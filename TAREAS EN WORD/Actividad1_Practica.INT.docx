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2DB19E">
      <w:pPr>
        <w:spacing w:before="20"/>
        <w:ind w:left="20" w:right="0" w:firstLine="0"/>
        <w:jc w:val="center"/>
        <w:rPr>
          <w:rFonts w:hint="default" w:ascii="Comic Sans MS" w:hAnsi="Comic Sans MS" w:cs="Comic Sans MS"/>
          <w:b/>
          <w:sz w:val="24"/>
          <w:szCs w:val="24"/>
        </w:rPr>
      </w:pPr>
      <w:r>
        <w:rPr>
          <w:rFonts w:hint="default" w:ascii="Comic Sans MS" w:hAnsi="Comic Sans MS" w:cs="Comic Sans MS"/>
          <w:b/>
          <w:sz w:val="24"/>
          <w:szCs w:val="24"/>
        </w:rPr>
        <w:t>EJERCICIO</w:t>
      </w:r>
      <w:r>
        <w:rPr>
          <w:rFonts w:hint="default" w:ascii="Comic Sans MS" w:hAnsi="Comic Sans MS" w:cs="Comic Sans MS"/>
          <w:b/>
          <w:spacing w:val="-2"/>
          <w:sz w:val="24"/>
          <w:szCs w:val="24"/>
        </w:rPr>
        <w:t xml:space="preserve"> </w:t>
      </w:r>
      <w:r>
        <w:rPr>
          <w:rFonts w:hint="default" w:ascii="Comic Sans MS" w:hAnsi="Comic Sans MS" w:cs="Comic Sans MS"/>
          <w:b/>
          <w:sz w:val="24"/>
          <w:szCs w:val="24"/>
        </w:rPr>
        <w:t>1:</w:t>
      </w:r>
      <w:r>
        <w:rPr>
          <w:rFonts w:hint="default" w:ascii="Comic Sans MS" w:hAnsi="Comic Sans MS" w:cs="Comic Sans MS"/>
          <w:b/>
          <w:spacing w:val="-5"/>
          <w:sz w:val="24"/>
          <w:szCs w:val="24"/>
        </w:rPr>
        <w:t xml:space="preserve"> </w:t>
      </w:r>
      <w:r>
        <w:rPr>
          <w:rFonts w:hint="default" w:ascii="Comic Sans MS" w:hAnsi="Comic Sans MS" w:cs="Comic Sans MS"/>
          <w:b/>
          <w:sz w:val="24"/>
          <w:szCs w:val="24"/>
        </w:rPr>
        <w:t>"EL</w:t>
      </w:r>
      <w:r>
        <w:rPr>
          <w:rFonts w:hint="default" w:ascii="Comic Sans MS" w:hAnsi="Comic Sans MS" w:cs="Comic Sans MS"/>
          <w:b/>
          <w:spacing w:val="-1"/>
          <w:sz w:val="24"/>
          <w:szCs w:val="24"/>
        </w:rPr>
        <w:t xml:space="preserve"> </w:t>
      </w:r>
      <w:r>
        <w:rPr>
          <w:rFonts w:hint="default" w:ascii="Comic Sans MS" w:hAnsi="Comic Sans MS" w:cs="Comic Sans MS"/>
          <w:b/>
          <w:sz w:val="24"/>
          <w:szCs w:val="24"/>
        </w:rPr>
        <w:t>CICLO</w:t>
      </w:r>
      <w:r>
        <w:rPr>
          <w:rFonts w:hint="default" w:ascii="Comic Sans MS" w:hAnsi="Comic Sans MS" w:cs="Comic Sans MS"/>
          <w:b/>
          <w:spacing w:val="-1"/>
          <w:sz w:val="24"/>
          <w:szCs w:val="24"/>
        </w:rPr>
        <w:t xml:space="preserve"> </w:t>
      </w:r>
      <w:r>
        <w:rPr>
          <w:rFonts w:hint="default" w:ascii="Comic Sans MS" w:hAnsi="Comic Sans MS" w:cs="Comic Sans MS"/>
          <w:b/>
          <w:sz w:val="24"/>
          <w:szCs w:val="24"/>
        </w:rPr>
        <w:t>DE</w:t>
      </w:r>
      <w:r>
        <w:rPr>
          <w:rFonts w:hint="default" w:ascii="Comic Sans MS" w:hAnsi="Comic Sans MS" w:cs="Comic Sans MS"/>
          <w:b/>
          <w:spacing w:val="-4"/>
          <w:sz w:val="24"/>
          <w:szCs w:val="24"/>
        </w:rPr>
        <w:t xml:space="preserve"> </w:t>
      </w:r>
      <w:r>
        <w:rPr>
          <w:rFonts w:hint="default" w:ascii="Comic Sans MS" w:hAnsi="Comic Sans MS" w:cs="Comic Sans MS"/>
          <w:b/>
          <w:sz w:val="24"/>
          <w:szCs w:val="24"/>
        </w:rPr>
        <w:t>VIDA</w:t>
      </w:r>
      <w:r>
        <w:rPr>
          <w:rFonts w:hint="default" w:ascii="Comic Sans MS" w:hAnsi="Comic Sans MS" w:cs="Comic Sans MS"/>
          <w:b/>
          <w:spacing w:val="-3"/>
          <w:sz w:val="24"/>
          <w:szCs w:val="24"/>
        </w:rPr>
        <w:t xml:space="preserve"> </w:t>
      </w:r>
      <w:r>
        <w:rPr>
          <w:rFonts w:hint="default" w:ascii="Comic Sans MS" w:hAnsi="Comic Sans MS" w:cs="Comic Sans MS"/>
          <w:b/>
          <w:sz w:val="24"/>
          <w:szCs w:val="24"/>
        </w:rPr>
        <w:t>DEL</w:t>
      </w:r>
      <w:r>
        <w:rPr>
          <w:rFonts w:hint="default" w:ascii="Comic Sans MS" w:hAnsi="Comic Sans MS" w:cs="Comic Sans MS"/>
          <w:b/>
          <w:spacing w:val="-2"/>
          <w:sz w:val="24"/>
          <w:szCs w:val="24"/>
        </w:rPr>
        <w:t xml:space="preserve"> </w:t>
      </w:r>
      <w:r>
        <w:rPr>
          <w:rFonts w:hint="default" w:ascii="Comic Sans MS" w:hAnsi="Comic Sans MS" w:cs="Comic Sans MS"/>
          <w:b/>
          <w:sz w:val="24"/>
          <w:szCs w:val="24"/>
        </w:rPr>
        <w:t>SOFTWARE</w:t>
      </w:r>
      <w:r>
        <w:rPr>
          <w:rFonts w:hint="default" w:ascii="Comic Sans MS" w:hAnsi="Comic Sans MS" w:cs="Comic Sans MS"/>
          <w:b/>
          <w:spacing w:val="-5"/>
          <w:sz w:val="24"/>
          <w:szCs w:val="24"/>
        </w:rPr>
        <w:t xml:space="preserve"> </w:t>
      </w:r>
      <w:r>
        <w:rPr>
          <w:rFonts w:hint="default" w:ascii="Comic Sans MS" w:hAnsi="Comic Sans MS" w:cs="Comic Sans MS"/>
          <w:b/>
          <w:sz w:val="24"/>
          <w:szCs w:val="24"/>
        </w:rPr>
        <w:t>CON</w:t>
      </w:r>
      <w:r>
        <w:rPr>
          <w:rFonts w:hint="default" w:ascii="Comic Sans MS" w:hAnsi="Comic Sans MS" w:cs="Comic Sans MS"/>
          <w:b/>
          <w:spacing w:val="-1"/>
          <w:sz w:val="24"/>
          <w:szCs w:val="24"/>
        </w:rPr>
        <w:t xml:space="preserve"> </w:t>
      </w:r>
      <w:r>
        <w:rPr>
          <w:rFonts w:hint="default" w:ascii="Comic Sans MS" w:hAnsi="Comic Sans MS" w:cs="Comic Sans MS"/>
          <w:b/>
          <w:spacing w:val="-5"/>
          <w:sz w:val="24"/>
          <w:szCs w:val="24"/>
        </w:rPr>
        <w:t>IA"</w:t>
      </w:r>
    </w:p>
    <w:p w14:paraId="3015806B">
      <w:pPr>
        <w:rPr>
          <w:rFonts w:hint="default" w:ascii="Comic Sans MS" w:hAnsi="Comic Sans MS" w:cs="Comic Sans MS"/>
          <w:sz w:val="24"/>
          <w:szCs w:val="24"/>
        </w:rPr>
      </w:pPr>
    </w:p>
    <w:tbl>
      <w:tblPr>
        <w:tblStyle w:val="4"/>
        <w:tblW w:w="8598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6"/>
        <w:gridCol w:w="2480"/>
        <w:gridCol w:w="4222"/>
      </w:tblGrid>
      <w:tr w14:paraId="4758A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2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01A1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4"/>
                <w:szCs w:val="24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4"/>
                <w:szCs w:val="24"/>
                <w:lang w:val="en-US" w:eastAsia="zh-CN" w:bidi="ar"/>
              </w:rPr>
              <w:t>Fase del desarrollo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CA4D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4"/>
                <w:szCs w:val="24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4"/>
                <w:szCs w:val="24"/>
                <w:lang w:val="en-US" w:eastAsia="zh-CN" w:bidi="ar"/>
              </w:rPr>
              <w:t>¿Cómo ayuda la IA? (ejemplo del PPT)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237A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4"/>
                <w:szCs w:val="24"/>
                <w:lang w:val="es-ES"/>
              </w:rPr>
            </w:pPr>
            <w:r>
              <w:rPr>
                <w:rFonts w:hint="default" w:ascii="Comic Sans MS" w:hAnsi="Comic Sans MS" w:cs="Comic Sans MS"/>
                <w:b/>
                <w:bCs/>
                <w:sz w:val="24"/>
                <w:szCs w:val="24"/>
                <w:lang w:val="es-ES"/>
              </w:rPr>
              <w:t>Lo que entendi</w:t>
            </w:r>
          </w:p>
        </w:tc>
      </w:tr>
      <w:tr w14:paraId="4A686C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83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38D6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4"/>
                <w:szCs w:val="24"/>
              </w:rPr>
            </w:pPr>
            <w:r>
              <w:rPr>
                <w:rStyle w:val="6"/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Planificación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8478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4"/>
                <w:szCs w:val="24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Analizar requisitos, generar historias de usuario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24303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Definimos lo que queremos hacer EJ: una app de (LOL), entonces procedemos a darles ideas claras a la IA, para que esta las convierta en realidad.</w:t>
            </w:r>
          </w:p>
        </w:tc>
      </w:tr>
      <w:tr w14:paraId="46BAF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93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A50D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4"/>
                <w:szCs w:val="24"/>
              </w:rPr>
            </w:pPr>
            <w:r>
              <w:rPr>
                <w:rStyle w:val="6"/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Diseño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7797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4"/>
                <w:szCs w:val="24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Crear diagramas o flujos iniciales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87DBC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s-ES" w:eastAsia="zh-CN" w:bidi="ar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s-ES" w:eastAsia="zh-CN" w:bidi="ar"/>
              </w:rPr>
              <w:t>Según el proyecto que estamos realizando nos hará una arquitectura, crea diagramas y propone estructuras de carpetas.</w:t>
            </w:r>
          </w:p>
          <w:p w14:paraId="5509DC4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s-ES" w:eastAsia="zh-CN" w:bidi="ar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s-ES" w:eastAsia="zh-CN" w:bidi="ar"/>
              </w:rPr>
              <w:t>También puede recomendar usar distinto tipos de lenguajes para ciertas cosa EJ: La seguridad de la app es muy importante.</w:t>
            </w:r>
          </w:p>
        </w:tc>
      </w:tr>
      <w:tr w14:paraId="12C272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2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F61D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4"/>
                <w:szCs w:val="24"/>
              </w:rPr>
            </w:pPr>
            <w:r>
              <w:rPr>
                <w:rStyle w:val="6"/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Codificación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0F7B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4"/>
                <w:szCs w:val="24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 xml:space="preserve">Generación de código y </w:t>
            </w:r>
            <w:r>
              <w:rPr>
                <w:rStyle w:val="5"/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boilerplate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6428B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Comenzamos a escribir codigo.</w:t>
            </w: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br w:type="textWrapping"/>
            </w: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La IA nos ayudara a generar código y nos explicara errores y mejorara el código según vayamos avanzando.</w:t>
            </w: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br w:type="textWrapping"/>
            </w: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Aquí es donde hay que ir poco a poco y decirle a la IA que te comente la linea que ha cambiado y que te explique el porque lo hizo...</w:t>
            </w:r>
          </w:p>
        </w:tc>
      </w:tr>
      <w:tr w14:paraId="4942A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93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88B4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4"/>
                <w:szCs w:val="24"/>
              </w:rPr>
            </w:pPr>
            <w:r>
              <w:rPr>
                <w:rStyle w:val="6"/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Testing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66F9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4"/>
                <w:szCs w:val="24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Generar tests unitarios y casos límite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9CBEB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Le hacemos prueba a nuestra app.</w:t>
            </w: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br w:type="textWrapping"/>
            </w: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Buscamos errores y vulnerabilidad de la app. Nosotros mismo la sometemos a prueba antes de sacarla al ruedo.</w:t>
            </w: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br w:type="textWrapping"/>
            </w: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Ya que la seguridad es algo clave de la programación.</w:t>
            </w:r>
          </w:p>
        </w:tc>
      </w:tr>
      <w:tr w14:paraId="096A5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97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67AA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4"/>
                <w:szCs w:val="24"/>
              </w:rPr>
            </w:pPr>
            <w:r>
              <w:rPr>
                <w:rStyle w:val="6"/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Documentación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6674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4"/>
                <w:szCs w:val="24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Crear documentación de API automáticamente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6712A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>Genera</w:t>
            </w: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s-ES" w:eastAsia="zh-CN" w:bidi="ar"/>
              </w:rPr>
              <w:t>mos</w:t>
            </w: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n-US" w:eastAsia="zh-CN" w:bidi="ar"/>
              </w:rPr>
              <w:t xml:space="preserve"> tutoriales de uso, ejemplos de integración o comentarios explicativos dentro del código</w:t>
            </w:r>
            <w:r>
              <w:rPr>
                <w:rFonts w:hint="default" w:ascii="Comic Sans MS" w:hAnsi="Comic Sans MS" w:eastAsia="SimSun" w:cs="Comic Sans MS"/>
                <w:kern w:val="0"/>
                <w:sz w:val="20"/>
                <w:szCs w:val="20"/>
                <w:lang w:val="es-ES" w:eastAsia="zh-CN" w:bidi="ar"/>
              </w:rPr>
              <w:t xml:space="preserve"> para saber que hace cada bloque de código, por si sera reutilizado o se hará una actualización a la app en dicho momento. Esto es importante para Mi o para mis compañeros de trabajo.</w:t>
            </w:r>
          </w:p>
        </w:tc>
      </w:tr>
      <w:tr w14:paraId="72C48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43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8AAD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4"/>
                <w:szCs w:val="24"/>
              </w:rPr>
            </w:pPr>
            <w:r>
              <w:rPr>
                <w:rStyle w:val="6"/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Revisión / Mantenimiento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A7FB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4"/>
                <w:szCs w:val="24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Detectar vulnerabilidades, sugerir refactorizaciones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67977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Arreglamos buds, mejoramos app, detectamos vulnerabilidad.</w:t>
            </w: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br w:type="textWrapping"/>
            </w: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La IA nos ayuda a detectar código repetido y sugiere mejoras.</w:t>
            </w:r>
          </w:p>
        </w:tc>
      </w:tr>
    </w:tbl>
    <w:p w14:paraId="43F8D430">
      <w:pPr>
        <w:rPr>
          <w:rFonts w:hint="default" w:ascii="Comic Sans MS" w:hAnsi="Comic Sans MS" w:cs="Comic Sans MS"/>
          <w:sz w:val="24"/>
          <w:szCs w:val="24"/>
        </w:rPr>
      </w:pPr>
    </w:p>
    <w:p w14:paraId="71B8D17C">
      <w:pPr>
        <w:pStyle w:val="2"/>
        <w:spacing w:before="2"/>
        <w:ind w:left="0" w:leftChars="0" w:firstLine="0" w:firstLineChars="0"/>
        <w:jc w:val="center"/>
        <w:rPr>
          <w:rFonts w:hint="default" w:ascii="Comic Sans MS" w:hAnsi="Comic Sans MS" w:cs="Comic Sans MS"/>
        </w:rPr>
      </w:pPr>
    </w:p>
    <w:p w14:paraId="26BE9D77">
      <w:pPr>
        <w:pStyle w:val="2"/>
        <w:spacing w:before="2"/>
        <w:ind w:left="0" w:leftChars="0" w:firstLine="0" w:firstLineChars="0"/>
        <w:jc w:val="center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Pregunta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>de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  <w:spacing w:val="-2"/>
        </w:rPr>
        <w:t>reflexión:</w:t>
      </w:r>
    </w:p>
    <w:p w14:paraId="38876729">
      <w:pPr>
        <w:pStyle w:val="8"/>
        <w:spacing w:before="189" w:line="259" w:lineRule="auto"/>
        <w:ind w:right="1545"/>
        <w:jc w:val="center"/>
        <w:rPr>
          <w:rFonts w:hint="default" w:ascii="Comic Sans MS" w:hAnsi="Comic Sans MS" w:cs="Comic Sans MS"/>
          <w:b/>
          <w:bCs/>
        </w:rPr>
      </w:pPr>
      <w:r>
        <w:rPr>
          <w:rFonts w:hint="default" w:ascii="Comic Sans MS" w:hAnsi="Comic Sans MS" w:cs="Comic Sans MS"/>
          <w:b/>
          <w:bCs/>
        </w:rPr>
        <w:t>De</w:t>
      </w:r>
      <w:r>
        <w:rPr>
          <w:rFonts w:hint="default" w:ascii="Comic Sans MS" w:hAnsi="Comic Sans MS" w:cs="Comic Sans MS"/>
          <w:b/>
          <w:bCs/>
          <w:spacing w:val="-3"/>
        </w:rPr>
        <w:t xml:space="preserve"> </w:t>
      </w:r>
      <w:r>
        <w:rPr>
          <w:rFonts w:hint="default" w:ascii="Comic Sans MS" w:hAnsi="Comic Sans MS" w:cs="Comic Sans MS"/>
          <w:b/>
          <w:bCs/>
        </w:rPr>
        <w:t>todas</w:t>
      </w:r>
      <w:r>
        <w:rPr>
          <w:rFonts w:hint="default" w:ascii="Comic Sans MS" w:hAnsi="Comic Sans MS" w:cs="Comic Sans MS"/>
          <w:b/>
          <w:bCs/>
          <w:spacing w:val="-3"/>
        </w:rPr>
        <w:t xml:space="preserve"> </w:t>
      </w:r>
      <w:r>
        <w:rPr>
          <w:rFonts w:hint="default" w:ascii="Comic Sans MS" w:hAnsi="Comic Sans MS" w:cs="Comic Sans MS"/>
          <w:b/>
          <w:bCs/>
        </w:rPr>
        <w:t>estas</w:t>
      </w:r>
      <w:r>
        <w:rPr>
          <w:rFonts w:hint="default" w:ascii="Comic Sans MS" w:hAnsi="Comic Sans MS" w:cs="Comic Sans MS"/>
          <w:b/>
          <w:bCs/>
          <w:spacing w:val="-5"/>
        </w:rPr>
        <w:t xml:space="preserve"> </w:t>
      </w:r>
      <w:r>
        <w:rPr>
          <w:rFonts w:hint="default" w:ascii="Comic Sans MS" w:hAnsi="Comic Sans MS" w:cs="Comic Sans MS"/>
          <w:b/>
          <w:bCs/>
        </w:rPr>
        <w:t>aplicaciones,</w:t>
      </w:r>
      <w:r>
        <w:rPr>
          <w:rFonts w:hint="default" w:ascii="Comic Sans MS" w:hAnsi="Comic Sans MS" w:cs="Comic Sans MS"/>
          <w:b/>
          <w:bCs/>
          <w:spacing w:val="-3"/>
        </w:rPr>
        <w:t xml:space="preserve"> </w:t>
      </w:r>
      <w:r>
        <w:rPr>
          <w:rFonts w:hint="default" w:ascii="Comic Sans MS" w:hAnsi="Comic Sans MS" w:cs="Comic Sans MS"/>
          <w:b/>
          <w:bCs/>
        </w:rPr>
        <w:t>¿cuál</w:t>
      </w:r>
      <w:r>
        <w:rPr>
          <w:rFonts w:hint="default" w:ascii="Comic Sans MS" w:hAnsi="Comic Sans MS" w:cs="Comic Sans MS"/>
          <w:b/>
          <w:bCs/>
          <w:spacing w:val="-5"/>
        </w:rPr>
        <w:t xml:space="preserve"> </w:t>
      </w:r>
      <w:r>
        <w:rPr>
          <w:rFonts w:hint="default" w:ascii="Comic Sans MS" w:hAnsi="Comic Sans MS" w:cs="Comic Sans MS"/>
          <w:b/>
          <w:bCs/>
        </w:rPr>
        <w:t>crees</w:t>
      </w:r>
      <w:r>
        <w:rPr>
          <w:rFonts w:hint="default" w:ascii="Comic Sans MS" w:hAnsi="Comic Sans MS" w:cs="Comic Sans MS"/>
          <w:b/>
          <w:bCs/>
          <w:spacing w:val="-3"/>
        </w:rPr>
        <w:t xml:space="preserve"> </w:t>
      </w:r>
      <w:r>
        <w:rPr>
          <w:rFonts w:hint="default" w:ascii="Comic Sans MS" w:hAnsi="Comic Sans MS" w:cs="Comic Sans MS"/>
          <w:b/>
          <w:bCs/>
        </w:rPr>
        <w:t>que</w:t>
      </w:r>
      <w:r>
        <w:rPr>
          <w:rFonts w:hint="default" w:ascii="Comic Sans MS" w:hAnsi="Comic Sans MS" w:cs="Comic Sans MS"/>
          <w:b/>
          <w:bCs/>
          <w:spacing w:val="-3"/>
        </w:rPr>
        <w:t xml:space="preserve"> </w:t>
      </w:r>
      <w:r>
        <w:rPr>
          <w:rFonts w:hint="default" w:ascii="Comic Sans MS" w:hAnsi="Comic Sans MS" w:cs="Comic Sans MS"/>
          <w:b/>
          <w:bCs/>
        </w:rPr>
        <w:t>tiene</w:t>
      </w:r>
      <w:r>
        <w:rPr>
          <w:rFonts w:hint="default" w:ascii="Comic Sans MS" w:hAnsi="Comic Sans MS" w:cs="Comic Sans MS"/>
          <w:b/>
          <w:bCs/>
          <w:spacing w:val="-3"/>
        </w:rPr>
        <w:t xml:space="preserve"> </w:t>
      </w:r>
      <w:r>
        <w:rPr>
          <w:rFonts w:hint="default" w:ascii="Comic Sans MS" w:hAnsi="Comic Sans MS" w:cs="Comic Sans MS"/>
          <w:b/>
          <w:bCs/>
        </w:rPr>
        <w:t>mayor</w:t>
      </w:r>
      <w:r>
        <w:rPr>
          <w:rFonts w:hint="default" w:ascii="Comic Sans MS" w:hAnsi="Comic Sans MS" w:cs="Comic Sans MS"/>
          <w:b/>
          <w:bCs/>
          <w:lang w:val="es-ES"/>
        </w:rPr>
        <w:t xml:space="preserve"> </w:t>
      </w:r>
      <w:r>
        <w:rPr>
          <w:rFonts w:hint="default" w:ascii="Comic Sans MS" w:hAnsi="Comic Sans MS" w:cs="Comic Sans MS"/>
          <w:b/>
          <w:bCs/>
        </w:rPr>
        <w:t>impacto</w:t>
      </w:r>
      <w:r>
        <w:rPr>
          <w:rFonts w:hint="default" w:ascii="Comic Sans MS" w:hAnsi="Comic Sans MS" w:cs="Comic Sans MS"/>
          <w:b/>
          <w:bCs/>
          <w:spacing w:val="-3"/>
        </w:rPr>
        <w:t xml:space="preserve"> </w:t>
      </w:r>
      <w:r>
        <w:rPr>
          <w:rFonts w:hint="default" w:ascii="Comic Sans MS" w:hAnsi="Comic Sans MS" w:cs="Comic Sans MS"/>
          <w:b/>
          <w:bCs/>
        </w:rPr>
        <w:t>real</w:t>
      </w:r>
      <w:r>
        <w:rPr>
          <w:rFonts w:hint="default" w:ascii="Comic Sans MS" w:hAnsi="Comic Sans MS" w:cs="Comic Sans MS"/>
          <w:b/>
          <w:bCs/>
          <w:spacing w:val="-5"/>
        </w:rPr>
        <w:t xml:space="preserve"> </w:t>
      </w:r>
      <w:r>
        <w:rPr>
          <w:rFonts w:hint="default" w:ascii="Comic Sans MS" w:hAnsi="Comic Sans MS" w:cs="Comic Sans MS"/>
          <w:b/>
          <w:bCs/>
        </w:rPr>
        <w:t>en</w:t>
      </w:r>
      <w:r>
        <w:rPr>
          <w:rFonts w:hint="default" w:ascii="Comic Sans MS" w:hAnsi="Comic Sans MS" w:cs="Comic Sans MS"/>
          <w:b/>
          <w:bCs/>
          <w:spacing w:val="-4"/>
        </w:rPr>
        <w:t xml:space="preserve"> </w:t>
      </w:r>
      <w:r>
        <w:rPr>
          <w:rFonts w:hint="default" w:ascii="Comic Sans MS" w:hAnsi="Comic Sans MS" w:cs="Comic Sans MS"/>
          <w:b/>
          <w:bCs/>
        </w:rPr>
        <w:t>la productividad de un programador? ¿Por qué?</w:t>
      </w:r>
    </w:p>
    <w:p w14:paraId="4CF9D1F7">
      <w:pPr>
        <w:pStyle w:val="7"/>
        <w:keepNext w:val="0"/>
        <w:keepLines w:val="0"/>
        <w:widowControl/>
        <w:suppressLineNumbers w:val="0"/>
        <w:jc w:val="both"/>
        <w:rPr>
          <w:rStyle w:val="6"/>
          <w:rFonts w:hint="default" w:ascii="Comic Sans MS" w:hAnsi="Comic Sans MS" w:cs="Comic Sans MS"/>
          <w:lang w:val="es-ES"/>
        </w:rPr>
      </w:pPr>
      <w:r>
        <w:rPr>
          <w:rFonts w:hint="default" w:ascii="Comic Sans MS" w:hAnsi="Comic Sans MS" w:cs="Comic Sans MS"/>
        </w:rPr>
        <w:t xml:space="preserve">La fase que más impacta la productividad hoy en día es </w:t>
      </w:r>
      <w:r>
        <w:rPr>
          <w:rStyle w:val="6"/>
          <w:rFonts w:hint="default" w:ascii="Comic Sans MS" w:hAnsi="Comic Sans MS" w:cs="Comic Sans MS"/>
        </w:rPr>
        <w:t>Codificación</w:t>
      </w:r>
      <w:r>
        <w:rPr>
          <w:rStyle w:val="6"/>
          <w:rFonts w:hint="default" w:ascii="Comic Sans MS" w:hAnsi="Comic Sans MS" w:cs="Comic Sans MS"/>
          <w:lang w:val="es-ES"/>
        </w:rPr>
        <w:t>.</w:t>
      </w:r>
    </w:p>
    <w:p w14:paraId="5C5379DD">
      <w:pPr>
        <w:pStyle w:val="7"/>
        <w:keepNext w:val="0"/>
        <w:keepLines w:val="0"/>
        <w:widowControl/>
        <w:suppressLineNumbers w:val="0"/>
        <w:jc w:val="both"/>
        <w:rPr>
          <w:rFonts w:hint="default" w:ascii="Comic Sans MS" w:hAnsi="Comic Sans MS" w:cs="Comic Sans MS"/>
          <w:lang w:val="es-ES"/>
        </w:rPr>
      </w:pPr>
      <w:r>
        <w:rPr>
          <w:rFonts w:hint="default" w:ascii="Comic Sans MS" w:hAnsi="Comic Sans MS" w:cs="Comic Sans MS"/>
          <w:b/>
          <w:bCs/>
        </w:rPr>
        <w:t>¿Por qué?</w:t>
      </w:r>
      <w:r>
        <w:rPr>
          <w:rFonts w:hint="default" w:ascii="Comic Sans MS" w:hAnsi="Comic Sans MS" w:cs="Comic Sans MS"/>
          <w:b w:val="0"/>
          <w:bCs w:val="0"/>
          <w:i w:val="0"/>
          <w:iCs w:val="0"/>
          <w:lang w:val="es-ES"/>
        </w:rPr>
        <w:t xml:space="preserve"> L</w:t>
      </w:r>
      <w:r>
        <w:rPr>
          <w:rFonts w:hint="default" w:ascii="Comic Sans MS" w:hAnsi="Comic Sans MS" w:cs="Comic Sans MS"/>
          <w:b w:val="0"/>
          <w:bCs w:val="0"/>
          <w:i w:val="0"/>
          <w:iCs w:val="0"/>
        </w:rPr>
        <w:t>a IA puede escribir código muy rápido.</w:t>
      </w:r>
      <w:r>
        <w:rPr>
          <w:rFonts w:hint="default" w:ascii="Comic Sans MS" w:hAnsi="Comic Sans MS" w:cs="Comic Sans MS"/>
          <w:b w:val="0"/>
          <w:bCs w:val="0"/>
          <w:i w:val="0"/>
          <w:iCs w:val="0"/>
          <w:lang w:val="es-ES"/>
        </w:rPr>
        <w:t xml:space="preserve"> Por lo tanto nos permite enfocarnos en la lógica del problema, mas que en la sintaxis ya que suele sugerir código correcto en tiempo real. </w:t>
      </w:r>
    </w:p>
    <w:p w14:paraId="461F7138">
      <w:pPr>
        <w:pStyle w:val="7"/>
        <w:keepNext w:val="0"/>
        <w:keepLines w:val="0"/>
        <w:widowControl/>
        <w:suppressLineNumbers w:val="0"/>
        <w:jc w:val="both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lang w:val="es-ES"/>
        </w:rPr>
        <w:t>A esto quiero agregarle una fase</w:t>
      </w:r>
      <w:r>
        <w:rPr>
          <w:rFonts w:hint="default" w:ascii="Comic Sans MS" w:hAnsi="Comic Sans MS" w:cs="Comic Sans MS"/>
        </w:rPr>
        <w:t xml:space="preserve"> que evita problemas </w:t>
      </w:r>
      <w:r>
        <w:rPr>
          <w:rFonts w:hint="default" w:ascii="Comic Sans MS" w:hAnsi="Comic Sans MS" w:cs="Comic Sans MS"/>
          <w:lang w:val="es-ES"/>
        </w:rPr>
        <w:t>en el</w:t>
      </w:r>
      <w:r>
        <w:rPr>
          <w:rFonts w:hint="default" w:ascii="Comic Sans MS" w:hAnsi="Comic Sans MS" w:cs="Comic Sans MS"/>
        </w:rPr>
        <w:t xml:space="preserve"> futuro </w:t>
      </w:r>
      <w:r>
        <w:rPr>
          <w:rFonts w:hint="default" w:ascii="Comic Sans MS" w:hAnsi="Comic Sans MS" w:cs="Comic Sans MS"/>
          <w:lang w:val="es-ES"/>
        </w:rPr>
        <w:t xml:space="preserve">y </w:t>
      </w:r>
      <w:r>
        <w:rPr>
          <w:rFonts w:hint="default" w:ascii="Comic Sans MS" w:hAnsi="Comic Sans MS" w:cs="Comic Sans MS"/>
        </w:rPr>
        <w:t xml:space="preserve">es </w:t>
      </w:r>
      <w:r>
        <w:rPr>
          <w:rStyle w:val="6"/>
          <w:rFonts w:hint="default" w:ascii="Comic Sans MS" w:hAnsi="Comic Sans MS" w:cs="Comic Sans MS"/>
        </w:rPr>
        <w:t>Testing y Mantenimiento</w:t>
      </w:r>
      <w:r>
        <w:rPr>
          <w:rFonts w:hint="default" w:ascii="Comic Sans MS" w:hAnsi="Comic Sans MS" w:cs="Comic Sans MS"/>
        </w:rPr>
        <w:t>,</w:t>
      </w:r>
      <w:r>
        <w:rPr>
          <w:rFonts w:hint="default" w:ascii="Comic Sans MS" w:hAnsi="Comic Sans MS" w:cs="Comic Sans MS"/>
          <w:lang w:val="es-ES"/>
        </w:rPr>
        <w:t xml:space="preserve"> aquí es donde evitamos </w:t>
      </w:r>
      <w:r>
        <w:rPr>
          <w:rFonts w:hint="default" w:ascii="Comic Sans MS" w:hAnsi="Comic Sans MS" w:cs="Comic Sans MS"/>
        </w:rPr>
        <w:t xml:space="preserve">que </w:t>
      </w:r>
      <w:r>
        <w:rPr>
          <w:rFonts w:hint="default" w:ascii="Comic Sans MS" w:hAnsi="Comic Sans MS" w:cs="Comic Sans MS"/>
          <w:lang w:val="es-ES"/>
        </w:rPr>
        <w:t>nuestro</w:t>
      </w:r>
      <w:r>
        <w:rPr>
          <w:rFonts w:hint="default" w:ascii="Comic Sans MS" w:hAnsi="Comic Sans MS" w:cs="Comic Sans MS"/>
        </w:rPr>
        <w:t xml:space="preserve"> proyecto se rompa.</w:t>
      </w:r>
    </w:p>
    <w:p w14:paraId="0A1B0FED">
      <w:pPr>
        <w:pStyle w:val="7"/>
        <w:keepNext w:val="0"/>
        <w:keepLines w:val="0"/>
        <w:widowControl/>
        <w:suppressLineNumbers w:val="0"/>
        <w:jc w:val="both"/>
        <w:rPr>
          <w:rFonts w:hint="default" w:ascii="Comic Sans MS" w:hAnsi="Comic Sans MS" w:cs="Comic Sans MS"/>
          <w:sz w:val="24"/>
          <w:szCs w:val="24"/>
        </w:rPr>
      </w:pPr>
      <w:r>
        <w:rPr>
          <w:rFonts w:hint="default" w:ascii="Comic Sans MS" w:hAnsi="Comic Sans MS" w:cs="Comic Sans MS"/>
          <w:lang w:val="es-ES"/>
        </w:rPr>
        <w:t xml:space="preserve">Pero </w:t>
      </w:r>
      <w:r>
        <w:rPr>
          <w:rFonts w:hint="default" w:ascii="Comic Sans MS" w:hAnsi="Comic Sans MS" w:cs="Comic Sans MS"/>
        </w:rPr>
        <w:t xml:space="preserve">el mayor valor aparece cuando </w:t>
      </w:r>
      <w:r>
        <w:rPr>
          <w:rStyle w:val="6"/>
          <w:rFonts w:hint="default" w:ascii="Comic Sans MS" w:hAnsi="Comic Sans MS" w:cs="Comic Sans MS"/>
          <w:b/>
          <w:bCs/>
        </w:rPr>
        <w:t>todas las fases usan IA en conjunto</w:t>
      </w:r>
      <w:r>
        <w:rPr>
          <w:rFonts w:hint="default" w:ascii="Comic Sans MS" w:hAnsi="Comic Sans MS" w:cs="Comic Sans MS"/>
        </w:rPr>
        <w:t>, porque eso reduce el tiempo total del ciclo de desarrollo y mejora la calidad del software.</w:t>
      </w:r>
    </w:p>
    <w:p w14:paraId="6E79658B">
      <w:pPr>
        <w:spacing w:before="20"/>
        <w:ind w:left="20" w:right="0" w:firstLine="0"/>
        <w:jc w:val="center"/>
        <w:rPr>
          <w:rFonts w:hint="default" w:ascii="Comic Sans MS" w:hAnsi="Comic Sans MS" w:cs="Comic Sans MS"/>
          <w:sz w:val="24"/>
          <w:szCs w:val="24"/>
        </w:rPr>
      </w:pPr>
      <w:r>
        <w:rPr>
          <w:rFonts w:hint="default" w:ascii="Comic Sans MS" w:hAnsi="Comic Sans MS" w:cs="Comic Sans MS"/>
          <w:b/>
          <w:sz w:val="24"/>
        </w:rPr>
        <w:t>EJERCICIO</w:t>
      </w:r>
      <w:r>
        <w:rPr>
          <w:rFonts w:hint="default" w:ascii="Comic Sans MS" w:hAnsi="Comic Sans MS" w:cs="Comic Sans MS"/>
          <w:b/>
          <w:spacing w:val="-5"/>
          <w:sz w:val="24"/>
        </w:rPr>
        <w:t xml:space="preserve"> </w:t>
      </w:r>
      <w:r>
        <w:rPr>
          <w:rFonts w:hint="default" w:ascii="Comic Sans MS" w:hAnsi="Comic Sans MS" w:cs="Comic Sans MS"/>
          <w:b/>
          <w:sz w:val="24"/>
        </w:rPr>
        <w:t>2:</w:t>
      </w:r>
      <w:r>
        <w:rPr>
          <w:rFonts w:hint="default" w:ascii="Comic Sans MS" w:hAnsi="Comic Sans MS" w:cs="Comic Sans MS"/>
          <w:b/>
          <w:spacing w:val="-6"/>
          <w:sz w:val="24"/>
        </w:rPr>
        <w:t xml:space="preserve"> </w:t>
      </w:r>
      <w:r>
        <w:rPr>
          <w:rFonts w:hint="default" w:ascii="Comic Sans MS" w:hAnsi="Comic Sans MS" w:cs="Comic Sans MS"/>
          <w:b/>
          <w:sz w:val="24"/>
        </w:rPr>
        <w:t>"CASOS</w:t>
      </w:r>
      <w:r>
        <w:rPr>
          <w:rFonts w:hint="default" w:ascii="Comic Sans MS" w:hAnsi="Comic Sans MS" w:cs="Comic Sans MS"/>
          <w:b/>
          <w:spacing w:val="-5"/>
          <w:sz w:val="24"/>
        </w:rPr>
        <w:t xml:space="preserve"> </w:t>
      </w:r>
      <w:r>
        <w:rPr>
          <w:rFonts w:hint="default" w:ascii="Comic Sans MS" w:hAnsi="Comic Sans MS" w:cs="Comic Sans MS"/>
          <w:b/>
          <w:sz w:val="24"/>
        </w:rPr>
        <w:t>REALES</w:t>
      </w:r>
      <w:r>
        <w:rPr>
          <w:rFonts w:hint="default" w:ascii="Comic Sans MS" w:hAnsi="Comic Sans MS" w:cs="Comic Sans MS"/>
          <w:b/>
          <w:spacing w:val="-2"/>
          <w:sz w:val="24"/>
        </w:rPr>
        <w:t xml:space="preserve"> </w:t>
      </w:r>
      <w:r>
        <w:rPr>
          <w:rFonts w:hint="default" w:ascii="Comic Sans MS" w:hAnsi="Comic Sans MS" w:cs="Comic Sans MS"/>
          <w:b/>
          <w:sz w:val="24"/>
        </w:rPr>
        <w:t>-</w:t>
      </w:r>
      <w:r>
        <w:rPr>
          <w:rFonts w:hint="default" w:ascii="Comic Sans MS" w:hAnsi="Comic Sans MS" w:cs="Comic Sans MS"/>
          <w:b/>
          <w:spacing w:val="-2"/>
          <w:sz w:val="24"/>
        </w:rPr>
        <w:t xml:space="preserve"> </w:t>
      </w:r>
      <w:r>
        <w:rPr>
          <w:rFonts w:hint="default" w:ascii="Comic Sans MS" w:hAnsi="Comic Sans MS" w:cs="Comic Sans MS"/>
          <w:b/>
          <w:sz w:val="24"/>
        </w:rPr>
        <w:t>¿VERDADERO</w:t>
      </w:r>
      <w:r>
        <w:rPr>
          <w:rFonts w:hint="default" w:ascii="Comic Sans MS" w:hAnsi="Comic Sans MS" w:cs="Comic Sans MS"/>
          <w:b/>
          <w:spacing w:val="-3"/>
          <w:sz w:val="24"/>
        </w:rPr>
        <w:t xml:space="preserve"> </w:t>
      </w:r>
      <w:r>
        <w:rPr>
          <w:rFonts w:hint="default" w:ascii="Comic Sans MS" w:hAnsi="Comic Sans MS" w:cs="Comic Sans MS"/>
          <w:b/>
          <w:sz w:val="24"/>
        </w:rPr>
        <w:t>O</w:t>
      </w:r>
      <w:r>
        <w:rPr>
          <w:rFonts w:hint="default" w:ascii="Comic Sans MS" w:hAnsi="Comic Sans MS" w:cs="Comic Sans MS"/>
          <w:b/>
          <w:spacing w:val="-3"/>
          <w:sz w:val="24"/>
        </w:rPr>
        <w:t xml:space="preserve"> </w:t>
      </w:r>
      <w:r>
        <w:rPr>
          <w:rFonts w:hint="default" w:ascii="Comic Sans MS" w:hAnsi="Comic Sans MS" w:cs="Comic Sans MS"/>
          <w:b/>
          <w:spacing w:val="-2"/>
          <w:sz w:val="24"/>
        </w:rPr>
        <w:t>FALSO?"</w:t>
      </w:r>
    </w:p>
    <w:p w14:paraId="5862FA54">
      <w:pPr>
        <w:pStyle w:val="8"/>
        <w:spacing w:before="186"/>
        <w:ind w:left="1561"/>
        <w:jc w:val="left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Lee</w:t>
      </w:r>
      <w:r>
        <w:rPr>
          <w:rFonts w:hint="default" w:ascii="Comic Sans MS" w:hAnsi="Comic Sans MS" w:cs="Comic Sans MS"/>
          <w:spacing w:val="-3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cada</w:t>
      </w:r>
      <w:r>
        <w:rPr>
          <w:rFonts w:hint="default" w:ascii="Comic Sans MS" w:hAnsi="Comic Sans MS" w:cs="Comic Sans MS"/>
          <w:spacing w:val="-1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afirmación</w:t>
      </w:r>
      <w:r>
        <w:rPr>
          <w:rFonts w:hint="default" w:ascii="Comic Sans MS" w:hAnsi="Comic Sans MS" w:cs="Comic Sans MS"/>
          <w:spacing w:val="-2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y</w:t>
      </w:r>
      <w:r>
        <w:rPr>
          <w:rFonts w:hint="default" w:ascii="Comic Sans MS" w:hAnsi="Comic Sans MS" w:cs="Comic Sans MS"/>
          <w:spacing w:val="-1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pacing w:val="-2"/>
          <w:sz w:val="20"/>
          <w:szCs w:val="20"/>
        </w:rPr>
        <w:t>marca:</w:t>
      </w:r>
    </w:p>
    <w:p w14:paraId="5BBA88F0">
      <w:pPr>
        <w:pStyle w:val="9"/>
        <w:numPr>
          <w:ilvl w:val="0"/>
          <w:numId w:val="1"/>
        </w:numPr>
        <w:tabs>
          <w:tab w:val="left" w:pos="2280"/>
        </w:tabs>
        <w:spacing w:before="186" w:after="0" w:line="240" w:lineRule="auto"/>
        <w:ind w:left="2280" w:right="0" w:hanging="359"/>
        <w:jc w:val="left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Segoe UI Emoji" w:cs="Comic Sans MS"/>
          <w:color w:val="00D26A"/>
          <w:spacing w:val="-330"/>
          <w:sz w:val="20"/>
          <w:szCs w:val="20"/>
        </w:rPr>
        <w:t>⬛</w:t>
      </w:r>
      <w:r>
        <w:rPr>
          <w:rFonts w:hint="default" w:ascii="Comic Sans MS" w:hAnsi="Comic Sans MS" w:eastAsia="Segoe UI Emoji" w:cs="Comic Sans MS"/>
          <w:color w:val="F4F4F4"/>
          <w:spacing w:val="65"/>
          <w:sz w:val="20"/>
          <w:szCs w:val="20"/>
        </w:rPr>
        <w:t xml:space="preserve">   </w:t>
      </w:r>
      <w:r>
        <w:rPr>
          <w:rFonts w:hint="default" w:ascii="Comic Sans MS" w:hAnsi="Comic Sans MS" w:cs="Comic Sans MS"/>
          <w:b/>
          <w:bCs/>
          <w:sz w:val="20"/>
          <w:szCs w:val="20"/>
        </w:rPr>
        <w:t>VERDADERO</w:t>
      </w:r>
      <w:r>
        <w:rPr>
          <w:rFonts w:hint="default" w:ascii="Comic Sans MS" w:hAnsi="Comic Sans MS" w:cs="Comic Sans MS"/>
          <w:b/>
          <w:bCs/>
          <w:spacing w:val="-31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pacing w:val="-2"/>
          <w:sz w:val="20"/>
          <w:szCs w:val="20"/>
        </w:rPr>
        <w:t>(coincide)</w:t>
      </w:r>
    </w:p>
    <w:p w14:paraId="38CA7B2E">
      <w:pPr>
        <w:tabs>
          <w:tab w:val="left" w:pos="2280"/>
        </w:tabs>
        <w:spacing w:before="187"/>
        <w:ind w:left="1921" w:right="0" w:firstLine="0"/>
        <w:jc w:val="left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pacing w:val="-10"/>
          <w:w w:val="110"/>
          <w:sz w:val="20"/>
          <w:szCs w:val="20"/>
        </w:rPr>
        <w:t></w:t>
      </w:r>
      <w:r>
        <w:rPr>
          <w:rFonts w:hint="default" w:ascii="Comic Sans MS" w:hAnsi="Comic Sans MS" w:cs="Comic Sans MS"/>
          <w:sz w:val="20"/>
          <w:szCs w:val="20"/>
        </w:rPr>
        <w:tab/>
      </w:r>
      <w:r>
        <w:rPr>
          <w:rFonts w:hint="default" w:ascii="Comic Sans MS" w:hAnsi="Comic Sans MS" w:cs="Comic Sans MS"/>
          <w:color w:val="F82E5F"/>
          <w:w w:val="105"/>
          <w:sz w:val="20"/>
          <w:szCs w:val="20"/>
        </w:rPr>
        <w:t>+</w:t>
      </w:r>
      <w:r>
        <w:rPr>
          <w:rFonts w:hint="default" w:ascii="Comic Sans MS" w:hAnsi="Comic Sans MS" w:cs="Comic Sans MS"/>
          <w:color w:val="F82E5F"/>
          <w:spacing w:val="7"/>
          <w:w w:val="105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b/>
          <w:w w:val="105"/>
          <w:sz w:val="20"/>
          <w:szCs w:val="20"/>
        </w:rPr>
        <w:t>FALSO</w:t>
      </w:r>
      <w:r>
        <w:rPr>
          <w:rFonts w:hint="default" w:ascii="Comic Sans MS" w:hAnsi="Comic Sans MS" w:cs="Comic Sans MS"/>
          <w:b/>
          <w:spacing w:val="-31"/>
          <w:w w:val="105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w w:val="105"/>
          <w:sz w:val="20"/>
          <w:szCs w:val="20"/>
        </w:rPr>
        <w:t>(no</w:t>
      </w:r>
      <w:r>
        <w:rPr>
          <w:rFonts w:hint="default" w:ascii="Comic Sans MS" w:hAnsi="Comic Sans MS" w:cs="Comic Sans MS"/>
          <w:spacing w:val="2"/>
          <w:w w:val="105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w w:val="105"/>
          <w:sz w:val="20"/>
          <w:szCs w:val="20"/>
        </w:rPr>
        <w:t>es</w:t>
      </w:r>
      <w:r>
        <w:rPr>
          <w:rFonts w:hint="default" w:ascii="Comic Sans MS" w:hAnsi="Comic Sans MS" w:cs="Comic Sans MS"/>
          <w:spacing w:val="2"/>
          <w:w w:val="105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w w:val="105"/>
          <w:sz w:val="20"/>
          <w:szCs w:val="20"/>
        </w:rPr>
        <w:t>cierto</w:t>
      </w:r>
      <w:r>
        <w:rPr>
          <w:rFonts w:hint="default" w:ascii="Comic Sans MS" w:hAnsi="Comic Sans MS" w:cs="Comic Sans MS"/>
          <w:spacing w:val="2"/>
          <w:w w:val="105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w w:val="105"/>
          <w:sz w:val="20"/>
          <w:szCs w:val="20"/>
        </w:rPr>
        <w:t>o</w:t>
      </w:r>
      <w:r>
        <w:rPr>
          <w:rFonts w:hint="default" w:ascii="Comic Sans MS" w:hAnsi="Comic Sans MS" w:cs="Comic Sans MS"/>
          <w:spacing w:val="4"/>
          <w:w w:val="105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pacing w:val="-2"/>
          <w:w w:val="105"/>
          <w:sz w:val="20"/>
          <w:szCs w:val="20"/>
        </w:rPr>
        <w:t>exagerado)</w:t>
      </w:r>
    </w:p>
    <w:p w14:paraId="47C69057">
      <w:pPr>
        <w:pStyle w:val="9"/>
        <w:numPr>
          <w:ilvl w:val="0"/>
          <w:numId w:val="1"/>
        </w:numPr>
        <w:tabs>
          <w:tab w:val="left" w:pos="2280"/>
        </w:tabs>
        <w:spacing w:before="186" w:after="0" w:line="240" w:lineRule="auto"/>
        <w:ind w:left="2280" w:right="0" w:hanging="359"/>
        <w:jc w:val="left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color w:val="402A31"/>
          <w:spacing w:val="-330"/>
          <w:w w:val="135"/>
          <w:sz w:val="20"/>
          <w:szCs w:val="20"/>
        </w:rPr>
        <w:t>˙^</w:t>
      </w:r>
      <w:r>
        <w:rPr>
          <w:rFonts w:hint="default" w:ascii="Comic Sans MS" w:hAnsi="Comic Sans MS" w:cs="Comic Sans MS"/>
          <w:color w:val="FFAF2D"/>
          <w:spacing w:val="-330"/>
          <w:w w:val="135"/>
          <w:sz w:val="20"/>
          <w:szCs w:val="20"/>
        </w:rPr>
        <w:t>●</w:t>
      </w:r>
      <w:r>
        <w:rPr>
          <w:rFonts w:hint="default" w:ascii="Comic Sans MS" w:hAnsi="Comic Sans MS" w:cs="Comic Sans MS"/>
          <w:color w:val="FFAF2D"/>
          <w:spacing w:val="-66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color w:val="FFFFFF"/>
          <w:spacing w:val="-330"/>
          <w:w w:val="135"/>
          <w:sz w:val="20"/>
          <w:szCs w:val="20"/>
        </w:rPr>
        <w:t>•</w:t>
      </w:r>
      <w:r>
        <w:rPr>
          <w:rFonts w:hint="default" w:ascii="Comic Sans MS" w:hAnsi="Comic Sans MS" w:cs="Comic Sans MS"/>
          <w:color w:val="FF822C"/>
          <w:spacing w:val="-66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color w:val="402A31"/>
          <w:spacing w:val="-330"/>
          <w:w w:val="135"/>
          <w:sz w:val="20"/>
          <w:szCs w:val="20"/>
        </w:rPr>
        <w:t>^</w:t>
      </w:r>
      <w:r>
        <w:rPr>
          <w:rFonts w:hint="default" w:ascii="Comic Sans MS" w:hAnsi="Comic Sans MS" w:cs="Comic Sans MS"/>
          <w:color w:val="FFFFFF"/>
          <w:spacing w:val="-330"/>
          <w:w w:val="135"/>
          <w:sz w:val="20"/>
          <w:szCs w:val="20"/>
        </w:rPr>
        <w:t>•</w:t>
      </w:r>
      <w:r>
        <w:rPr>
          <w:rFonts w:hint="default" w:ascii="Comic Sans MS" w:hAnsi="Comic Sans MS" w:cs="Comic Sans MS"/>
          <w:color w:val="402A31"/>
          <w:spacing w:val="-89"/>
          <w:w w:val="135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color w:val="402A31"/>
          <w:spacing w:val="-2"/>
          <w:w w:val="135"/>
          <w:sz w:val="20"/>
          <w:szCs w:val="20"/>
        </w:rPr>
        <w:t>˙</w:t>
      </w:r>
      <w:r>
        <w:rPr>
          <w:rFonts w:hint="default" w:ascii="Comic Sans MS" w:hAnsi="Comic Sans MS" w:cs="Comic Sans MS"/>
          <w:color w:val="402A31"/>
          <w:spacing w:val="-21"/>
          <w:w w:val="135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b/>
          <w:spacing w:val="-2"/>
          <w:w w:val="110"/>
          <w:sz w:val="20"/>
          <w:szCs w:val="20"/>
        </w:rPr>
        <w:t>NO</w:t>
      </w:r>
      <w:r>
        <w:rPr>
          <w:rFonts w:hint="default" w:ascii="Comic Sans MS" w:hAnsi="Comic Sans MS" w:cs="Comic Sans MS"/>
          <w:b/>
          <w:spacing w:val="-11"/>
          <w:w w:val="110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b/>
          <w:spacing w:val="-2"/>
          <w:w w:val="110"/>
          <w:sz w:val="20"/>
          <w:szCs w:val="20"/>
        </w:rPr>
        <w:t>SÉ</w:t>
      </w:r>
      <w:r>
        <w:rPr>
          <w:rFonts w:hint="default" w:ascii="Comic Sans MS" w:hAnsi="Comic Sans MS" w:cs="Comic Sans MS"/>
          <w:b/>
          <w:spacing w:val="-44"/>
          <w:w w:val="110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pacing w:val="-2"/>
          <w:w w:val="110"/>
          <w:sz w:val="20"/>
          <w:szCs w:val="20"/>
        </w:rPr>
        <w:t>(investiga</w:t>
      </w:r>
      <w:r>
        <w:rPr>
          <w:rFonts w:hint="default" w:ascii="Comic Sans MS" w:hAnsi="Comic Sans MS" w:cs="Comic Sans MS"/>
          <w:spacing w:val="-9"/>
          <w:w w:val="110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pacing w:val="-2"/>
          <w:w w:val="110"/>
          <w:sz w:val="20"/>
          <w:szCs w:val="20"/>
        </w:rPr>
        <w:t>brevemente)</w:t>
      </w:r>
    </w:p>
    <w:p w14:paraId="6435F806">
      <w:pPr>
        <w:pStyle w:val="9"/>
        <w:numPr>
          <w:ilvl w:val="0"/>
          <w:numId w:val="2"/>
        </w:numPr>
        <w:tabs>
          <w:tab w:val="left" w:pos="2281"/>
        </w:tabs>
        <w:spacing w:before="187" w:after="0" w:line="259" w:lineRule="auto"/>
        <w:ind w:left="2281" w:right="1755" w:hanging="360"/>
        <w:jc w:val="left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La</w:t>
      </w:r>
      <w:r>
        <w:rPr>
          <w:rFonts w:hint="default" w:ascii="Comic Sans MS" w:hAnsi="Comic Sans MS" w:cs="Comic Sans MS"/>
          <w:spacing w:val="-4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IA</w:t>
      </w:r>
      <w:r>
        <w:rPr>
          <w:rFonts w:hint="default" w:ascii="Comic Sans MS" w:hAnsi="Comic Sans MS" w:cs="Comic Sans MS"/>
          <w:spacing w:val="-4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puede</w:t>
      </w:r>
      <w:r>
        <w:rPr>
          <w:rFonts w:hint="default" w:ascii="Comic Sans MS" w:hAnsi="Comic Sans MS" w:cs="Comic Sans MS"/>
          <w:spacing w:val="-3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ahorrar</w:t>
      </w:r>
      <w:r>
        <w:rPr>
          <w:rFonts w:hint="default" w:ascii="Comic Sans MS" w:hAnsi="Comic Sans MS" w:cs="Comic Sans MS"/>
          <w:spacing w:val="-6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entre</w:t>
      </w:r>
      <w:r>
        <w:rPr>
          <w:rFonts w:hint="default" w:ascii="Comic Sans MS" w:hAnsi="Comic Sans MS" w:cs="Comic Sans MS"/>
          <w:spacing w:val="-3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30-50%</w:t>
      </w:r>
      <w:r>
        <w:rPr>
          <w:rFonts w:hint="default" w:ascii="Comic Sans MS" w:hAnsi="Comic Sans MS" w:cs="Comic Sans MS"/>
          <w:spacing w:val="-4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del</w:t>
      </w:r>
      <w:r>
        <w:rPr>
          <w:rFonts w:hint="default" w:ascii="Comic Sans MS" w:hAnsi="Comic Sans MS" w:cs="Comic Sans MS"/>
          <w:spacing w:val="-3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tiempo</w:t>
      </w:r>
      <w:r>
        <w:rPr>
          <w:rFonts w:hint="default" w:ascii="Comic Sans MS" w:hAnsi="Comic Sans MS" w:cs="Comic Sans MS"/>
          <w:spacing w:val="-5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en</w:t>
      </w:r>
      <w:r>
        <w:rPr>
          <w:rFonts w:hint="default" w:ascii="Comic Sans MS" w:hAnsi="Comic Sans MS" w:cs="Comic Sans MS"/>
          <w:spacing w:val="-4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tareas</w:t>
      </w:r>
      <w:r>
        <w:rPr>
          <w:rFonts w:hint="default" w:ascii="Comic Sans MS" w:hAnsi="Comic Sans MS" w:cs="Comic Sans MS"/>
          <w:spacing w:val="-3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repetitivas de codificación.</w:t>
      </w:r>
      <w:r>
        <w:rPr>
          <w:rFonts w:hint="default" w:ascii="Comic Sans MS" w:hAnsi="Comic Sans MS" w:eastAsia="Segoe UI Emoji" w:cs="Comic Sans MS"/>
          <w:color w:val="00D26A"/>
          <w:spacing w:val="-330"/>
          <w:sz w:val="20"/>
          <w:szCs w:val="20"/>
        </w:rPr>
        <w:t>⬛</w:t>
      </w:r>
      <w:r>
        <w:rPr>
          <w:rFonts w:hint="default" w:ascii="Comic Sans MS" w:hAnsi="Comic Sans MS" w:eastAsia="Segoe UI Emoji" w:cs="Comic Sans MS"/>
          <w:color w:val="F4F4F4"/>
          <w:spacing w:val="65"/>
          <w:sz w:val="20"/>
          <w:szCs w:val="20"/>
        </w:rPr>
        <w:t xml:space="preserve">  </w:t>
      </w:r>
      <w:r>
        <w:rPr>
          <w:rFonts w:hint="default" w:ascii="Comic Sans MS" w:hAnsi="Comic Sans MS" w:eastAsia="Segoe UI Emoji" w:cs="Comic Sans MS"/>
          <w:color w:val="00D26A"/>
          <w:spacing w:val="-330"/>
          <w:sz w:val="20"/>
          <w:szCs w:val="20"/>
        </w:rPr>
        <w:t>⬛</w:t>
      </w:r>
      <w:r>
        <w:rPr>
          <w:rFonts w:hint="default" w:ascii="Comic Sans MS" w:hAnsi="Comic Sans MS" w:eastAsia="Segoe UI Emoji" w:cs="Comic Sans MS"/>
          <w:color w:val="F4F4F4"/>
          <w:spacing w:val="65"/>
          <w:sz w:val="20"/>
          <w:szCs w:val="20"/>
        </w:rPr>
        <w:t xml:space="preserve">  </w:t>
      </w:r>
      <w:r>
        <w:rPr>
          <w:rFonts w:hint="default" w:ascii="Comic Sans MS" w:hAnsi="Comic Sans MS" w:eastAsia="Segoe UI Emoji" w:cs="Comic Sans MS"/>
          <w:color w:val="00D26A"/>
          <w:spacing w:val="-330"/>
          <w:sz w:val="20"/>
          <w:szCs w:val="20"/>
        </w:rPr>
        <w:t>⬛</w:t>
      </w:r>
      <w:r>
        <w:rPr>
          <w:rFonts w:hint="default" w:ascii="Comic Sans MS" w:hAnsi="Comic Sans MS" w:eastAsia="Segoe UI Emoji" w:cs="Comic Sans MS"/>
          <w:color w:val="F4F4F4"/>
          <w:spacing w:val="65"/>
          <w:sz w:val="20"/>
          <w:szCs w:val="20"/>
        </w:rPr>
        <w:t xml:space="preserve">  </w:t>
      </w:r>
    </w:p>
    <w:p w14:paraId="03E5D9E7">
      <w:pPr>
        <w:pStyle w:val="9"/>
        <w:numPr>
          <w:ilvl w:val="0"/>
          <w:numId w:val="2"/>
        </w:numPr>
        <w:tabs>
          <w:tab w:val="left" w:pos="2281"/>
        </w:tabs>
        <w:spacing w:before="161" w:after="0" w:line="259" w:lineRule="auto"/>
        <w:ind w:left="2281" w:right="1651" w:hanging="360"/>
        <w:jc w:val="left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ChatGPT</w:t>
      </w:r>
      <w:r>
        <w:rPr>
          <w:rFonts w:hint="default" w:ascii="Comic Sans MS" w:hAnsi="Comic Sans MS" w:cs="Comic Sans MS"/>
          <w:spacing w:val="-5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puede</w:t>
      </w:r>
      <w:r>
        <w:rPr>
          <w:rFonts w:hint="default" w:ascii="Comic Sans MS" w:hAnsi="Comic Sans MS" w:cs="Comic Sans MS"/>
          <w:spacing w:val="-5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diseñar</w:t>
      </w:r>
      <w:r>
        <w:rPr>
          <w:rFonts w:hint="default" w:ascii="Comic Sans MS" w:hAnsi="Comic Sans MS" w:cs="Comic Sans MS"/>
          <w:spacing w:val="-6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completamente</w:t>
      </w:r>
      <w:r>
        <w:rPr>
          <w:rFonts w:hint="default" w:ascii="Comic Sans MS" w:hAnsi="Comic Sans MS" w:cs="Comic Sans MS"/>
          <w:spacing w:val="-5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una</w:t>
      </w:r>
      <w:r>
        <w:rPr>
          <w:rFonts w:hint="default" w:ascii="Comic Sans MS" w:hAnsi="Comic Sans MS" w:cs="Comic Sans MS"/>
          <w:spacing w:val="-6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arquitectura</w:t>
      </w:r>
      <w:r>
        <w:rPr>
          <w:rFonts w:hint="default" w:ascii="Comic Sans MS" w:hAnsi="Comic Sans MS" w:cs="Comic Sans MS"/>
          <w:spacing w:val="-6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de</w:t>
      </w:r>
      <w:r>
        <w:rPr>
          <w:rFonts w:hint="default" w:ascii="Comic Sans MS" w:hAnsi="Comic Sans MS" w:cs="Comic Sans MS"/>
          <w:spacing w:val="-5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software sin intervención humana.</w:t>
      </w:r>
      <w:r>
        <w:rPr>
          <w:rFonts w:hint="default" w:ascii="Comic Sans MS" w:hAnsi="Comic Sans MS" w:cs="Comic Sans MS"/>
          <w:color w:val="F82E5F"/>
          <w:w w:val="105"/>
          <w:sz w:val="20"/>
          <w:szCs w:val="20"/>
        </w:rPr>
        <w:t>+++</w:t>
      </w:r>
    </w:p>
    <w:p w14:paraId="54248727">
      <w:pPr>
        <w:pStyle w:val="9"/>
        <w:numPr>
          <w:ilvl w:val="0"/>
          <w:numId w:val="2"/>
        </w:numPr>
        <w:tabs>
          <w:tab w:val="left" w:pos="2280"/>
        </w:tabs>
        <w:spacing w:before="158" w:after="0" w:line="240" w:lineRule="auto"/>
        <w:ind w:left="2280" w:right="0" w:hanging="359"/>
        <w:jc w:val="left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Airbnb</w:t>
      </w:r>
      <w:r>
        <w:rPr>
          <w:rFonts w:hint="default" w:ascii="Comic Sans MS" w:hAnsi="Comic Sans MS" w:cs="Comic Sans MS"/>
          <w:spacing w:val="-3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usa</w:t>
      </w:r>
      <w:r>
        <w:rPr>
          <w:rFonts w:hint="default" w:ascii="Comic Sans MS" w:hAnsi="Comic Sans MS" w:cs="Comic Sans MS"/>
          <w:spacing w:val="-1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IA</w:t>
      </w:r>
      <w:r>
        <w:rPr>
          <w:rFonts w:hint="default" w:ascii="Comic Sans MS" w:hAnsi="Comic Sans MS" w:cs="Comic Sans MS"/>
          <w:spacing w:val="-2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solo</w:t>
      </w:r>
      <w:r>
        <w:rPr>
          <w:rFonts w:hint="default" w:ascii="Comic Sans MS" w:hAnsi="Comic Sans MS" w:cs="Comic Sans MS"/>
          <w:spacing w:val="-1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para</w:t>
      </w:r>
      <w:r>
        <w:rPr>
          <w:rFonts w:hint="default" w:ascii="Comic Sans MS" w:hAnsi="Comic Sans MS" w:cs="Comic Sans MS"/>
          <w:spacing w:val="-1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el</w:t>
      </w:r>
      <w:r>
        <w:rPr>
          <w:rFonts w:hint="default" w:ascii="Comic Sans MS" w:hAnsi="Comic Sans MS" w:cs="Comic Sans MS"/>
          <w:spacing w:val="-3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frontend,</w:t>
      </w:r>
      <w:r>
        <w:rPr>
          <w:rFonts w:hint="default" w:ascii="Comic Sans MS" w:hAnsi="Comic Sans MS" w:cs="Comic Sans MS"/>
          <w:spacing w:val="-1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no</w:t>
      </w:r>
      <w:r>
        <w:rPr>
          <w:rFonts w:hint="default" w:ascii="Comic Sans MS" w:hAnsi="Comic Sans MS" w:cs="Comic Sans MS"/>
          <w:spacing w:val="-1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para</w:t>
      </w:r>
      <w:r>
        <w:rPr>
          <w:rFonts w:hint="default" w:ascii="Comic Sans MS" w:hAnsi="Comic Sans MS" w:cs="Comic Sans MS"/>
          <w:spacing w:val="-1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el</w:t>
      </w:r>
      <w:r>
        <w:rPr>
          <w:rFonts w:hint="default" w:ascii="Comic Sans MS" w:hAnsi="Comic Sans MS" w:cs="Comic Sans MS"/>
          <w:spacing w:val="-1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pacing w:val="-2"/>
          <w:sz w:val="20"/>
          <w:szCs w:val="20"/>
        </w:rPr>
        <w:t>backend.</w:t>
      </w:r>
      <w:r>
        <w:rPr>
          <w:rFonts w:hint="default" w:ascii="Comic Sans MS" w:hAnsi="Comic Sans MS" w:eastAsia="Segoe UI Emoji" w:cs="Comic Sans MS"/>
          <w:color w:val="00D26A"/>
          <w:spacing w:val="-330"/>
          <w:sz w:val="20"/>
          <w:szCs w:val="20"/>
        </w:rPr>
        <w:t>⬛</w:t>
      </w:r>
      <w:r>
        <w:rPr>
          <w:rFonts w:hint="default" w:ascii="Comic Sans MS" w:hAnsi="Comic Sans MS" w:eastAsia="Segoe UI Emoji" w:cs="Comic Sans MS"/>
          <w:color w:val="F4F4F4"/>
          <w:spacing w:val="65"/>
          <w:sz w:val="20"/>
          <w:szCs w:val="20"/>
        </w:rPr>
        <w:t xml:space="preserve">  </w:t>
      </w:r>
      <w:r>
        <w:rPr>
          <w:rFonts w:hint="default" w:ascii="Comic Sans MS" w:hAnsi="Comic Sans MS" w:eastAsia="Segoe UI Emoji" w:cs="Comic Sans MS"/>
          <w:color w:val="00D26A"/>
          <w:spacing w:val="-330"/>
          <w:sz w:val="20"/>
          <w:szCs w:val="20"/>
        </w:rPr>
        <w:t>⬛</w:t>
      </w:r>
      <w:r>
        <w:rPr>
          <w:rFonts w:hint="default" w:ascii="Comic Sans MS" w:hAnsi="Comic Sans MS" w:eastAsia="Segoe UI Emoji" w:cs="Comic Sans MS"/>
          <w:color w:val="F4F4F4"/>
          <w:spacing w:val="65"/>
          <w:sz w:val="20"/>
          <w:szCs w:val="20"/>
        </w:rPr>
        <w:t xml:space="preserve">  </w:t>
      </w:r>
      <w:r>
        <w:rPr>
          <w:rFonts w:hint="default" w:ascii="Comic Sans MS" w:hAnsi="Comic Sans MS" w:eastAsia="Segoe UI Emoji" w:cs="Comic Sans MS"/>
          <w:color w:val="00D26A"/>
          <w:spacing w:val="-330"/>
          <w:sz w:val="20"/>
          <w:szCs w:val="20"/>
        </w:rPr>
        <w:t>⬛</w:t>
      </w:r>
      <w:r>
        <w:rPr>
          <w:rFonts w:hint="default" w:ascii="Comic Sans MS" w:hAnsi="Comic Sans MS" w:eastAsia="Segoe UI Emoji" w:cs="Comic Sans MS"/>
          <w:color w:val="F4F4F4"/>
          <w:spacing w:val="65"/>
          <w:sz w:val="20"/>
          <w:szCs w:val="20"/>
        </w:rPr>
        <w:t xml:space="preserve">  </w:t>
      </w:r>
    </w:p>
    <w:p w14:paraId="22DBDBC1">
      <w:pPr>
        <w:pStyle w:val="9"/>
        <w:numPr>
          <w:ilvl w:val="0"/>
          <w:numId w:val="2"/>
        </w:numPr>
        <w:tabs>
          <w:tab w:val="left" w:pos="2281"/>
        </w:tabs>
        <w:spacing w:before="187" w:after="0" w:line="259" w:lineRule="auto"/>
        <w:ind w:left="2281" w:right="2104" w:hanging="360"/>
        <w:jc w:val="left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La</w:t>
      </w:r>
      <w:r>
        <w:rPr>
          <w:rFonts w:hint="default" w:ascii="Comic Sans MS" w:hAnsi="Comic Sans MS" w:cs="Comic Sans MS"/>
          <w:spacing w:val="-5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IA</w:t>
      </w:r>
      <w:r>
        <w:rPr>
          <w:rFonts w:hint="default" w:ascii="Comic Sans MS" w:hAnsi="Comic Sans MS" w:cs="Comic Sans MS"/>
          <w:spacing w:val="-5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puede</w:t>
      </w:r>
      <w:r>
        <w:rPr>
          <w:rFonts w:hint="default" w:ascii="Comic Sans MS" w:hAnsi="Comic Sans MS" w:cs="Comic Sans MS"/>
          <w:spacing w:val="-4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generar</w:t>
      </w:r>
      <w:r>
        <w:rPr>
          <w:rFonts w:hint="default" w:ascii="Comic Sans MS" w:hAnsi="Comic Sans MS" w:cs="Comic Sans MS"/>
          <w:spacing w:val="-5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tests</w:t>
      </w:r>
      <w:r>
        <w:rPr>
          <w:rFonts w:hint="default" w:ascii="Comic Sans MS" w:hAnsi="Comic Sans MS" w:cs="Comic Sans MS"/>
          <w:spacing w:val="-4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unitarios</w:t>
      </w:r>
      <w:r>
        <w:rPr>
          <w:rFonts w:hint="default" w:ascii="Comic Sans MS" w:hAnsi="Comic Sans MS" w:cs="Comic Sans MS"/>
          <w:spacing w:val="-4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pero</w:t>
      </w:r>
      <w:r>
        <w:rPr>
          <w:rFonts w:hint="default" w:ascii="Comic Sans MS" w:hAnsi="Comic Sans MS" w:cs="Comic Sans MS"/>
          <w:spacing w:val="-3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no</w:t>
      </w:r>
      <w:r>
        <w:rPr>
          <w:rFonts w:hint="default" w:ascii="Comic Sans MS" w:hAnsi="Comic Sans MS" w:cs="Comic Sans MS"/>
          <w:spacing w:val="-4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tests</w:t>
      </w:r>
      <w:r>
        <w:rPr>
          <w:rFonts w:hint="default" w:ascii="Comic Sans MS" w:hAnsi="Comic Sans MS" w:cs="Comic Sans MS"/>
          <w:spacing w:val="-4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de</w:t>
      </w:r>
      <w:r>
        <w:rPr>
          <w:rFonts w:hint="default" w:ascii="Comic Sans MS" w:hAnsi="Comic Sans MS" w:cs="Comic Sans MS"/>
          <w:spacing w:val="-4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 xml:space="preserve">integración </w:t>
      </w:r>
      <w:r>
        <w:rPr>
          <w:rFonts w:hint="default" w:ascii="Comic Sans MS" w:hAnsi="Comic Sans MS" w:cs="Comic Sans MS"/>
          <w:spacing w:val="-2"/>
          <w:sz w:val="20"/>
          <w:szCs w:val="20"/>
        </w:rPr>
        <w:t>complejos.</w:t>
      </w:r>
      <w:r>
        <w:rPr>
          <w:rFonts w:hint="default" w:ascii="Comic Sans MS" w:hAnsi="Comic Sans MS" w:eastAsia="Segoe UI Emoji" w:cs="Comic Sans MS"/>
          <w:color w:val="F4F4F4"/>
          <w:spacing w:val="65"/>
          <w:sz w:val="20"/>
          <w:szCs w:val="20"/>
        </w:rPr>
        <w:t xml:space="preserve"> </w:t>
      </w:r>
      <w:r>
        <w:rPr>
          <w:rFonts w:hint="default" w:ascii="Comic Sans MS" w:hAnsi="Comic Sans MS" w:eastAsia="Segoe UI Emoji" w:cs="Comic Sans MS"/>
          <w:color w:val="00D26A"/>
          <w:spacing w:val="-330"/>
          <w:sz w:val="20"/>
          <w:szCs w:val="20"/>
        </w:rPr>
        <w:t>⬛</w:t>
      </w:r>
      <w:r>
        <w:rPr>
          <w:rFonts w:hint="default" w:ascii="Comic Sans MS" w:hAnsi="Comic Sans MS" w:eastAsia="Segoe UI Emoji" w:cs="Comic Sans MS"/>
          <w:color w:val="F4F4F4"/>
          <w:spacing w:val="65"/>
          <w:sz w:val="20"/>
          <w:szCs w:val="20"/>
        </w:rPr>
        <w:t xml:space="preserve">  </w:t>
      </w:r>
      <w:r>
        <w:rPr>
          <w:rFonts w:hint="default" w:ascii="Comic Sans MS" w:hAnsi="Comic Sans MS" w:eastAsia="Segoe UI Emoji" w:cs="Comic Sans MS"/>
          <w:color w:val="00D26A"/>
          <w:spacing w:val="-330"/>
          <w:sz w:val="20"/>
          <w:szCs w:val="20"/>
        </w:rPr>
        <w:t>⬛</w:t>
      </w:r>
      <w:r>
        <w:rPr>
          <w:rFonts w:hint="default" w:ascii="Comic Sans MS" w:hAnsi="Comic Sans MS" w:eastAsia="Segoe UI Emoji" w:cs="Comic Sans MS"/>
          <w:color w:val="F4F4F4"/>
          <w:spacing w:val="65"/>
          <w:sz w:val="20"/>
          <w:szCs w:val="20"/>
        </w:rPr>
        <w:t xml:space="preserve">  </w:t>
      </w:r>
      <w:r>
        <w:rPr>
          <w:rFonts w:hint="default" w:ascii="Comic Sans MS" w:hAnsi="Comic Sans MS" w:eastAsia="Segoe UI Emoji" w:cs="Comic Sans MS"/>
          <w:color w:val="00D26A"/>
          <w:spacing w:val="-330"/>
          <w:sz w:val="20"/>
          <w:szCs w:val="20"/>
        </w:rPr>
        <w:t>⬛</w:t>
      </w:r>
      <w:r>
        <w:rPr>
          <w:rFonts w:hint="default" w:ascii="Comic Sans MS" w:hAnsi="Comic Sans MS" w:eastAsia="Segoe UI Emoji" w:cs="Comic Sans MS"/>
          <w:color w:val="F4F4F4"/>
          <w:spacing w:val="65"/>
          <w:sz w:val="20"/>
          <w:szCs w:val="20"/>
        </w:rPr>
        <w:t xml:space="preserve">  </w:t>
      </w:r>
    </w:p>
    <w:p w14:paraId="1448866D">
      <w:pPr>
        <w:pStyle w:val="9"/>
        <w:numPr>
          <w:ilvl w:val="0"/>
          <w:numId w:val="2"/>
        </w:numPr>
        <w:tabs>
          <w:tab w:val="left" w:pos="2280"/>
        </w:tabs>
        <w:spacing w:before="160" w:after="0" w:line="240" w:lineRule="auto"/>
        <w:ind w:left="2280" w:right="0" w:hanging="359"/>
        <w:jc w:val="left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Shopify</w:t>
      </w:r>
      <w:r>
        <w:rPr>
          <w:rFonts w:hint="default" w:ascii="Comic Sans MS" w:hAnsi="Comic Sans MS" w:cs="Comic Sans MS"/>
          <w:spacing w:val="-3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usa</w:t>
      </w:r>
      <w:r>
        <w:rPr>
          <w:rFonts w:hint="default" w:ascii="Comic Sans MS" w:hAnsi="Comic Sans MS" w:cs="Comic Sans MS"/>
          <w:spacing w:val="-1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Copilot</w:t>
      </w:r>
      <w:r>
        <w:rPr>
          <w:rFonts w:hint="default" w:ascii="Comic Sans MS" w:hAnsi="Comic Sans MS" w:cs="Comic Sans MS"/>
          <w:spacing w:val="-1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para</w:t>
      </w:r>
      <w:r>
        <w:rPr>
          <w:rFonts w:hint="default" w:ascii="Comic Sans MS" w:hAnsi="Comic Sans MS" w:cs="Comic Sans MS"/>
          <w:spacing w:val="-2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refactorización</w:t>
      </w:r>
      <w:r>
        <w:rPr>
          <w:rFonts w:hint="default" w:ascii="Comic Sans MS" w:hAnsi="Comic Sans MS" w:cs="Comic Sans MS"/>
          <w:spacing w:val="-2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de</w:t>
      </w:r>
      <w:r>
        <w:rPr>
          <w:rFonts w:hint="default" w:ascii="Comic Sans MS" w:hAnsi="Comic Sans MS" w:cs="Comic Sans MS"/>
          <w:spacing w:val="-1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servicios</w:t>
      </w:r>
      <w:r>
        <w:rPr>
          <w:rFonts w:hint="default" w:ascii="Comic Sans MS" w:hAnsi="Comic Sans MS" w:cs="Comic Sans MS"/>
          <w:spacing w:val="-2"/>
          <w:sz w:val="20"/>
          <w:szCs w:val="20"/>
        </w:rPr>
        <w:t xml:space="preserve"> backend.</w:t>
      </w:r>
      <w:r>
        <w:rPr>
          <w:rFonts w:hint="default" w:ascii="Comic Sans MS" w:hAnsi="Comic Sans MS" w:cs="Comic Sans MS"/>
          <w:color w:val="F82E5F"/>
          <w:w w:val="105"/>
          <w:sz w:val="20"/>
          <w:szCs w:val="20"/>
        </w:rPr>
        <w:t>+++</w:t>
      </w:r>
    </w:p>
    <w:p w14:paraId="36FAA6B2">
      <w:pPr>
        <w:pStyle w:val="9"/>
        <w:numPr>
          <w:ilvl w:val="0"/>
          <w:numId w:val="2"/>
        </w:numPr>
        <w:tabs>
          <w:tab w:val="left" w:pos="2281"/>
        </w:tabs>
        <w:spacing w:before="187" w:after="0" w:line="259" w:lineRule="auto"/>
        <w:ind w:left="2281" w:right="2496" w:hanging="360"/>
        <w:jc w:val="left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La</w:t>
      </w:r>
      <w:r>
        <w:rPr>
          <w:rFonts w:hint="default" w:ascii="Comic Sans MS" w:hAnsi="Comic Sans MS" w:cs="Comic Sans MS"/>
          <w:spacing w:val="-6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IA</w:t>
      </w:r>
      <w:r>
        <w:rPr>
          <w:rFonts w:hint="default" w:ascii="Comic Sans MS" w:hAnsi="Comic Sans MS" w:cs="Comic Sans MS"/>
          <w:spacing w:val="-6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puede</w:t>
      </w:r>
      <w:r>
        <w:rPr>
          <w:rFonts w:hint="default" w:ascii="Comic Sans MS" w:hAnsi="Comic Sans MS" w:cs="Comic Sans MS"/>
          <w:spacing w:val="-7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detectar</w:t>
      </w:r>
      <w:r>
        <w:rPr>
          <w:rFonts w:hint="default" w:ascii="Comic Sans MS" w:hAnsi="Comic Sans MS" w:cs="Comic Sans MS"/>
          <w:spacing w:val="-6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vulnerabilidades</w:t>
      </w:r>
      <w:r>
        <w:rPr>
          <w:rFonts w:hint="default" w:ascii="Comic Sans MS" w:hAnsi="Comic Sans MS" w:cs="Comic Sans MS"/>
          <w:spacing w:val="-5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como</w:t>
      </w:r>
      <w:r>
        <w:rPr>
          <w:rFonts w:hint="default" w:ascii="Comic Sans MS" w:hAnsi="Comic Sans MS" w:cs="Comic Sans MS"/>
          <w:spacing w:val="-4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inyecciones</w:t>
      </w:r>
      <w:r>
        <w:rPr>
          <w:rFonts w:hint="default" w:ascii="Comic Sans MS" w:hAnsi="Comic Sans MS" w:cs="Comic Sans MS"/>
          <w:spacing w:val="-4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SQL combinada con herramientas como SonarQube.</w:t>
      </w:r>
      <w:r>
        <w:rPr>
          <w:rFonts w:hint="default" w:ascii="Comic Sans MS" w:hAnsi="Comic Sans MS" w:eastAsia="Segoe UI Emoji" w:cs="Comic Sans MS"/>
          <w:color w:val="00D26A"/>
          <w:spacing w:val="-330"/>
          <w:sz w:val="20"/>
          <w:szCs w:val="20"/>
        </w:rPr>
        <w:t>⬛</w:t>
      </w:r>
      <w:r>
        <w:rPr>
          <w:rFonts w:hint="default" w:ascii="Comic Sans MS" w:hAnsi="Comic Sans MS" w:eastAsia="Segoe UI Emoji" w:cs="Comic Sans MS"/>
          <w:color w:val="F4F4F4"/>
          <w:spacing w:val="65"/>
          <w:sz w:val="20"/>
          <w:szCs w:val="20"/>
        </w:rPr>
        <w:t xml:space="preserve">  </w:t>
      </w:r>
      <w:r>
        <w:rPr>
          <w:rFonts w:hint="default" w:ascii="Comic Sans MS" w:hAnsi="Comic Sans MS" w:eastAsia="Segoe UI Emoji" w:cs="Comic Sans MS"/>
          <w:color w:val="00D26A"/>
          <w:spacing w:val="-330"/>
          <w:sz w:val="20"/>
          <w:szCs w:val="20"/>
        </w:rPr>
        <w:t>⬛</w:t>
      </w:r>
      <w:r>
        <w:rPr>
          <w:rFonts w:hint="default" w:ascii="Comic Sans MS" w:hAnsi="Comic Sans MS" w:eastAsia="Segoe UI Emoji" w:cs="Comic Sans MS"/>
          <w:color w:val="F4F4F4"/>
          <w:spacing w:val="65"/>
          <w:sz w:val="20"/>
          <w:szCs w:val="20"/>
        </w:rPr>
        <w:t xml:space="preserve">  </w:t>
      </w:r>
      <w:r>
        <w:rPr>
          <w:rFonts w:hint="default" w:ascii="Comic Sans MS" w:hAnsi="Comic Sans MS" w:eastAsia="Segoe UI Emoji" w:cs="Comic Sans MS"/>
          <w:color w:val="00D26A"/>
          <w:spacing w:val="-330"/>
          <w:sz w:val="20"/>
          <w:szCs w:val="20"/>
        </w:rPr>
        <w:t>⬛</w:t>
      </w:r>
      <w:r>
        <w:rPr>
          <w:rFonts w:hint="default" w:ascii="Comic Sans MS" w:hAnsi="Comic Sans MS" w:eastAsia="Segoe UI Emoji" w:cs="Comic Sans MS"/>
          <w:color w:val="F4F4F4"/>
          <w:spacing w:val="65"/>
          <w:sz w:val="20"/>
          <w:szCs w:val="20"/>
        </w:rPr>
        <w:t xml:space="preserve">  </w:t>
      </w:r>
    </w:p>
    <w:p w14:paraId="55B0FCB1">
      <w:pPr>
        <w:pStyle w:val="9"/>
        <w:numPr>
          <w:ilvl w:val="0"/>
          <w:numId w:val="2"/>
        </w:numPr>
        <w:tabs>
          <w:tab w:val="left" w:pos="2281"/>
        </w:tabs>
        <w:spacing w:before="158" w:after="0" w:line="259" w:lineRule="auto"/>
        <w:ind w:left="2281" w:right="1616" w:hanging="360"/>
        <w:jc w:val="left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La</w:t>
      </w:r>
      <w:r>
        <w:rPr>
          <w:rFonts w:hint="default" w:ascii="Comic Sans MS" w:hAnsi="Comic Sans MS" w:cs="Comic Sans MS"/>
          <w:spacing w:val="-4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documentación</w:t>
      </w:r>
      <w:r>
        <w:rPr>
          <w:rFonts w:hint="default" w:ascii="Comic Sans MS" w:hAnsi="Comic Sans MS" w:cs="Comic Sans MS"/>
          <w:spacing w:val="-4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generada</w:t>
      </w:r>
      <w:r>
        <w:rPr>
          <w:rFonts w:hint="default" w:ascii="Comic Sans MS" w:hAnsi="Comic Sans MS" w:cs="Comic Sans MS"/>
          <w:spacing w:val="-3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por</w:t>
      </w:r>
      <w:r>
        <w:rPr>
          <w:rFonts w:hint="default" w:ascii="Comic Sans MS" w:hAnsi="Comic Sans MS" w:cs="Comic Sans MS"/>
          <w:spacing w:val="-6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IA</w:t>
      </w:r>
      <w:r>
        <w:rPr>
          <w:rFonts w:hint="default" w:ascii="Comic Sans MS" w:hAnsi="Comic Sans MS" w:cs="Comic Sans MS"/>
          <w:spacing w:val="-4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siempre</w:t>
      </w:r>
      <w:r>
        <w:rPr>
          <w:rFonts w:hint="default" w:ascii="Comic Sans MS" w:hAnsi="Comic Sans MS" w:cs="Comic Sans MS"/>
          <w:spacing w:val="-5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es</w:t>
      </w:r>
      <w:r>
        <w:rPr>
          <w:rFonts w:hint="default" w:ascii="Comic Sans MS" w:hAnsi="Comic Sans MS" w:cs="Comic Sans MS"/>
          <w:spacing w:val="-3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perfecta</w:t>
      </w:r>
      <w:r>
        <w:rPr>
          <w:rFonts w:hint="default" w:ascii="Comic Sans MS" w:hAnsi="Comic Sans MS" w:cs="Comic Sans MS"/>
          <w:spacing w:val="-4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y</w:t>
      </w:r>
      <w:r>
        <w:rPr>
          <w:rFonts w:hint="default" w:ascii="Comic Sans MS" w:hAnsi="Comic Sans MS" w:cs="Comic Sans MS"/>
          <w:spacing w:val="-3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no</w:t>
      </w:r>
      <w:r>
        <w:rPr>
          <w:rFonts w:hint="default" w:ascii="Comic Sans MS" w:hAnsi="Comic Sans MS" w:cs="Comic Sans MS"/>
          <w:spacing w:val="-3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 xml:space="preserve">necesita </w:t>
      </w:r>
      <w:r>
        <w:rPr>
          <w:rFonts w:hint="default" w:ascii="Comic Sans MS" w:hAnsi="Comic Sans MS" w:cs="Comic Sans MS"/>
          <w:spacing w:val="-2"/>
          <w:sz w:val="20"/>
          <w:szCs w:val="20"/>
        </w:rPr>
        <w:t>revisión.</w:t>
      </w:r>
      <w:r>
        <w:rPr>
          <w:rFonts w:hint="default" w:ascii="Comic Sans MS" w:hAnsi="Comic Sans MS" w:eastAsia="Segoe UI Emoji" w:cs="Comic Sans MS"/>
          <w:color w:val="00D26A"/>
          <w:spacing w:val="-330"/>
          <w:sz w:val="20"/>
          <w:szCs w:val="20"/>
        </w:rPr>
        <w:t>⬛</w:t>
      </w:r>
      <w:r>
        <w:rPr>
          <w:rFonts w:hint="default" w:ascii="Comic Sans MS" w:hAnsi="Comic Sans MS" w:eastAsia="Segoe UI Emoji" w:cs="Comic Sans MS"/>
          <w:color w:val="F4F4F4"/>
          <w:spacing w:val="65"/>
          <w:sz w:val="20"/>
          <w:szCs w:val="20"/>
        </w:rPr>
        <w:t xml:space="preserve">  </w:t>
      </w:r>
      <w:r>
        <w:rPr>
          <w:rFonts w:hint="default" w:ascii="Comic Sans MS" w:hAnsi="Comic Sans MS" w:eastAsia="Segoe UI Emoji" w:cs="Comic Sans MS"/>
          <w:color w:val="00D26A"/>
          <w:spacing w:val="-330"/>
          <w:sz w:val="20"/>
          <w:szCs w:val="20"/>
        </w:rPr>
        <w:t>⬛</w:t>
      </w:r>
      <w:r>
        <w:rPr>
          <w:rFonts w:hint="default" w:ascii="Comic Sans MS" w:hAnsi="Comic Sans MS" w:eastAsia="Segoe UI Emoji" w:cs="Comic Sans MS"/>
          <w:color w:val="F4F4F4"/>
          <w:spacing w:val="65"/>
          <w:sz w:val="20"/>
          <w:szCs w:val="20"/>
        </w:rPr>
        <w:t xml:space="preserve">  </w:t>
      </w:r>
      <w:r>
        <w:rPr>
          <w:rFonts w:hint="default" w:ascii="Comic Sans MS" w:hAnsi="Comic Sans MS" w:eastAsia="Segoe UI Emoji" w:cs="Comic Sans MS"/>
          <w:color w:val="00D26A"/>
          <w:spacing w:val="-330"/>
          <w:sz w:val="20"/>
          <w:szCs w:val="20"/>
        </w:rPr>
        <w:t>⬛</w:t>
      </w:r>
      <w:r>
        <w:rPr>
          <w:rFonts w:hint="default" w:ascii="Comic Sans MS" w:hAnsi="Comic Sans MS" w:eastAsia="Segoe UI Emoji" w:cs="Comic Sans MS"/>
          <w:color w:val="F4F4F4"/>
          <w:spacing w:val="65"/>
          <w:sz w:val="20"/>
          <w:szCs w:val="20"/>
        </w:rPr>
        <w:t xml:space="preserve">  </w:t>
      </w:r>
    </w:p>
    <w:p w14:paraId="28A37B22">
      <w:pPr>
        <w:pStyle w:val="9"/>
        <w:numPr>
          <w:ilvl w:val="0"/>
          <w:numId w:val="2"/>
        </w:numPr>
        <w:tabs>
          <w:tab w:val="left" w:pos="2280"/>
        </w:tabs>
        <w:spacing w:before="161" w:after="0" w:line="240" w:lineRule="auto"/>
        <w:ind w:left="2280" w:right="0" w:hanging="359"/>
        <w:jc w:val="left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La</w:t>
      </w:r>
      <w:r>
        <w:rPr>
          <w:rFonts w:hint="default" w:ascii="Comic Sans MS" w:hAnsi="Comic Sans MS" w:cs="Comic Sans MS"/>
          <w:spacing w:val="-3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IA</w:t>
      </w:r>
      <w:r>
        <w:rPr>
          <w:rFonts w:hint="default" w:ascii="Comic Sans MS" w:hAnsi="Comic Sans MS" w:cs="Comic Sans MS"/>
          <w:spacing w:val="-2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en</w:t>
      </w:r>
      <w:r>
        <w:rPr>
          <w:rFonts w:hint="default" w:ascii="Comic Sans MS" w:hAnsi="Comic Sans MS" w:cs="Comic Sans MS"/>
          <w:spacing w:val="-3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CI/CD</w:t>
      </w:r>
      <w:r>
        <w:rPr>
          <w:rFonts w:hint="default" w:ascii="Comic Sans MS" w:hAnsi="Comic Sans MS" w:cs="Comic Sans MS"/>
          <w:spacing w:val="-1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puede</w:t>
      </w:r>
      <w:r>
        <w:rPr>
          <w:rFonts w:hint="default" w:ascii="Comic Sans MS" w:hAnsi="Comic Sans MS" w:cs="Comic Sans MS"/>
          <w:spacing w:val="-1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analizar</w:t>
      </w:r>
      <w:r>
        <w:rPr>
          <w:rFonts w:hint="default" w:ascii="Comic Sans MS" w:hAnsi="Comic Sans MS" w:cs="Comic Sans MS"/>
          <w:spacing w:val="-3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Pull</w:t>
      </w:r>
      <w:r>
        <w:rPr>
          <w:rFonts w:hint="default" w:ascii="Comic Sans MS" w:hAnsi="Comic Sans MS" w:cs="Comic Sans MS"/>
          <w:spacing w:val="-2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Requests</w:t>
      </w:r>
      <w:r>
        <w:rPr>
          <w:rFonts w:hint="default" w:ascii="Comic Sans MS" w:hAnsi="Comic Sans MS" w:cs="Comic Sans MS"/>
          <w:spacing w:val="-1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pacing w:val="-2"/>
          <w:sz w:val="20"/>
          <w:szCs w:val="20"/>
        </w:rPr>
        <w:t>automáticamente.</w:t>
      </w:r>
      <w:r>
        <w:rPr>
          <w:rFonts w:hint="default" w:ascii="Comic Sans MS" w:hAnsi="Comic Sans MS" w:eastAsia="Segoe UI Emoji" w:cs="Comic Sans MS"/>
          <w:color w:val="00D26A"/>
          <w:spacing w:val="-330"/>
          <w:sz w:val="20"/>
          <w:szCs w:val="20"/>
        </w:rPr>
        <w:t>⬛</w:t>
      </w:r>
      <w:r>
        <w:rPr>
          <w:rFonts w:hint="default" w:ascii="Comic Sans MS" w:hAnsi="Comic Sans MS" w:eastAsia="Segoe UI Emoji" w:cs="Comic Sans MS"/>
          <w:color w:val="F4F4F4"/>
          <w:spacing w:val="65"/>
          <w:sz w:val="20"/>
          <w:szCs w:val="20"/>
        </w:rPr>
        <w:t xml:space="preserve">  </w:t>
      </w:r>
      <w:r>
        <w:rPr>
          <w:rFonts w:hint="default" w:ascii="Comic Sans MS" w:hAnsi="Comic Sans MS" w:eastAsia="Segoe UI Emoji" w:cs="Comic Sans MS"/>
          <w:color w:val="00D26A"/>
          <w:spacing w:val="-330"/>
          <w:sz w:val="20"/>
          <w:szCs w:val="20"/>
        </w:rPr>
        <w:t>⬛</w:t>
      </w:r>
      <w:r>
        <w:rPr>
          <w:rFonts w:hint="default" w:ascii="Comic Sans MS" w:hAnsi="Comic Sans MS" w:eastAsia="Segoe UI Emoji" w:cs="Comic Sans MS"/>
          <w:color w:val="F4F4F4"/>
          <w:spacing w:val="65"/>
          <w:sz w:val="20"/>
          <w:szCs w:val="20"/>
        </w:rPr>
        <w:t xml:space="preserve"> </w:t>
      </w:r>
      <w:r>
        <w:rPr>
          <w:rFonts w:hint="default" w:ascii="Comic Sans MS" w:hAnsi="Comic Sans MS" w:eastAsia="Segoe UI Emoji" w:cs="Comic Sans MS"/>
          <w:color w:val="00D26A"/>
          <w:spacing w:val="-330"/>
          <w:sz w:val="20"/>
          <w:szCs w:val="20"/>
        </w:rPr>
        <w:t>⬛</w:t>
      </w:r>
      <w:r>
        <w:rPr>
          <w:rFonts w:hint="default" w:ascii="Comic Sans MS" w:hAnsi="Comic Sans MS" w:eastAsia="Segoe UI Emoji" w:cs="Comic Sans MS"/>
          <w:color w:val="F4F4F4"/>
          <w:spacing w:val="65"/>
          <w:sz w:val="20"/>
          <w:szCs w:val="20"/>
        </w:rPr>
        <w:t xml:space="preserve">  </w:t>
      </w:r>
    </w:p>
    <w:p w14:paraId="71693AEB">
      <w:pPr>
        <w:pStyle w:val="9"/>
        <w:numPr>
          <w:ilvl w:val="0"/>
          <w:numId w:val="2"/>
        </w:numPr>
        <w:tabs>
          <w:tab w:val="left" w:pos="2281"/>
        </w:tabs>
        <w:spacing w:before="187" w:after="0" w:line="259" w:lineRule="auto"/>
        <w:ind w:left="2281" w:right="2877" w:hanging="360"/>
        <w:jc w:val="left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La</w:t>
      </w:r>
      <w:r>
        <w:rPr>
          <w:rFonts w:hint="default" w:ascii="Comic Sans MS" w:hAnsi="Comic Sans MS" w:cs="Comic Sans MS"/>
          <w:spacing w:val="-7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refactorización</w:t>
      </w:r>
      <w:r>
        <w:rPr>
          <w:rFonts w:hint="default" w:ascii="Comic Sans MS" w:hAnsi="Comic Sans MS" w:cs="Comic Sans MS"/>
          <w:spacing w:val="-7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automática</w:t>
      </w:r>
      <w:r>
        <w:rPr>
          <w:rFonts w:hint="default" w:ascii="Comic Sans MS" w:hAnsi="Comic Sans MS" w:cs="Comic Sans MS"/>
          <w:spacing w:val="-6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puede</w:t>
      </w:r>
      <w:r>
        <w:rPr>
          <w:rFonts w:hint="default" w:ascii="Comic Sans MS" w:hAnsi="Comic Sans MS" w:cs="Comic Sans MS"/>
          <w:spacing w:val="-6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convertir</w:t>
      </w:r>
      <w:r>
        <w:rPr>
          <w:rFonts w:hint="default" w:ascii="Comic Sans MS" w:hAnsi="Comic Sans MS" w:cs="Comic Sans MS"/>
          <w:spacing w:val="-7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callbacks</w:t>
      </w:r>
      <w:r>
        <w:rPr>
          <w:rFonts w:hint="default" w:ascii="Comic Sans MS" w:hAnsi="Comic Sans MS" w:cs="Comic Sans MS"/>
          <w:spacing w:val="-6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 xml:space="preserve">a </w:t>
      </w:r>
      <w:r>
        <w:rPr>
          <w:rFonts w:hint="default" w:ascii="Comic Sans MS" w:hAnsi="Comic Sans MS" w:cs="Comic Sans MS"/>
          <w:spacing w:val="-2"/>
          <w:sz w:val="20"/>
          <w:szCs w:val="20"/>
        </w:rPr>
        <w:t>async/await.</w:t>
      </w:r>
      <w:r>
        <w:rPr>
          <w:rFonts w:hint="default" w:ascii="Comic Sans MS" w:hAnsi="Comic Sans MS" w:eastAsia="Segoe UI Emoji" w:cs="Comic Sans MS"/>
          <w:color w:val="F4F4F4"/>
          <w:spacing w:val="65"/>
          <w:sz w:val="20"/>
          <w:szCs w:val="20"/>
        </w:rPr>
        <w:t xml:space="preserve"> </w:t>
      </w:r>
      <w:r>
        <w:rPr>
          <w:rFonts w:hint="default" w:ascii="Comic Sans MS" w:hAnsi="Comic Sans MS" w:eastAsia="Segoe UI Emoji" w:cs="Comic Sans MS"/>
          <w:color w:val="00D26A"/>
          <w:spacing w:val="-330"/>
          <w:sz w:val="20"/>
          <w:szCs w:val="20"/>
        </w:rPr>
        <w:t>⬛</w:t>
      </w:r>
      <w:r>
        <w:rPr>
          <w:rFonts w:hint="default" w:ascii="Comic Sans MS" w:hAnsi="Comic Sans MS" w:eastAsia="Segoe UI Emoji" w:cs="Comic Sans MS"/>
          <w:color w:val="F4F4F4"/>
          <w:spacing w:val="65"/>
          <w:sz w:val="20"/>
          <w:szCs w:val="20"/>
        </w:rPr>
        <w:t xml:space="preserve">  </w:t>
      </w:r>
      <w:r>
        <w:rPr>
          <w:rFonts w:hint="default" w:ascii="Comic Sans MS" w:hAnsi="Comic Sans MS" w:eastAsia="Segoe UI Emoji" w:cs="Comic Sans MS"/>
          <w:color w:val="00D26A"/>
          <w:spacing w:val="-330"/>
          <w:sz w:val="20"/>
          <w:szCs w:val="20"/>
        </w:rPr>
        <w:t>⬛</w:t>
      </w:r>
      <w:r>
        <w:rPr>
          <w:rFonts w:hint="default" w:ascii="Comic Sans MS" w:hAnsi="Comic Sans MS" w:eastAsia="Segoe UI Emoji" w:cs="Comic Sans MS"/>
          <w:color w:val="F4F4F4"/>
          <w:spacing w:val="65"/>
          <w:sz w:val="20"/>
          <w:szCs w:val="20"/>
        </w:rPr>
        <w:t xml:space="preserve">  </w:t>
      </w:r>
      <w:r>
        <w:rPr>
          <w:rFonts w:hint="default" w:ascii="Comic Sans MS" w:hAnsi="Comic Sans MS" w:eastAsia="Segoe UI Emoji" w:cs="Comic Sans MS"/>
          <w:color w:val="00D26A"/>
          <w:spacing w:val="-330"/>
          <w:sz w:val="20"/>
          <w:szCs w:val="20"/>
        </w:rPr>
        <w:t>⬛</w:t>
      </w:r>
      <w:r>
        <w:rPr>
          <w:rFonts w:hint="default" w:ascii="Comic Sans MS" w:hAnsi="Comic Sans MS" w:eastAsia="Segoe UI Emoji" w:cs="Comic Sans MS"/>
          <w:color w:val="F4F4F4"/>
          <w:spacing w:val="65"/>
          <w:sz w:val="20"/>
          <w:szCs w:val="20"/>
        </w:rPr>
        <w:t xml:space="preserve">  </w:t>
      </w:r>
    </w:p>
    <w:p w14:paraId="52C55B46">
      <w:pPr>
        <w:pStyle w:val="9"/>
        <w:numPr>
          <w:ilvl w:val="0"/>
          <w:numId w:val="2"/>
        </w:numPr>
        <w:tabs>
          <w:tab w:val="left" w:pos="2281"/>
        </w:tabs>
        <w:spacing w:before="158" w:after="0" w:line="240" w:lineRule="auto"/>
        <w:ind w:left="2281" w:right="0" w:hanging="360"/>
        <w:jc w:val="left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La</w:t>
      </w:r>
      <w:r>
        <w:rPr>
          <w:rFonts w:hint="default" w:ascii="Comic Sans MS" w:hAnsi="Comic Sans MS" w:cs="Comic Sans MS"/>
          <w:spacing w:val="-6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IA</w:t>
      </w:r>
      <w:r>
        <w:rPr>
          <w:rFonts w:hint="default" w:ascii="Comic Sans MS" w:hAnsi="Comic Sans MS" w:cs="Comic Sans MS"/>
          <w:spacing w:val="-3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puede</w:t>
      </w:r>
      <w:r>
        <w:rPr>
          <w:rFonts w:hint="default" w:ascii="Comic Sans MS" w:hAnsi="Comic Sans MS" w:cs="Comic Sans MS"/>
          <w:spacing w:val="-3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reemplazar</w:t>
      </w:r>
      <w:r>
        <w:rPr>
          <w:rFonts w:hint="default" w:ascii="Comic Sans MS" w:hAnsi="Comic Sans MS" w:cs="Comic Sans MS"/>
          <w:spacing w:val="-3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completamente</w:t>
      </w:r>
      <w:r>
        <w:rPr>
          <w:rFonts w:hint="default" w:ascii="Comic Sans MS" w:hAnsi="Comic Sans MS" w:cs="Comic Sans MS"/>
          <w:spacing w:val="-2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a</w:t>
      </w:r>
      <w:r>
        <w:rPr>
          <w:rFonts w:hint="default" w:ascii="Comic Sans MS" w:hAnsi="Comic Sans MS" w:cs="Comic Sans MS"/>
          <w:spacing w:val="-3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los</w:t>
      </w:r>
      <w:r>
        <w:rPr>
          <w:rFonts w:hint="default" w:ascii="Comic Sans MS" w:hAnsi="Comic Sans MS" w:cs="Comic Sans MS"/>
          <w:spacing w:val="-2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programadores</w:t>
      </w:r>
      <w:r>
        <w:rPr>
          <w:rFonts w:hint="default" w:ascii="Comic Sans MS" w:hAnsi="Comic Sans MS" w:cs="Comic Sans MS"/>
          <w:spacing w:val="-4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pacing w:val="-2"/>
          <w:sz w:val="20"/>
          <w:szCs w:val="20"/>
        </w:rPr>
        <w:t>seniors.</w:t>
      </w:r>
      <w:r>
        <w:rPr>
          <w:rFonts w:hint="default" w:ascii="Comic Sans MS" w:hAnsi="Comic Sans MS" w:cs="Comic Sans MS"/>
          <w:color w:val="F82E5F"/>
          <w:w w:val="105"/>
          <w:sz w:val="20"/>
          <w:szCs w:val="20"/>
        </w:rPr>
        <w:t>+++</w:t>
      </w:r>
    </w:p>
    <w:p w14:paraId="5269619D">
      <w:pPr>
        <w:pStyle w:val="2"/>
        <w:spacing w:before="187"/>
        <w:jc w:val="left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Para</w:t>
      </w:r>
      <w:r>
        <w:rPr>
          <w:rFonts w:hint="default" w:ascii="Comic Sans MS" w:hAnsi="Comic Sans MS" w:cs="Comic Sans MS"/>
          <w:spacing w:val="-3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los</w:t>
      </w:r>
      <w:r>
        <w:rPr>
          <w:rFonts w:hint="default" w:ascii="Comic Sans MS" w:hAnsi="Comic Sans MS" w:cs="Comic Sans MS"/>
          <w:spacing w:val="-2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marcados</w:t>
      </w:r>
      <w:r>
        <w:rPr>
          <w:rFonts w:hint="default" w:ascii="Comic Sans MS" w:hAnsi="Comic Sans MS" w:cs="Comic Sans MS"/>
          <w:spacing w:val="-2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"NO</w:t>
      </w:r>
      <w:r>
        <w:rPr>
          <w:rFonts w:hint="default" w:ascii="Comic Sans MS" w:hAnsi="Comic Sans MS" w:cs="Comic Sans MS"/>
          <w:spacing w:val="-2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pacing w:val="-4"/>
          <w:sz w:val="20"/>
          <w:szCs w:val="20"/>
        </w:rPr>
        <w:t>SÉ":</w:t>
      </w:r>
    </w:p>
    <w:p w14:paraId="56737A27">
      <w:pPr>
        <w:jc w:val="left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Elige</w:t>
      </w:r>
      <w:r>
        <w:rPr>
          <w:rFonts w:hint="default" w:ascii="Comic Sans MS" w:hAnsi="Comic Sans MS" w:cs="Comic Sans MS"/>
          <w:spacing w:val="-4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uno</w:t>
      </w:r>
      <w:r>
        <w:rPr>
          <w:rFonts w:hint="default" w:ascii="Comic Sans MS" w:hAnsi="Comic Sans MS" w:cs="Comic Sans MS"/>
          <w:spacing w:val="-1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e</w:t>
      </w:r>
      <w:r>
        <w:rPr>
          <w:rFonts w:hint="default" w:ascii="Comic Sans MS" w:hAnsi="Comic Sans MS" w:cs="Comic Sans MS"/>
          <w:spacing w:val="-1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investiga</w:t>
      </w:r>
      <w:r>
        <w:rPr>
          <w:rFonts w:hint="default" w:ascii="Comic Sans MS" w:hAnsi="Comic Sans MS" w:cs="Comic Sans MS"/>
          <w:spacing w:val="-2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durante</w:t>
      </w:r>
      <w:r>
        <w:rPr>
          <w:rFonts w:hint="default" w:ascii="Comic Sans MS" w:hAnsi="Comic Sans MS" w:cs="Comic Sans MS"/>
          <w:spacing w:val="-2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5</w:t>
      </w:r>
      <w:r>
        <w:rPr>
          <w:rFonts w:hint="default" w:ascii="Comic Sans MS" w:hAnsi="Comic Sans MS" w:cs="Comic Sans MS"/>
          <w:spacing w:val="-1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minutos:</w:t>
      </w:r>
      <w:r>
        <w:rPr>
          <w:rFonts w:hint="default" w:ascii="Comic Sans MS" w:hAnsi="Comic Sans MS" w:cs="Comic Sans MS"/>
          <w:spacing w:val="-1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z w:val="20"/>
          <w:szCs w:val="20"/>
        </w:rPr>
        <w:t>¿qué</w:t>
      </w:r>
      <w:r>
        <w:rPr>
          <w:rFonts w:hint="default" w:ascii="Comic Sans MS" w:hAnsi="Comic Sans MS" w:cs="Comic Sans MS"/>
          <w:spacing w:val="-1"/>
          <w:sz w:val="20"/>
          <w:szCs w:val="20"/>
        </w:rPr>
        <w:t xml:space="preserve"> </w:t>
      </w:r>
      <w:r>
        <w:rPr>
          <w:rFonts w:hint="default" w:ascii="Comic Sans MS" w:hAnsi="Comic Sans MS" w:cs="Comic Sans MS"/>
          <w:spacing w:val="-2"/>
          <w:sz w:val="20"/>
          <w:szCs w:val="20"/>
        </w:rPr>
        <w:t>encontraste?</w:t>
      </w:r>
    </w:p>
    <w:p w14:paraId="2DD3A8F5">
      <w:pPr>
        <w:rPr>
          <w:rFonts w:hint="default" w:ascii="Comic Sans MS" w:hAnsi="Comic Sans MS" w:cs="Comic Sans MS"/>
          <w:sz w:val="24"/>
          <w:szCs w:val="24"/>
        </w:rPr>
      </w:pPr>
    </w:p>
    <w:p w14:paraId="69C5BE84">
      <w:pPr>
        <w:spacing w:before="20"/>
        <w:ind w:left="20" w:right="0" w:firstLine="0"/>
        <w:jc w:val="center"/>
        <w:rPr>
          <w:rFonts w:hint="default" w:ascii="Comic Sans MS" w:hAnsi="Comic Sans MS" w:cs="Comic Sans MS"/>
          <w:b/>
          <w:sz w:val="24"/>
        </w:rPr>
      </w:pPr>
      <w:r>
        <w:rPr>
          <w:rFonts w:hint="default" w:ascii="Comic Sans MS" w:hAnsi="Comic Sans MS" w:cs="Comic Sans MS"/>
          <w:b/>
          <w:sz w:val="24"/>
        </w:rPr>
        <w:t>EJERCICIO</w:t>
      </w:r>
      <w:r>
        <w:rPr>
          <w:rFonts w:hint="default" w:ascii="Comic Sans MS" w:hAnsi="Comic Sans MS" w:cs="Comic Sans MS"/>
          <w:b/>
          <w:spacing w:val="-3"/>
          <w:sz w:val="24"/>
        </w:rPr>
        <w:t xml:space="preserve"> </w:t>
      </w:r>
      <w:r>
        <w:rPr>
          <w:rFonts w:hint="default" w:ascii="Comic Sans MS" w:hAnsi="Comic Sans MS" w:cs="Comic Sans MS"/>
          <w:b/>
          <w:sz w:val="24"/>
        </w:rPr>
        <w:t>3:</w:t>
      </w:r>
      <w:r>
        <w:rPr>
          <w:rFonts w:hint="default" w:ascii="Comic Sans MS" w:hAnsi="Comic Sans MS" w:cs="Comic Sans MS"/>
          <w:b/>
          <w:spacing w:val="-4"/>
          <w:sz w:val="24"/>
        </w:rPr>
        <w:t xml:space="preserve"> </w:t>
      </w:r>
      <w:r>
        <w:rPr>
          <w:rFonts w:hint="default" w:ascii="Comic Sans MS" w:hAnsi="Comic Sans MS" w:cs="Comic Sans MS"/>
          <w:b/>
          <w:sz w:val="24"/>
        </w:rPr>
        <w:t>"¿QUÉ</w:t>
      </w:r>
      <w:r>
        <w:rPr>
          <w:rFonts w:hint="default" w:ascii="Comic Sans MS" w:hAnsi="Comic Sans MS" w:cs="Comic Sans MS"/>
          <w:b/>
          <w:spacing w:val="-4"/>
          <w:sz w:val="24"/>
        </w:rPr>
        <w:t xml:space="preserve"> </w:t>
      </w:r>
      <w:r>
        <w:rPr>
          <w:rFonts w:hint="default" w:ascii="Comic Sans MS" w:hAnsi="Comic Sans MS" w:cs="Comic Sans MS"/>
          <w:b/>
          <w:sz w:val="24"/>
        </w:rPr>
        <w:t>HARÍA</w:t>
      </w:r>
      <w:r>
        <w:rPr>
          <w:rFonts w:hint="default" w:ascii="Comic Sans MS" w:hAnsi="Comic Sans MS" w:cs="Comic Sans MS"/>
          <w:b/>
          <w:spacing w:val="-4"/>
          <w:sz w:val="24"/>
        </w:rPr>
        <w:t xml:space="preserve"> </w:t>
      </w:r>
      <w:r>
        <w:rPr>
          <w:rFonts w:hint="default" w:ascii="Comic Sans MS" w:hAnsi="Comic Sans MS" w:cs="Comic Sans MS"/>
          <w:b/>
          <w:sz w:val="24"/>
        </w:rPr>
        <w:t>LA</w:t>
      </w:r>
      <w:r>
        <w:rPr>
          <w:rFonts w:hint="default" w:ascii="Comic Sans MS" w:hAnsi="Comic Sans MS" w:cs="Comic Sans MS"/>
          <w:b/>
          <w:spacing w:val="-2"/>
          <w:sz w:val="24"/>
        </w:rPr>
        <w:t xml:space="preserve"> </w:t>
      </w:r>
      <w:r>
        <w:rPr>
          <w:rFonts w:hint="default" w:ascii="Comic Sans MS" w:hAnsi="Comic Sans MS" w:cs="Comic Sans MS"/>
          <w:b/>
          <w:sz w:val="24"/>
        </w:rPr>
        <w:t>IA</w:t>
      </w:r>
      <w:r>
        <w:rPr>
          <w:rFonts w:hint="default" w:ascii="Comic Sans MS" w:hAnsi="Comic Sans MS" w:cs="Comic Sans MS"/>
          <w:b/>
          <w:spacing w:val="-4"/>
          <w:sz w:val="24"/>
        </w:rPr>
        <w:t xml:space="preserve"> </w:t>
      </w:r>
      <w:r>
        <w:rPr>
          <w:rFonts w:hint="default" w:ascii="Comic Sans MS" w:hAnsi="Comic Sans MS" w:cs="Comic Sans MS"/>
          <w:b/>
          <w:spacing w:val="-2"/>
          <w:sz w:val="24"/>
        </w:rPr>
        <w:t>AQUÍ?"</w:t>
      </w:r>
    </w:p>
    <w:p w14:paraId="3F7100EB">
      <w:pPr>
        <w:rPr>
          <w:rFonts w:hint="default" w:ascii="Comic Sans MS" w:hAnsi="Comic Sans MS" w:cs="Comic Sans MS"/>
          <w:sz w:val="24"/>
          <w:szCs w:val="24"/>
        </w:rPr>
      </w:pPr>
    </w:p>
    <w:p w14:paraId="05AFCBA9">
      <w:pPr>
        <w:pStyle w:val="8"/>
        <w:spacing w:before="186"/>
        <w:ind w:left="1561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"Vas</w:t>
      </w:r>
      <w:r>
        <w:rPr>
          <w:rFonts w:hint="default" w:ascii="Comic Sans MS" w:hAnsi="Comic Sans MS" w:cs="Comic Sans MS"/>
          <w:spacing w:val="-2"/>
        </w:rPr>
        <w:t xml:space="preserve"> </w:t>
      </w:r>
      <w:r>
        <w:rPr>
          <w:rFonts w:hint="default" w:ascii="Comic Sans MS" w:hAnsi="Comic Sans MS" w:cs="Comic Sans MS"/>
        </w:rPr>
        <w:t>a</w:t>
      </w:r>
      <w:r>
        <w:rPr>
          <w:rFonts w:hint="default" w:ascii="Comic Sans MS" w:hAnsi="Comic Sans MS" w:cs="Comic Sans MS"/>
          <w:spacing w:val="-1"/>
        </w:rPr>
        <w:t xml:space="preserve"> </w:t>
      </w:r>
      <w:r>
        <w:rPr>
          <w:rFonts w:hint="default" w:ascii="Comic Sans MS" w:hAnsi="Comic Sans MS" w:cs="Comic Sans MS"/>
        </w:rPr>
        <w:t>crear</w:t>
      </w:r>
      <w:r>
        <w:rPr>
          <w:rFonts w:hint="default" w:ascii="Comic Sans MS" w:hAnsi="Comic Sans MS" w:cs="Comic Sans MS"/>
          <w:spacing w:val="-3"/>
        </w:rPr>
        <w:t xml:space="preserve"> </w:t>
      </w:r>
      <w:r>
        <w:rPr>
          <w:rFonts w:hint="default" w:ascii="Comic Sans MS" w:hAnsi="Comic Sans MS" w:cs="Comic Sans MS"/>
        </w:rPr>
        <w:t>una</w:t>
      </w:r>
      <w:r>
        <w:rPr>
          <w:rFonts w:hint="default" w:ascii="Comic Sans MS" w:hAnsi="Comic Sans MS" w:cs="Comic Sans MS"/>
          <w:spacing w:val="-2"/>
        </w:rPr>
        <w:t xml:space="preserve"> </w:t>
      </w:r>
      <w:r>
        <w:rPr>
          <w:rFonts w:hint="default" w:ascii="Comic Sans MS" w:hAnsi="Comic Sans MS" w:cs="Comic Sans MS"/>
        </w:rPr>
        <w:t>aplicación</w:t>
      </w:r>
      <w:r>
        <w:rPr>
          <w:rFonts w:hint="default" w:ascii="Comic Sans MS" w:hAnsi="Comic Sans MS" w:cs="Comic Sans MS"/>
          <w:spacing w:val="-3"/>
        </w:rPr>
        <w:t xml:space="preserve"> </w:t>
      </w:r>
      <w:r>
        <w:rPr>
          <w:rFonts w:hint="default" w:ascii="Comic Sans MS" w:hAnsi="Comic Sans MS" w:cs="Comic Sans MS"/>
        </w:rPr>
        <w:t>web</w:t>
      </w:r>
      <w:r>
        <w:rPr>
          <w:rFonts w:hint="default" w:ascii="Comic Sans MS" w:hAnsi="Comic Sans MS" w:cs="Comic Sans MS"/>
          <w:spacing w:val="-2"/>
        </w:rPr>
        <w:t xml:space="preserve"> </w:t>
      </w:r>
      <w:r>
        <w:rPr>
          <w:rFonts w:hint="default" w:ascii="Comic Sans MS" w:hAnsi="Comic Sans MS" w:cs="Comic Sans MS"/>
        </w:rPr>
        <w:t>para</w:t>
      </w:r>
      <w:r>
        <w:rPr>
          <w:rFonts w:hint="default" w:ascii="Comic Sans MS" w:hAnsi="Comic Sans MS" w:cs="Comic Sans MS"/>
          <w:spacing w:val="-3"/>
        </w:rPr>
        <w:t xml:space="preserve"> </w:t>
      </w:r>
      <w:r>
        <w:rPr>
          <w:rFonts w:hint="default" w:ascii="Comic Sans MS" w:hAnsi="Comic Sans MS" w:cs="Comic Sans MS"/>
        </w:rPr>
        <w:t>reservas</w:t>
      </w:r>
      <w:r>
        <w:rPr>
          <w:rFonts w:hint="default" w:ascii="Comic Sans MS" w:hAnsi="Comic Sans MS" w:cs="Comic Sans MS"/>
          <w:spacing w:val="-1"/>
        </w:rPr>
        <w:t xml:space="preserve"> </w:t>
      </w:r>
      <w:r>
        <w:rPr>
          <w:rFonts w:hint="default" w:ascii="Comic Sans MS" w:hAnsi="Comic Sans MS" w:cs="Comic Sans MS"/>
        </w:rPr>
        <w:t>de</w:t>
      </w:r>
      <w:r>
        <w:rPr>
          <w:rFonts w:hint="default" w:ascii="Comic Sans MS" w:hAnsi="Comic Sans MS" w:cs="Comic Sans MS"/>
          <w:spacing w:val="-2"/>
        </w:rPr>
        <w:t xml:space="preserve"> </w:t>
      </w:r>
      <w:r>
        <w:rPr>
          <w:rFonts w:hint="default" w:ascii="Comic Sans MS" w:hAnsi="Comic Sans MS" w:cs="Comic Sans MS"/>
        </w:rPr>
        <w:t>restaurante</w:t>
      </w:r>
      <w:r>
        <w:rPr>
          <w:rFonts w:hint="default" w:ascii="Comic Sans MS" w:hAnsi="Comic Sans MS" w:cs="Comic Sans MS"/>
          <w:spacing w:val="-1"/>
        </w:rPr>
        <w:t xml:space="preserve"> </w:t>
      </w:r>
      <w:r>
        <w:rPr>
          <w:rFonts w:hint="default" w:ascii="Comic Sans MS" w:hAnsi="Comic Sans MS" w:cs="Comic Sans MS"/>
        </w:rPr>
        <w:t>desde</w:t>
      </w:r>
      <w:r>
        <w:rPr>
          <w:rFonts w:hint="default" w:ascii="Comic Sans MS" w:hAnsi="Comic Sans MS" w:cs="Comic Sans MS"/>
          <w:spacing w:val="-1"/>
        </w:rPr>
        <w:t xml:space="preserve"> </w:t>
      </w:r>
      <w:r>
        <w:rPr>
          <w:rFonts w:hint="default" w:ascii="Comic Sans MS" w:hAnsi="Comic Sans MS" w:cs="Comic Sans MS"/>
          <w:spacing w:val="-2"/>
        </w:rPr>
        <w:t>cero."</w:t>
      </w:r>
    </w:p>
    <w:p w14:paraId="0C3EA63F">
      <w:pPr>
        <w:pStyle w:val="2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¿Cómo</w:t>
      </w:r>
      <w:r>
        <w:rPr>
          <w:rFonts w:hint="default" w:ascii="Comic Sans MS" w:hAnsi="Comic Sans MS" w:cs="Comic Sans MS"/>
          <w:spacing w:val="-2"/>
        </w:rPr>
        <w:t xml:space="preserve"> </w:t>
      </w:r>
      <w:r>
        <w:rPr>
          <w:rFonts w:hint="default" w:ascii="Comic Sans MS" w:hAnsi="Comic Sans MS" w:cs="Comic Sans MS"/>
        </w:rPr>
        <w:t>te</w:t>
      </w:r>
      <w:r>
        <w:rPr>
          <w:rFonts w:hint="default" w:ascii="Comic Sans MS" w:hAnsi="Comic Sans MS" w:cs="Comic Sans MS"/>
          <w:spacing w:val="-2"/>
        </w:rPr>
        <w:t xml:space="preserve"> </w:t>
      </w:r>
      <w:r>
        <w:rPr>
          <w:rFonts w:hint="default" w:ascii="Comic Sans MS" w:hAnsi="Comic Sans MS" w:cs="Comic Sans MS"/>
        </w:rPr>
        <w:t>ayudaría</w:t>
      </w:r>
      <w:r>
        <w:rPr>
          <w:rFonts w:hint="default" w:ascii="Comic Sans MS" w:hAnsi="Comic Sans MS" w:cs="Comic Sans MS"/>
          <w:spacing w:val="-2"/>
        </w:rPr>
        <w:t xml:space="preserve"> </w:t>
      </w:r>
      <w:r>
        <w:rPr>
          <w:rFonts w:hint="default" w:ascii="Comic Sans MS" w:hAnsi="Comic Sans MS" w:cs="Comic Sans MS"/>
        </w:rPr>
        <w:t>la</w:t>
      </w:r>
      <w:r>
        <w:rPr>
          <w:rFonts w:hint="default" w:ascii="Comic Sans MS" w:hAnsi="Comic Sans MS" w:cs="Comic Sans MS"/>
          <w:spacing w:val="-2"/>
        </w:rPr>
        <w:t xml:space="preserve"> </w:t>
      </w:r>
      <w:r>
        <w:rPr>
          <w:rFonts w:hint="default" w:ascii="Comic Sans MS" w:hAnsi="Comic Sans MS" w:cs="Comic Sans MS"/>
        </w:rPr>
        <w:t>IA</w:t>
      </w:r>
      <w:r>
        <w:rPr>
          <w:rFonts w:hint="default" w:ascii="Comic Sans MS" w:hAnsi="Comic Sans MS" w:cs="Comic Sans MS"/>
          <w:spacing w:val="-3"/>
        </w:rPr>
        <w:t xml:space="preserve"> </w:t>
      </w:r>
      <w:r>
        <w:rPr>
          <w:rFonts w:hint="default" w:ascii="Comic Sans MS" w:hAnsi="Comic Sans MS" w:cs="Comic Sans MS"/>
          <w:spacing w:val="-4"/>
        </w:rPr>
        <w:t>en...</w:t>
      </w:r>
    </w:p>
    <w:p w14:paraId="0C5B38FB">
      <w:pPr>
        <w:pStyle w:val="9"/>
        <w:numPr>
          <w:ilvl w:val="1"/>
          <w:numId w:val="2"/>
        </w:numPr>
        <w:tabs>
          <w:tab w:val="left" w:pos="2280"/>
        </w:tabs>
        <w:spacing w:before="187" w:after="0" w:line="240" w:lineRule="auto"/>
        <w:ind w:left="2280" w:right="0" w:hanging="359"/>
        <w:jc w:val="left"/>
        <w:rPr>
          <w:rFonts w:hint="default" w:ascii="Comic Sans MS" w:hAnsi="Comic Sans MS" w:cs="Comic Sans MS"/>
          <w:sz w:val="24"/>
        </w:rPr>
      </w:pPr>
      <w:r>
        <w:rPr>
          <w:rFonts w:hint="default" w:ascii="Comic Sans MS" w:hAnsi="Comic Sans MS" w:cs="Comic Sans MS"/>
          <w:sz w:val="24"/>
        </w:rPr>
        <w:t>Planificación/diseño</w:t>
      </w:r>
      <w:r>
        <w:rPr>
          <w:rFonts w:hint="default" w:ascii="Comic Sans MS" w:hAnsi="Comic Sans MS" w:cs="Comic Sans MS"/>
          <w:spacing w:val="-8"/>
          <w:sz w:val="24"/>
        </w:rPr>
        <w:t xml:space="preserve"> </w:t>
      </w:r>
      <w:r>
        <w:rPr>
          <w:rFonts w:hint="default" w:ascii="Comic Sans MS" w:hAnsi="Comic Sans MS" w:cs="Comic Sans MS"/>
          <w:spacing w:val="-2"/>
          <w:sz w:val="24"/>
        </w:rPr>
        <w:t>inicial?</w:t>
      </w:r>
    </w:p>
    <w:p w14:paraId="3EFC316D">
      <w:pPr>
        <w:pStyle w:val="9"/>
        <w:numPr>
          <w:ilvl w:val="0"/>
          <w:numId w:val="0"/>
        </w:numPr>
        <w:tabs>
          <w:tab w:val="left" w:pos="2280"/>
        </w:tabs>
        <w:spacing w:before="187" w:after="0" w:line="240" w:lineRule="auto"/>
        <w:ind w:right="0" w:rightChars="0"/>
        <w:jc w:val="left"/>
        <w:rPr>
          <w:rFonts w:hint="default" w:ascii="Comic Sans MS" w:hAnsi="Comic Sans MS" w:cs="Comic Sans MS"/>
          <w:spacing w:val="-2"/>
          <w:sz w:val="24"/>
          <w:lang w:val="es-ES"/>
        </w:rPr>
      </w:pPr>
      <w:r>
        <w:rPr>
          <w:rFonts w:hint="default" w:ascii="Comic Sans MS" w:hAnsi="Comic Sans MS" w:cs="Comic Sans MS"/>
          <w:spacing w:val="-2"/>
          <w:sz w:val="24"/>
          <w:lang w:val="es-ES"/>
        </w:rPr>
        <w:t xml:space="preserve">Le damos unas ideas precisas y ella se encarga de ordenarlas antes de programar. </w:t>
      </w:r>
    </w:p>
    <w:p w14:paraId="76EB8719">
      <w:pPr>
        <w:pStyle w:val="9"/>
        <w:numPr>
          <w:ilvl w:val="0"/>
          <w:numId w:val="0"/>
        </w:numPr>
        <w:tabs>
          <w:tab w:val="left" w:pos="2280"/>
        </w:tabs>
        <w:spacing w:before="187" w:after="0" w:line="240" w:lineRule="auto"/>
        <w:ind w:right="0" w:rightChars="0" w:firstLine="590" w:firstLineChars="250"/>
        <w:jc w:val="left"/>
        <w:rPr>
          <w:rFonts w:hint="default" w:ascii="Comic Sans MS" w:hAnsi="Comic Sans MS" w:cs="Comic Sans MS"/>
          <w:spacing w:val="-2"/>
          <w:sz w:val="24"/>
          <w:lang w:val="es-ES"/>
        </w:rPr>
      </w:pPr>
      <w:r>
        <w:rPr>
          <w:rFonts w:hint="default" w:ascii="Comic Sans MS" w:hAnsi="Comic Sans MS" w:cs="Comic Sans MS"/>
          <w:spacing w:val="-2"/>
          <w:sz w:val="24"/>
          <w:lang w:val="es-ES"/>
        </w:rPr>
        <w:t>Ej: app de reserva.</w:t>
      </w:r>
    </w:p>
    <w:p w14:paraId="3EB1EF4E">
      <w:pPr>
        <w:pStyle w:val="9"/>
        <w:numPr>
          <w:ilvl w:val="0"/>
          <w:numId w:val="3"/>
        </w:numPr>
        <w:tabs>
          <w:tab w:val="left" w:pos="2280"/>
          <w:tab w:val="clear" w:pos="420"/>
        </w:tabs>
        <w:spacing w:before="187" w:after="0" w:line="240" w:lineRule="auto"/>
        <w:ind w:left="420" w:leftChars="0" w:right="0" w:rightChars="0" w:hanging="420" w:firstLineChars="0"/>
        <w:jc w:val="left"/>
        <w:rPr>
          <w:rFonts w:hint="default" w:ascii="Comic Sans MS" w:hAnsi="Comic Sans MS" w:cs="Comic Sans MS"/>
          <w:spacing w:val="-2"/>
          <w:sz w:val="24"/>
          <w:lang w:val="es-ES"/>
        </w:rPr>
      </w:pPr>
      <w:r>
        <w:rPr>
          <w:rFonts w:hint="default" w:ascii="Comic Sans MS" w:hAnsi="Comic Sans MS" w:cs="Comic Sans MS"/>
          <w:spacing w:val="-2"/>
          <w:sz w:val="24"/>
          <w:lang w:val="es-ES"/>
        </w:rPr>
        <w:t>Quiero tener un panel donde ver todas las reservas.</w:t>
      </w:r>
    </w:p>
    <w:p w14:paraId="5AB730E2">
      <w:pPr>
        <w:pStyle w:val="9"/>
        <w:numPr>
          <w:ilvl w:val="0"/>
          <w:numId w:val="3"/>
        </w:numPr>
        <w:tabs>
          <w:tab w:val="left" w:pos="2280"/>
          <w:tab w:val="clear" w:pos="420"/>
        </w:tabs>
        <w:spacing w:before="187" w:after="0" w:line="240" w:lineRule="auto"/>
        <w:ind w:left="420" w:leftChars="0" w:right="0" w:rightChars="0" w:hanging="420" w:firstLineChars="0"/>
        <w:jc w:val="left"/>
        <w:rPr>
          <w:rFonts w:hint="default" w:ascii="Comic Sans MS" w:hAnsi="Comic Sans MS" w:cs="Comic Sans MS"/>
          <w:spacing w:val="-2"/>
          <w:sz w:val="24"/>
          <w:lang w:val="es-ES"/>
        </w:rPr>
      </w:pPr>
      <w:r>
        <w:rPr>
          <w:rFonts w:hint="default" w:ascii="Comic Sans MS" w:hAnsi="Comic Sans MS" w:cs="Comic Sans MS"/>
          <w:spacing w:val="-2"/>
          <w:sz w:val="24"/>
          <w:lang w:val="es-ES"/>
        </w:rPr>
        <w:t>Pedir datos datos personales para reservar(Podemos pedirle que ponga algunos apartados obligatorio)</w:t>
      </w:r>
    </w:p>
    <w:p w14:paraId="47D5FD6E">
      <w:pPr>
        <w:pStyle w:val="9"/>
        <w:numPr>
          <w:ilvl w:val="0"/>
          <w:numId w:val="3"/>
        </w:numPr>
        <w:tabs>
          <w:tab w:val="left" w:pos="2280"/>
          <w:tab w:val="clear" w:pos="420"/>
        </w:tabs>
        <w:spacing w:before="187" w:after="0" w:line="240" w:lineRule="auto"/>
        <w:ind w:left="420" w:leftChars="0" w:right="0" w:rightChars="0" w:hanging="420" w:firstLineChars="0"/>
        <w:jc w:val="left"/>
        <w:rPr>
          <w:rFonts w:hint="default" w:ascii="Comic Sans MS" w:hAnsi="Comic Sans MS" w:cs="Comic Sans MS"/>
          <w:spacing w:val="-2"/>
          <w:sz w:val="24"/>
          <w:lang w:val="es-ES"/>
        </w:rPr>
      </w:pPr>
      <w:r>
        <w:rPr>
          <w:rFonts w:hint="default" w:ascii="Comic Sans MS" w:hAnsi="Comic Sans MS" w:cs="Comic Sans MS"/>
          <w:spacing w:val="-2"/>
          <w:sz w:val="24"/>
          <w:lang w:val="es-ES"/>
        </w:rPr>
        <w:t>Los clientes pueden elegir los horarios disponibles ademas elegir el numero de persona y mesa si lo desean.</w:t>
      </w:r>
    </w:p>
    <w:p w14:paraId="79691CE8">
      <w:pPr>
        <w:pStyle w:val="9"/>
        <w:numPr>
          <w:ilvl w:val="0"/>
          <w:numId w:val="3"/>
        </w:numPr>
        <w:tabs>
          <w:tab w:val="left" w:pos="2280"/>
          <w:tab w:val="clear" w:pos="420"/>
        </w:tabs>
        <w:spacing w:before="187" w:after="0" w:line="240" w:lineRule="auto"/>
        <w:ind w:left="420" w:leftChars="0" w:right="0" w:rightChars="0" w:hanging="420" w:firstLineChars="0"/>
        <w:jc w:val="left"/>
        <w:rPr>
          <w:rFonts w:hint="default" w:ascii="Comic Sans MS" w:hAnsi="Comic Sans MS" w:cs="Comic Sans MS"/>
          <w:spacing w:val="-2"/>
          <w:sz w:val="24"/>
          <w:lang w:val="es-ES"/>
        </w:rPr>
      </w:pPr>
      <w:r>
        <w:rPr>
          <w:rFonts w:hint="default" w:ascii="Comic Sans MS" w:hAnsi="Comic Sans MS" w:cs="Comic Sans MS"/>
          <w:spacing w:val="-2"/>
          <w:sz w:val="24"/>
          <w:lang w:val="es-ES"/>
        </w:rPr>
        <w:t>Etc etc.</w:t>
      </w:r>
    </w:p>
    <w:p w14:paraId="4D6C251C">
      <w:pPr>
        <w:pStyle w:val="9"/>
        <w:numPr>
          <w:ilvl w:val="0"/>
          <w:numId w:val="0"/>
        </w:numPr>
        <w:tabs>
          <w:tab w:val="left" w:pos="2280"/>
        </w:tabs>
        <w:spacing w:before="187" w:after="0" w:line="240" w:lineRule="auto"/>
        <w:ind w:leftChars="0" w:right="0" w:rightChars="0"/>
        <w:jc w:val="left"/>
        <w:rPr>
          <w:rFonts w:hint="default" w:ascii="Comic Sans MS" w:hAnsi="Comic Sans MS" w:cs="Comic Sans MS"/>
          <w:spacing w:val="-2"/>
          <w:sz w:val="24"/>
          <w:lang w:val="es-ES"/>
        </w:rPr>
      </w:pPr>
      <w:r>
        <w:rPr>
          <w:rFonts w:hint="default" w:ascii="Comic Sans MS" w:hAnsi="Comic Sans MS" w:cs="Comic Sans MS"/>
          <w:spacing w:val="-2"/>
          <w:sz w:val="24"/>
          <w:lang w:val="es-ES"/>
        </w:rPr>
        <w:t>Nota: tu tiene que guiarla a ella, ya que ella te sugerirá cosas mientras avances en el proyecto. Aqui es donde entra nuestro razonamiento humano.</w:t>
      </w:r>
    </w:p>
    <w:p w14:paraId="2A54AB80">
      <w:pPr>
        <w:pStyle w:val="9"/>
        <w:numPr>
          <w:ilvl w:val="1"/>
          <w:numId w:val="2"/>
        </w:numPr>
        <w:tabs>
          <w:tab w:val="left" w:pos="2280"/>
        </w:tabs>
        <w:spacing w:before="186" w:after="0" w:line="240" w:lineRule="auto"/>
        <w:ind w:left="2280" w:right="0" w:hanging="359"/>
        <w:jc w:val="left"/>
        <w:rPr>
          <w:rFonts w:hint="default" w:ascii="Comic Sans MS" w:hAnsi="Comic Sans MS" w:cs="Comic Sans MS"/>
          <w:sz w:val="24"/>
        </w:rPr>
      </w:pPr>
      <w:r>
        <w:rPr>
          <w:rFonts w:hint="default" w:ascii="Comic Sans MS" w:hAnsi="Comic Sans MS" w:cs="Comic Sans MS"/>
          <w:sz w:val="24"/>
        </w:rPr>
        <w:t>Creación</w:t>
      </w:r>
      <w:r>
        <w:rPr>
          <w:rFonts w:hint="default" w:ascii="Comic Sans MS" w:hAnsi="Comic Sans MS" w:cs="Comic Sans MS"/>
          <w:spacing w:val="-2"/>
          <w:sz w:val="24"/>
        </w:rPr>
        <w:t xml:space="preserve"> </w:t>
      </w:r>
      <w:r>
        <w:rPr>
          <w:rFonts w:hint="default" w:ascii="Comic Sans MS" w:hAnsi="Comic Sans MS" w:cs="Comic Sans MS"/>
          <w:sz w:val="24"/>
        </w:rPr>
        <w:t>de</w:t>
      </w:r>
      <w:r>
        <w:rPr>
          <w:rFonts w:hint="default" w:ascii="Comic Sans MS" w:hAnsi="Comic Sans MS" w:cs="Comic Sans MS"/>
          <w:spacing w:val="-1"/>
          <w:sz w:val="24"/>
        </w:rPr>
        <w:t xml:space="preserve"> </w:t>
      </w:r>
      <w:r>
        <w:rPr>
          <w:rFonts w:hint="default" w:ascii="Comic Sans MS" w:hAnsi="Comic Sans MS" w:cs="Comic Sans MS"/>
          <w:sz w:val="24"/>
        </w:rPr>
        <w:t>la</w:t>
      </w:r>
      <w:r>
        <w:rPr>
          <w:rFonts w:hint="default" w:ascii="Comic Sans MS" w:hAnsi="Comic Sans MS" w:cs="Comic Sans MS"/>
          <w:spacing w:val="-1"/>
          <w:sz w:val="24"/>
        </w:rPr>
        <w:t xml:space="preserve"> </w:t>
      </w:r>
      <w:r>
        <w:rPr>
          <w:rFonts w:hint="default" w:ascii="Comic Sans MS" w:hAnsi="Comic Sans MS" w:cs="Comic Sans MS"/>
          <w:sz w:val="24"/>
        </w:rPr>
        <w:t>estructura</w:t>
      </w:r>
      <w:r>
        <w:rPr>
          <w:rFonts w:hint="default" w:ascii="Comic Sans MS" w:hAnsi="Comic Sans MS" w:cs="Comic Sans MS"/>
          <w:spacing w:val="-2"/>
          <w:sz w:val="24"/>
        </w:rPr>
        <w:t xml:space="preserve"> </w:t>
      </w:r>
      <w:r>
        <w:rPr>
          <w:rFonts w:hint="default" w:ascii="Comic Sans MS" w:hAnsi="Comic Sans MS" w:cs="Comic Sans MS"/>
          <w:sz w:val="24"/>
        </w:rPr>
        <w:t>del</w:t>
      </w:r>
      <w:r>
        <w:rPr>
          <w:rFonts w:hint="default" w:ascii="Comic Sans MS" w:hAnsi="Comic Sans MS" w:cs="Comic Sans MS"/>
          <w:spacing w:val="-1"/>
          <w:sz w:val="24"/>
        </w:rPr>
        <w:t xml:space="preserve"> </w:t>
      </w:r>
      <w:r>
        <w:rPr>
          <w:rFonts w:hint="default" w:ascii="Comic Sans MS" w:hAnsi="Comic Sans MS" w:cs="Comic Sans MS"/>
          <w:spacing w:val="-2"/>
          <w:sz w:val="24"/>
        </w:rPr>
        <w:t>proyecto?</w:t>
      </w:r>
    </w:p>
    <w:p w14:paraId="29AA51BD">
      <w:pPr>
        <w:pStyle w:val="7"/>
        <w:keepNext w:val="0"/>
        <w:keepLines w:val="0"/>
        <w:widowControl/>
        <w:suppressLineNumbers w:val="0"/>
        <w:rPr>
          <w:rFonts w:hint="default" w:ascii="Comic Sans MS" w:hAnsi="Comic Sans MS" w:cs="Comic Sans MS"/>
          <w:spacing w:val="-2"/>
          <w:sz w:val="24"/>
          <w:lang w:val="es-ES"/>
        </w:rPr>
      </w:pPr>
      <w:r>
        <w:rPr>
          <w:rFonts w:hint="default" w:ascii="Comic Sans MS" w:hAnsi="Comic Sans MS" w:cs="Comic Sans MS"/>
          <w:spacing w:val="-2"/>
          <w:sz w:val="24"/>
          <w:lang w:val="es-ES"/>
        </w:rPr>
        <w:t>Organiza las carpetas y tecnologia para asi llevar un orden limpio y visible.</w:t>
      </w:r>
    </w:p>
    <w:p w14:paraId="558E0024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Frontend: página web para clientes.</w:t>
      </w:r>
    </w:p>
    <w:p w14:paraId="7A5B74B8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Backend: servidor que guarda reservas.</w:t>
      </w:r>
    </w:p>
    <w:p w14:paraId="5E90A848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  <w:sz w:val="24"/>
          <w:lang w:val="es-ES"/>
        </w:rPr>
      </w:pPr>
      <w:r>
        <w:rPr>
          <w:rFonts w:hint="default" w:ascii="Comic Sans MS" w:hAnsi="Comic Sans MS" w:cs="Comic Sans MS"/>
        </w:rPr>
        <w:t>Base de datos: donde se guardan fechas y mesas.</w:t>
      </w:r>
    </w:p>
    <w:p w14:paraId="77668D7F">
      <w:pPr>
        <w:pStyle w:val="9"/>
        <w:numPr>
          <w:ilvl w:val="1"/>
          <w:numId w:val="2"/>
        </w:numPr>
        <w:tabs>
          <w:tab w:val="left" w:pos="2280"/>
        </w:tabs>
        <w:spacing w:before="187" w:after="0" w:line="240" w:lineRule="auto"/>
        <w:ind w:left="2280" w:right="0" w:hanging="359"/>
        <w:jc w:val="left"/>
        <w:rPr>
          <w:rFonts w:hint="default" w:ascii="Comic Sans MS" w:hAnsi="Comic Sans MS" w:cs="Comic Sans MS"/>
          <w:sz w:val="24"/>
        </w:rPr>
      </w:pPr>
      <w:r>
        <w:rPr>
          <w:rFonts w:hint="default" w:ascii="Comic Sans MS" w:hAnsi="Comic Sans MS" w:cs="Comic Sans MS"/>
          <w:sz w:val="24"/>
        </w:rPr>
        <w:t>Codificación</w:t>
      </w:r>
      <w:r>
        <w:rPr>
          <w:rFonts w:hint="default" w:ascii="Comic Sans MS" w:hAnsi="Comic Sans MS" w:cs="Comic Sans MS"/>
          <w:spacing w:val="-3"/>
          <w:sz w:val="24"/>
        </w:rPr>
        <w:t xml:space="preserve"> </w:t>
      </w:r>
      <w:r>
        <w:rPr>
          <w:rFonts w:hint="default" w:ascii="Comic Sans MS" w:hAnsi="Comic Sans MS" w:cs="Comic Sans MS"/>
          <w:sz w:val="24"/>
        </w:rPr>
        <w:t>de</w:t>
      </w:r>
      <w:r>
        <w:rPr>
          <w:rFonts w:hint="default" w:ascii="Comic Sans MS" w:hAnsi="Comic Sans MS" w:cs="Comic Sans MS"/>
          <w:spacing w:val="-2"/>
          <w:sz w:val="24"/>
        </w:rPr>
        <w:t xml:space="preserve"> </w:t>
      </w:r>
      <w:r>
        <w:rPr>
          <w:rFonts w:hint="default" w:ascii="Comic Sans MS" w:hAnsi="Comic Sans MS" w:cs="Comic Sans MS"/>
          <w:sz w:val="24"/>
        </w:rPr>
        <w:t>partes</w:t>
      </w:r>
      <w:r>
        <w:rPr>
          <w:rFonts w:hint="default" w:ascii="Comic Sans MS" w:hAnsi="Comic Sans MS" w:cs="Comic Sans MS"/>
          <w:spacing w:val="-2"/>
          <w:sz w:val="24"/>
        </w:rPr>
        <w:t xml:space="preserve"> repetitivas?</w:t>
      </w:r>
    </w:p>
    <w:p w14:paraId="3C83C895">
      <w:pPr>
        <w:pStyle w:val="9"/>
        <w:numPr>
          <w:ilvl w:val="0"/>
          <w:numId w:val="0"/>
        </w:numPr>
        <w:tabs>
          <w:tab w:val="left" w:pos="2280"/>
        </w:tabs>
        <w:spacing w:before="187" w:after="0" w:line="240" w:lineRule="auto"/>
        <w:ind w:right="0" w:rightChars="0"/>
        <w:jc w:val="left"/>
        <w:rPr>
          <w:rFonts w:hint="default" w:ascii="Comic Sans MS" w:hAnsi="Comic Sans MS" w:cs="Comic Sans MS"/>
          <w:sz w:val="24"/>
          <w:lang w:val="es-ES"/>
        </w:rPr>
      </w:pPr>
      <w:r>
        <w:rPr>
          <w:rFonts w:hint="default" w:ascii="Comic Sans MS" w:hAnsi="Comic Sans MS" w:cs="Comic Sans MS"/>
          <w:sz w:val="24"/>
          <w:lang w:val="es-ES"/>
        </w:rPr>
        <w:t>Nos propociona el codigo de la app, tomando en cuenta nuestra planificacion. Es decir comenzaria por el main, index, app, CRUD, conexion a base datos, style, etc etc. Hasta darnos una app completa.</w:t>
      </w:r>
    </w:p>
    <w:p w14:paraId="61D14511">
      <w:pPr>
        <w:pStyle w:val="9"/>
        <w:numPr>
          <w:ilvl w:val="1"/>
          <w:numId w:val="2"/>
        </w:numPr>
        <w:tabs>
          <w:tab w:val="left" w:pos="2280"/>
        </w:tabs>
        <w:spacing w:before="186" w:after="0" w:line="240" w:lineRule="auto"/>
        <w:ind w:left="2280" w:right="0" w:hanging="359"/>
        <w:jc w:val="left"/>
        <w:rPr>
          <w:rFonts w:hint="default" w:ascii="Comic Sans MS" w:hAnsi="Comic Sans MS" w:cs="Comic Sans MS"/>
          <w:sz w:val="24"/>
        </w:rPr>
      </w:pPr>
      <w:r>
        <w:rPr>
          <w:rFonts w:hint="default" w:ascii="Comic Sans MS" w:hAnsi="Comic Sans MS" w:cs="Comic Sans MS"/>
          <w:spacing w:val="-2"/>
          <w:sz w:val="24"/>
        </w:rPr>
        <w:t>Testing?</w:t>
      </w:r>
    </w:p>
    <w:p w14:paraId="72CB3AE4">
      <w:pPr>
        <w:pStyle w:val="9"/>
        <w:numPr>
          <w:ilvl w:val="0"/>
          <w:numId w:val="0"/>
        </w:numPr>
        <w:tabs>
          <w:tab w:val="left" w:pos="2280"/>
        </w:tabs>
        <w:spacing w:before="186" w:after="0" w:line="240" w:lineRule="auto"/>
        <w:ind w:right="0" w:rightChars="0"/>
        <w:jc w:val="left"/>
        <w:rPr>
          <w:rFonts w:hint="default" w:ascii="Comic Sans MS" w:hAnsi="Comic Sans MS" w:cs="Comic Sans MS"/>
          <w:sz w:val="24"/>
          <w:lang w:val="es-ES"/>
        </w:rPr>
      </w:pPr>
      <w:r>
        <w:rPr>
          <w:rFonts w:hint="default" w:ascii="Comic Sans MS" w:hAnsi="Comic Sans MS" w:cs="Comic Sans MS"/>
          <w:sz w:val="24"/>
          <w:lang w:val="es-ES"/>
        </w:rPr>
        <w:t>La IA nos proporciona pruebas automaticas para encontrar los errores y acomodarlos. Aqui el programador se puede poner creativo a realizarle todo tipo de prueba y ataque a nuestra app para ver como a quedado. Donde falla, donde hay una vunerabilidad.</w:t>
      </w:r>
    </w:p>
    <w:p w14:paraId="24DB578A">
      <w:pPr>
        <w:pStyle w:val="9"/>
        <w:numPr>
          <w:ilvl w:val="1"/>
          <w:numId w:val="2"/>
        </w:numPr>
        <w:tabs>
          <w:tab w:val="left" w:pos="2280"/>
        </w:tabs>
        <w:spacing w:before="187" w:after="0" w:line="240" w:lineRule="auto"/>
        <w:ind w:left="2280" w:right="0" w:hanging="359"/>
        <w:jc w:val="left"/>
        <w:rPr>
          <w:rFonts w:hint="default" w:ascii="Comic Sans MS" w:hAnsi="Comic Sans MS" w:cs="Comic Sans MS"/>
          <w:sz w:val="24"/>
        </w:rPr>
      </w:pPr>
      <w:r>
        <w:rPr>
          <w:rFonts w:hint="default" w:ascii="Comic Sans MS" w:hAnsi="Comic Sans MS" w:cs="Comic Sans MS"/>
          <w:spacing w:val="-2"/>
          <w:sz w:val="24"/>
        </w:rPr>
        <w:t>Documentación?</w:t>
      </w:r>
    </w:p>
    <w:p w14:paraId="7A87676F">
      <w:pPr>
        <w:pStyle w:val="9"/>
        <w:numPr>
          <w:ilvl w:val="0"/>
          <w:numId w:val="0"/>
        </w:numPr>
        <w:tabs>
          <w:tab w:val="left" w:pos="2280"/>
        </w:tabs>
        <w:spacing w:before="187" w:after="0" w:line="240" w:lineRule="auto"/>
        <w:ind w:right="0" w:rightChars="0"/>
        <w:jc w:val="left"/>
        <w:rPr>
          <w:rFonts w:hint="default" w:ascii="Comic Sans MS" w:hAnsi="Comic Sans MS" w:cs="Comic Sans MS"/>
          <w:sz w:val="24"/>
          <w:lang w:val="es-ES"/>
        </w:rPr>
      </w:pPr>
      <w:r>
        <w:rPr>
          <w:rFonts w:hint="default" w:ascii="Comic Sans MS" w:hAnsi="Comic Sans MS" w:cs="Comic Sans MS"/>
          <w:sz w:val="24"/>
          <w:lang w:val="es-ES"/>
        </w:rPr>
        <w:t>Nos genera documentacion de nuestro codigo explicandolo, cosa que es muy util para el futuro. Tambien genera tutoriales de como instalar o como usar la app.</w:t>
      </w:r>
      <w:r>
        <w:rPr>
          <w:rFonts w:hint="default" w:ascii="Comic Sans MS" w:hAnsi="Comic Sans MS" w:cs="Comic Sans MS"/>
          <w:sz w:val="24"/>
          <w:lang w:val="es-ES"/>
        </w:rPr>
        <w:br w:type="textWrapping"/>
      </w:r>
    </w:p>
    <w:p w14:paraId="60A4DCC9">
      <w:pPr>
        <w:pStyle w:val="2"/>
        <w:spacing w:before="188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Situación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>2:</w:t>
      </w:r>
      <w:r>
        <w:rPr>
          <w:rFonts w:hint="default" w:ascii="Comic Sans MS" w:hAnsi="Comic Sans MS" w:cs="Comic Sans MS"/>
          <w:spacing w:val="-1"/>
        </w:rPr>
        <w:t xml:space="preserve"> </w:t>
      </w:r>
      <w:r>
        <w:rPr>
          <w:rFonts w:hint="default" w:ascii="Comic Sans MS" w:hAnsi="Comic Sans MS" w:cs="Comic Sans MS"/>
        </w:rPr>
        <w:t>Proyecto</w:t>
      </w:r>
      <w:r>
        <w:rPr>
          <w:rFonts w:hint="default" w:ascii="Comic Sans MS" w:hAnsi="Comic Sans MS" w:cs="Comic Sans MS"/>
          <w:spacing w:val="-2"/>
        </w:rPr>
        <w:t xml:space="preserve"> existente</w:t>
      </w:r>
    </w:p>
    <w:p w14:paraId="7FEE7E6F">
      <w:pPr>
        <w:pStyle w:val="8"/>
        <w:spacing w:before="187" w:line="259" w:lineRule="auto"/>
        <w:ind w:left="1561" w:right="154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"Tienes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>un</w:t>
      </w:r>
      <w:r>
        <w:rPr>
          <w:rFonts w:hint="default" w:ascii="Comic Sans MS" w:hAnsi="Comic Sans MS" w:cs="Comic Sans MS"/>
          <w:spacing w:val="-5"/>
        </w:rPr>
        <w:t xml:space="preserve"> </w:t>
      </w:r>
      <w:r>
        <w:rPr>
          <w:rFonts w:hint="default" w:ascii="Comic Sans MS" w:hAnsi="Comic Sans MS" w:cs="Comic Sans MS"/>
        </w:rPr>
        <w:t>proyecto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>con</w:t>
      </w:r>
      <w:r>
        <w:rPr>
          <w:rFonts w:hint="default" w:ascii="Comic Sans MS" w:hAnsi="Comic Sans MS" w:cs="Comic Sans MS"/>
          <w:spacing w:val="-5"/>
        </w:rPr>
        <w:t xml:space="preserve"> </w:t>
      </w:r>
      <w:r>
        <w:rPr>
          <w:rFonts w:hint="default" w:ascii="Comic Sans MS" w:hAnsi="Comic Sans MS" w:cs="Comic Sans MS"/>
        </w:rPr>
        <w:t>10.000</w:t>
      </w:r>
      <w:r>
        <w:rPr>
          <w:rFonts w:hint="default" w:ascii="Comic Sans MS" w:hAnsi="Comic Sans MS" w:cs="Comic Sans MS"/>
          <w:spacing w:val="-5"/>
        </w:rPr>
        <w:t xml:space="preserve"> </w:t>
      </w:r>
      <w:r>
        <w:rPr>
          <w:rFonts w:hint="default" w:ascii="Comic Sans MS" w:hAnsi="Comic Sans MS" w:cs="Comic Sans MS"/>
        </w:rPr>
        <w:t>líneas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>de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>código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>legacy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>que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 xml:space="preserve">necesita </w:t>
      </w:r>
      <w:r>
        <w:rPr>
          <w:rFonts w:hint="default" w:ascii="Comic Sans MS" w:hAnsi="Comic Sans MS" w:cs="Comic Sans MS"/>
          <w:spacing w:val="-2"/>
        </w:rPr>
        <w:t>mejoras."</w:t>
      </w:r>
    </w:p>
    <w:p w14:paraId="4F60D7F1">
      <w:pPr>
        <w:pStyle w:val="2"/>
        <w:spacing w:before="158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¿Cómo</w:t>
      </w:r>
      <w:r>
        <w:rPr>
          <w:rFonts w:hint="default" w:ascii="Comic Sans MS" w:hAnsi="Comic Sans MS" w:cs="Comic Sans MS"/>
          <w:spacing w:val="-2"/>
        </w:rPr>
        <w:t xml:space="preserve"> </w:t>
      </w:r>
      <w:r>
        <w:rPr>
          <w:rFonts w:hint="default" w:ascii="Comic Sans MS" w:hAnsi="Comic Sans MS" w:cs="Comic Sans MS"/>
        </w:rPr>
        <w:t>te</w:t>
      </w:r>
      <w:r>
        <w:rPr>
          <w:rFonts w:hint="default" w:ascii="Comic Sans MS" w:hAnsi="Comic Sans MS" w:cs="Comic Sans MS"/>
          <w:spacing w:val="-2"/>
        </w:rPr>
        <w:t xml:space="preserve"> </w:t>
      </w:r>
      <w:r>
        <w:rPr>
          <w:rFonts w:hint="default" w:ascii="Comic Sans MS" w:hAnsi="Comic Sans MS" w:cs="Comic Sans MS"/>
        </w:rPr>
        <w:t>ayudaría</w:t>
      </w:r>
      <w:r>
        <w:rPr>
          <w:rFonts w:hint="default" w:ascii="Comic Sans MS" w:hAnsi="Comic Sans MS" w:cs="Comic Sans MS"/>
          <w:spacing w:val="-2"/>
        </w:rPr>
        <w:t xml:space="preserve"> </w:t>
      </w:r>
      <w:r>
        <w:rPr>
          <w:rFonts w:hint="default" w:ascii="Comic Sans MS" w:hAnsi="Comic Sans MS" w:cs="Comic Sans MS"/>
        </w:rPr>
        <w:t>la</w:t>
      </w:r>
      <w:r>
        <w:rPr>
          <w:rFonts w:hint="default" w:ascii="Comic Sans MS" w:hAnsi="Comic Sans MS" w:cs="Comic Sans MS"/>
          <w:spacing w:val="-2"/>
        </w:rPr>
        <w:t xml:space="preserve"> </w:t>
      </w:r>
      <w:r>
        <w:rPr>
          <w:rFonts w:hint="default" w:ascii="Comic Sans MS" w:hAnsi="Comic Sans MS" w:cs="Comic Sans MS"/>
        </w:rPr>
        <w:t>IA</w:t>
      </w:r>
      <w:r>
        <w:rPr>
          <w:rFonts w:hint="default" w:ascii="Comic Sans MS" w:hAnsi="Comic Sans MS" w:cs="Comic Sans MS"/>
          <w:spacing w:val="-3"/>
        </w:rPr>
        <w:t xml:space="preserve"> </w:t>
      </w:r>
      <w:r>
        <w:rPr>
          <w:rFonts w:hint="default" w:ascii="Comic Sans MS" w:hAnsi="Comic Sans MS" w:cs="Comic Sans MS"/>
          <w:spacing w:val="-4"/>
        </w:rPr>
        <w:t>en...</w:t>
      </w:r>
    </w:p>
    <w:p w14:paraId="43843D39">
      <w:pPr>
        <w:pStyle w:val="9"/>
        <w:numPr>
          <w:ilvl w:val="1"/>
          <w:numId w:val="2"/>
        </w:numPr>
        <w:tabs>
          <w:tab w:val="left" w:pos="2280"/>
        </w:tabs>
        <w:spacing w:before="187" w:after="0" w:line="240" w:lineRule="auto"/>
        <w:ind w:left="2280" w:right="0" w:hanging="359"/>
        <w:jc w:val="left"/>
        <w:rPr>
          <w:rFonts w:hint="default" w:ascii="Comic Sans MS" w:hAnsi="Comic Sans MS" w:cs="Comic Sans MS"/>
          <w:sz w:val="24"/>
        </w:rPr>
      </w:pPr>
      <w:r>
        <w:rPr>
          <w:rFonts w:hint="default" w:ascii="Comic Sans MS" w:hAnsi="Comic Sans MS" w:cs="Comic Sans MS"/>
          <w:sz w:val="24"/>
        </w:rPr>
        <w:t>Entender</w:t>
      </w:r>
      <w:r>
        <w:rPr>
          <w:rFonts w:hint="default" w:ascii="Comic Sans MS" w:hAnsi="Comic Sans MS" w:cs="Comic Sans MS"/>
          <w:spacing w:val="-3"/>
          <w:sz w:val="24"/>
        </w:rPr>
        <w:t xml:space="preserve"> </w:t>
      </w:r>
      <w:r>
        <w:rPr>
          <w:rFonts w:hint="default" w:ascii="Comic Sans MS" w:hAnsi="Comic Sans MS" w:cs="Comic Sans MS"/>
          <w:sz w:val="24"/>
        </w:rPr>
        <w:t>el</w:t>
      </w:r>
      <w:r>
        <w:rPr>
          <w:rFonts w:hint="default" w:ascii="Comic Sans MS" w:hAnsi="Comic Sans MS" w:cs="Comic Sans MS"/>
          <w:spacing w:val="-3"/>
          <w:sz w:val="24"/>
        </w:rPr>
        <w:t xml:space="preserve"> </w:t>
      </w:r>
      <w:r>
        <w:rPr>
          <w:rFonts w:hint="default" w:ascii="Comic Sans MS" w:hAnsi="Comic Sans MS" w:cs="Comic Sans MS"/>
          <w:sz w:val="24"/>
        </w:rPr>
        <w:t>código</w:t>
      </w:r>
      <w:r>
        <w:rPr>
          <w:rFonts w:hint="default" w:ascii="Comic Sans MS" w:hAnsi="Comic Sans MS" w:cs="Comic Sans MS"/>
          <w:spacing w:val="-1"/>
          <w:sz w:val="24"/>
        </w:rPr>
        <w:t xml:space="preserve"> </w:t>
      </w:r>
      <w:r>
        <w:rPr>
          <w:rFonts w:hint="default" w:ascii="Comic Sans MS" w:hAnsi="Comic Sans MS" w:cs="Comic Sans MS"/>
          <w:spacing w:val="-2"/>
          <w:sz w:val="24"/>
        </w:rPr>
        <w:t>existente?</w:t>
      </w:r>
    </w:p>
    <w:p w14:paraId="7BE39A7C">
      <w:pPr>
        <w:pStyle w:val="9"/>
        <w:numPr>
          <w:ilvl w:val="0"/>
          <w:numId w:val="0"/>
        </w:numPr>
        <w:tabs>
          <w:tab w:val="left" w:pos="2280"/>
        </w:tabs>
        <w:spacing w:before="187" w:after="0" w:line="240" w:lineRule="auto"/>
        <w:ind w:right="0" w:rightChars="0"/>
        <w:jc w:val="left"/>
        <w:rPr>
          <w:rFonts w:hint="default" w:ascii="Comic Sans MS" w:hAnsi="Comic Sans MS" w:cs="Comic Sans MS"/>
          <w:sz w:val="24"/>
          <w:lang w:val="es-ES"/>
        </w:rPr>
      </w:pPr>
      <w:r>
        <w:rPr>
          <w:rFonts w:hint="default" w:ascii="Comic Sans MS" w:hAnsi="Comic Sans MS" w:cs="Comic Sans MS"/>
          <w:spacing w:val="-2"/>
          <w:sz w:val="24"/>
          <w:lang w:val="es-ES"/>
        </w:rPr>
        <w:t>Me ayudaria a resumir que hace cada archivo y explicarme funciones complicadas en palabras simple. Con solo subirle un archivo y pedirle lo que quiero en minutos me lo dara o segundo todo depende de la IA que utilices pero todas sulen ser muy rapidas.</w:t>
      </w:r>
    </w:p>
    <w:p w14:paraId="40B61BEE">
      <w:pPr>
        <w:pStyle w:val="9"/>
        <w:numPr>
          <w:ilvl w:val="1"/>
          <w:numId w:val="2"/>
        </w:numPr>
        <w:tabs>
          <w:tab w:val="left" w:pos="2280"/>
        </w:tabs>
        <w:spacing w:before="186" w:after="0" w:line="240" w:lineRule="auto"/>
        <w:ind w:left="2280" w:right="0" w:hanging="359"/>
        <w:jc w:val="left"/>
        <w:rPr>
          <w:rFonts w:hint="default" w:ascii="Comic Sans MS" w:hAnsi="Comic Sans MS" w:cs="Comic Sans MS"/>
          <w:sz w:val="24"/>
        </w:rPr>
      </w:pPr>
      <w:r>
        <w:rPr>
          <w:rFonts w:hint="default" w:ascii="Comic Sans MS" w:hAnsi="Comic Sans MS" w:cs="Comic Sans MS"/>
          <w:sz w:val="24"/>
        </w:rPr>
        <w:t>Refactorizar</w:t>
      </w:r>
      <w:r>
        <w:rPr>
          <w:rFonts w:hint="default" w:ascii="Comic Sans MS" w:hAnsi="Comic Sans MS" w:cs="Comic Sans MS"/>
          <w:spacing w:val="-4"/>
          <w:sz w:val="24"/>
        </w:rPr>
        <w:t xml:space="preserve"> </w:t>
      </w:r>
      <w:r>
        <w:rPr>
          <w:rFonts w:hint="default" w:ascii="Comic Sans MS" w:hAnsi="Comic Sans MS" w:cs="Comic Sans MS"/>
          <w:sz w:val="24"/>
        </w:rPr>
        <w:t>partes</w:t>
      </w:r>
      <w:r>
        <w:rPr>
          <w:rFonts w:hint="default" w:ascii="Comic Sans MS" w:hAnsi="Comic Sans MS" w:cs="Comic Sans MS"/>
          <w:spacing w:val="-3"/>
          <w:sz w:val="24"/>
        </w:rPr>
        <w:t xml:space="preserve"> </w:t>
      </w:r>
      <w:r>
        <w:rPr>
          <w:rFonts w:hint="default" w:ascii="Comic Sans MS" w:hAnsi="Comic Sans MS" w:cs="Comic Sans MS"/>
          <w:spacing w:val="-2"/>
          <w:sz w:val="24"/>
        </w:rPr>
        <w:t>problemáticas?</w:t>
      </w:r>
    </w:p>
    <w:p w14:paraId="2690F506">
      <w:pPr>
        <w:pStyle w:val="9"/>
        <w:numPr>
          <w:ilvl w:val="0"/>
          <w:numId w:val="0"/>
        </w:numPr>
        <w:tabs>
          <w:tab w:val="left" w:pos="2280"/>
        </w:tabs>
        <w:spacing w:before="186" w:after="0" w:line="240" w:lineRule="auto"/>
        <w:ind w:right="0" w:rightChars="0"/>
        <w:jc w:val="left"/>
        <w:rPr>
          <w:rFonts w:hint="default" w:ascii="Comic Sans MS" w:hAnsi="Comic Sans MS" w:cs="Comic Sans MS"/>
          <w:sz w:val="24"/>
          <w:lang w:val="es-ES"/>
        </w:rPr>
      </w:pPr>
      <w:r>
        <w:rPr>
          <w:rFonts w:hint="default" w:ascii="Comic Sans MS" w:hAnsi="Comic Sans MS" w:cs="Comic Sans MS"/>
          <w:spacing w:val="-2"/>
          <w:sz w:val="24"/>
          <w:lang w:val="es-ES"/>
        </w:rPr>
        <w:t>Me ayudaria a detectar codigo duplicado, malas practicas hasta funciones demasiados largas y no propondria una version mas limpia y rapida.</w:t>
      </w:r>
    </w:p>
    <w:p w14:paraId="711E69BB">
      <w:pPr>
        <w:pStyle w:val="9"/>
        <w:numPr>
          <w:ilvl w:val="1"/>
          <w:numId w:val="2"/>
        </w:numPr>
        <w:tabs>
          <w:tab w:val="left" w:pos="2280"/>
        </w:tabs>
        <w:spacing w:before="187" w:after="0" w:line="240" w:lineRule="auto"/>
        <w:ind w:left="2280" w:right="0" w:hanging="359"/>
        <w:jc w:val="left"/>
        <w:rPr>
          <w:rFonts w:hint="default" w:ascii="Comic Sans MS" w:hAnsi="Comic Sans MS" w:cs="Comic Sans MS"/>
          <w:sz w:val="24"/>
        </w:rPr>
      </w:pPr>
      <w:r>
        <w:rPr>
          <w:rFonts w:hint="default" w:ascii="Comic Sans MS" w:hAnsi="Comic Sans MS" w:cs="Comic Sans MS"/>
          <w:sz w:val="24"/>
        </w:rPr>
        <w:t>Añadir</w:t>
      </w:r>
      <w:r>
        <w:rPr>
          <w:rFonts w:hint="default" w:ascii="Comic Sans MS" w:hAnsi="Comic Sans MS" w:cs="Comic Sans MS"/>
          <w:spacing w:val="-4"/>
          <w:sz w:val="24"/>
        </w:rPr>
        <w:t xml:space="preserve"> </w:t>
      </w:r>
      <w:r>
        <w:rPr>
          <w:rFonts w:hint="default" w:ascii="Comic Sans MS" w:hAnsi="Comic Sans MS" w:cs="Comic Sans MS"/>
          <w:sz w:val="24"/>
        </w:rPr>
        <w:t>tests</w:t>
      </w:r>
      <w:r>
        <w:rPr>
          <w:rFonts w:hint="default" w:ascii="Comic Sans MS" w:hAnsi="Comic Sans MS" w:cs="Comic Sans MS"/>
          <w:spacing w:val="-2"/>
          <w:sz w:val="24"/>
        </w:rPr>
        <w:t xml:space="preserve"> faltantes?</w:t>
      </w:r>
    </w:p>
    <w:p w14:paraId="5A85D25C">
      <w:pPr>
        <w:pStyle w:val="9"/>
        <w:numPr>
          <w:ilvl w:val="0"/>
          <w:numId w:val="0"/>
        </w:numPr>
        <w:tabs>
          <w:tab w:val="left" w:pos="2280"/>
        </w:tabs>
        <w:spacing w:before="187" w:after="0" w:line="240" w:lineRule="auto"/>
        <w:ind w:right="0" w:rightChars="0"/>
        <w:jc w:val="left"/>
        <w:rPr>
          <w:rFonts w:hint="default" w:ascii="Comic Sans MS" w:hAnsi="Comic Sans MS" w:cs="Comic Sans MS"/>
          <w:sz w:val="24"/>
          <w:lang w:val="es-ES"/>
        </w:rPr>
      </w:pPr>
      <w:r>
        <w:rPr>
          <w:rFonts w:hint="default" w:ascii="Comic Sans MS" w:hAnsi="Comic Sans MS" w:cs="Comic Sans MS"/>
          <w:sz w:val="24"/>
          <w:lang w:val="es-ES"/>
        </w:rPr>
        <w:t>La IA Analizaria las funciones existente y generaria test automaticamente para la funcion faltante. Esto es importante para no romper nada del codigo viejo.</w:t>
      </w:r>
      <w:r>
        <w:rPr>
          <w:rFonts w:hint="default" w:ascii="Comic Sans MS" w:hAnsi="Comic Sans MS" w:cs="Comic Sans MS"/>
          <w:sz w:val="24"/>
          <w:lang w:val="es-ES"/>
        </w:rPr>
        <w:br w:type="textWrapping"/>
      </w:r>
    </w:p>
    <w:p w14:paraId="1B176928">
      <w:pPr>
        <w:pStyle w:val="9"/>
        <w:numPr>
          <w:ilvl w:val="1"/>
          <w:numId w:val="2"/>
        </w:numPr>
        <w:tabs>
          <w:tab w:val="left" w:pos="2280"/>
        </w:tabs>
        <w:spacing w:before="186" w:after="0" w:line="240" w:lineRule="auto"/>
        <w:ind w:left="2280" w:right="0" w:hanging="359"/>
        <w:jc w:val="left"/>
        <w:rPr>
          <w:rFonts w:hint="default" w:ascii="Comic Sans MS" w:hAnsi="Comic Sans MS" w:cs="Comic Sans MS"/>
          <w:sz w:val="24"/>
        </w:rPr>
      </w:pPr>
      <w:r>
        <w:rPr>
          <w:rFonts w:hint="default" w:ascii="Comic Sans MS" w:hAnsi="Comic Sans MS" w:cs="Comic Sans MS"/>
          <w:sz w:val="24"/>
        </w:rPr>
        <w:t>Detectar</w:t>
      </w:r>
      <w:r>
        <w:rPr>
          <w:rFonts w:hint="default" w:ascii="Comic Sans MS" w:hAnsi="Comic Sans MS" w:cs="Comic Sans MS"/>
          <w:spacing w:val="-6"/>
          <w:sz w:val="24"/>
        </w:rPr>
        <w:t xml:space="preserve"> </w:t>
      </w:r>
      <w:r>
        <w:rPr>
          <w:rFonts w:hint="default" w:ascii="Comic Sans MS" w:hAnsi="Comic Sans MS" w:cs="Comic Sans MS"/>
          <w:sz w:val="24"/>
        </w:rPr>
        <w:t>vulnerabilidades</w:t>
      </w:r>
      <w:r>
        <w:rPr>
          <w:rFonts w:hint="default" w:ascii="Comic Sans MS" w:hAnsi="Comic Sans MS" w:cs="Comic Sans MS"/>
          <w:spacing w:val="-4"/>
          <w:sz w:val="24"/>
        </w:rPr>
        <w:t xml:space="preserve"> </w:t>
      </w:r>
      <w:r>
        <w:rPr>
          <w:rFonts w:hint="default" w:ascii="Comic Sans MS" w:hAnsi="Comic Sans MS" w:cs="Comic Sans MS"/>
          <w:sz w:val="24"/>
        </w:rPr>
        <w:t>de</w:t>
      </w:r>
      <w:r>
        <w:rPr>
          <w:rFonts w:hint="default" w:ascii="Comic Sans MS" w:hAnsi="Comic Sans MS" w:cs="Comic Sans MS"/>
          <w:spacing w:val="-4"/>
          <w:sz w:val="24"/>
        </w:rPr>
        <w:t xml:space="preserve"> </w:t>
      </w:r>
      <w:r>
        <w:rPr>
          <w:rFonts w:hint="default" w:ascii="Comic Sans MS" w:hAnsi="Comic Sans MS" w:cs="Comic Sans MS"/>
          <w:spacing w:val="-2"/>
          <w:sz w:val="24"/>
        </w:rPr>
        <w:t>seguridad?</w:t>
      </w:r>
    </w:p>
    <w:p w14:paraId="741A5424">
      <w:pPr>
        <w:pStyle w:val="9"/>
        <w:numPr>
          <w:ilvl w:val="0"/>
          <w:numId w:val="0"/>
        </w:numPr>
        <w:tabs>
          <w:tab w:val="left" w:pos="2280"/>
        </w:tabs>
        <w:spacing w:before="186" w:after="0" w:line="240" w:lineRule="auto"/>
        <w:ind w:right="0" w:rightChars="0"/>
        <w:jc w:val="left"/>
        <w:rPr>
          <w:rFonts w:hint="default" w:ascii="Comic Sans MS" w:hAnsi="Comic Sans MS" w:cs="Comic Sans MS"/>
          <w:sz w:val="24"/>
          <w:lang w:val="es-ES"/>
        </w:rPr>
      </w:pPr>
      <w:r>
        <w:rPr>
          <w:rFonts w:hint="default" w:ascii="Comic Sans MS" w:hAnsi="Comic Sans MS" w:cs="Comic Sans MS"/>
          <w:sz w:val="24"/>
          <w:lang w:val="es-ES"/>
        </w:rPr>
        <w:t>Aqui la IA buscara cosas peligrosas como contraseñas en texto plano, inyecciones SQL, dependencias inseguras.</w:t>
      </w:r>
    </w:p>
    <w:p w14:paraId="1603F156">
      <w:pPr>
        <w:pStyle w:val="9"/>
        <w:numPr>
          <w:ilvl w:val="1"/>
          <w:numId w:val="2"/>
        </w:numPr>
        <w:tabs>
          <w:tab w:val="left" w:pos="2280"/>
        </w:tabs>
        <w:spacing w:before="186" w:after="0" w:line="240" w:lineRule="auto"/>
        <w:ind w:left="2280" w:right="0" w:hanging="359"/>
        <w:jc w:val="left"/>
        <w:rPr>
          <w:rFonts w:hint="default" w:ascii="Comic Sans MS" w:hAnsi="Comic Sans MS" w:cs="Comic Sans MS"/>
          <w:sz w:val="24"/>
        </w:rPr>
      </w:pPr>
      <w:r>
        <w:rPr>
          <w:rFonts w:hint="default" w:ascii="Comic Sans MS" w:hAnsi="Comic Sans MS" w:cs="Comic Sans MS"/>
          <w:sz w:val="24"/>
        </w:rPr>
        <w:t>Actualizar</w:t>
      </w:r>
      <w:r>
        <w:rPr>
          <w:rFonts w:hint="default" w:ascii="Comic Sans MS" w:hAnsi="Comic Sans MS" w:cs="Comic Sans MS"/>
          <w:spacing w:val="-5"/>
          <w:sz w:val="24"/>
        </w:rPr>
        <w:t xml:space="preserve"> </w:t>
      </w:r>
      <w:r>
        <w:rPr>
          <w:rFonts w:hint="default" w:ascii="Comic Sans MS" w:hAnsi="Comic Sans MS" w:cs="Comic Sans MS"/>
          <w:sz w:val="24"/>
        </w:rPr>
        <w:t>documentación</w:t>
      </w:r>
      <w:r>
        <w:rPr>
          <w:rFonts w:hint="default" w:ascii="Comic Sans MS" w:hAnsi="Comic Sans MS" w:cs="Comic Sans MS"/>
          <w:spacing w:val="-5"/>
          <w:sz w:val="24"/>
        </w:rPr>
        <w:t xml:space="preserve"> </w:t>
      </w:r>
      <w:r>
        <w:rPr>
          <w:rFonts w:hint="default" w:ascii="Comic Sans MS" w:hAnsi="Comic Sans MS" w:cs="Comic Sans MS"/>
          <w:spacing w:val="-2"/>
          <w:sz w:val="24"/>
        </w:rPr>
        <w:t>desactualizada?</w:t>
      </w:r>
    </w:p>
    <w:p w14:paraId="13E11052">
      <w:pPr>
        <w:pStyle w:val="9"/>
        <w:numPr>
          <w:ilvl w:val="0"/>
          <w:numId w:val="0"/>
        </w:numPr>
        <w:tabs>
          <w:tab w:val="left" w:pos="2280"/>
        </w:tabs>
        <w:spacing w:before="186" w:after="0" w:line="240" w:lineRule="auto"/>
        <w:ind w:right="0" w:rightChars="0"/>
        <w:jc w:val="left"/>
        <w:rPr>
          <w:rFonts w:hint="default" w:ascii="Comic Sans MS" w:hAnsi="Comic Sans MS" w:cs="Comic Sans MS"/>
          <w:sz w:val="24"/>
          <w:lang w:val="es-ES"/>
        </w:rPr>
      </w:pPr>
      <w:r>
        <w:rPr>
          <w:rFonts w:hint="default" w:ascii="Comic Sans MS" w:hAnsi="Comic Sans MS" w:cs="Comic Sans MS"/>
          <w:sz w:val="24"/>
          <w:lang w:val="es-ES"/>
        </w:rPr>
        <w:t>Comparara lo que dice la documentacion, con lo que hace el codigo y la reescribira correctamente en minuto o horas pero lo hara mas rapido que nosotros jjaa,</w:t>
      </w:r>
    </w:p>
    <w:p w14:paraId="1789CD71">
      <w:pPr>
        <w:pStyle w:val="2"/>
        <w:spacing w:before="187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Situación</w:t>
      </w:r>
      <w:r>
        <w:rPr>
          <w:rFonts w:hint="default" w:ascii="Comic Sans MS" w:hAnsi="Comic Sans MS" w:cs="Comic Sans MS"/>
          <w:spacing w:val="-3"/>
        </w:rPr>
        <w:t xml:space="preserve"> </w:t>
      </w:r>
      <w:r>
        <w:rPr>
          <w:rFonts w:hint="default" w:ascii="Comic Sans MS" w:hAnsi="Comic Sans MS" w:cs="Comic Sans MS"/>
        </w:rPr>
        <w:t>3:</w:t>
      </w:r>
      <w:r>
        <w:rPr>
          <w:rFonts w:hint="default" w:ascii="Comic Sans MS" w:hAnsi="Comic Sans MS" w:cs="Comic Sans MS"/>
          <w:spacing w:val="-1"/>
        </w:rPr>
        <w:t xml:space="preserve"> </w:t>
      </w:r>
      <w:r>
        <w:rPr>
          <w:rFonts w:hint="default" w:ascii="Comic Sans MS" w:hAnsi="Comic Sans MS" w:cs="Comic Sans MS"/>
        </w:rPr>
        <w:t>Revisión</w:t>
      </w:r>
      <w:r>
        <w:rPr>
          <w:rFonts w:hint="default" w:ascii="Comic Sans MS" w:hAnsi="Comic Sans MS" w:cs="Comic Sans MS"/>
          <w:spacing w:val="-3"/>
        </w:rPr>
        <w:t xml:space="preserve"> </w:t>
      </w:r>
      <w:r>
        <w:rPr>
          <w:rFonts w:hint="default" w:ascii="Comic Sans MS" w:hAnsi="Comic Sans MS" w:cs="Comic Sans MS"/>
        </w:rPr>
        <w:t>de</w:t>
      </w:r>
      <w:r>
        <w:rPr>
          <w:rFonts w:hint="default" w:ascii="Comic Sans MS" w:hAnsi="Comic Sans MS" w:cs="Comic Sans MS"/>
          <w:spacing w:val="-2"/>
        </w:rPr>
        <w:t xml:space="preserve"> código</w:t>
      </w:r>
    </w:p>
    <w:p w14:paraId="58473F44">
      <w:pPr>
        <w:pStyle w:val="8"/>
        <w:spacing w:before="186"/>
        <w:ind w:left="1561"/>
        <w:rPr>
          <w:rFonts w:hint="default" w:ascii="Comic Sans MS" w:hAnsi="Comic Sans MS" w:cs="Comic Sans MS"/>
          <w:spacing w:val="-2"/>
        </w:rPr>
      </w:pPr>
      <w:r>
        <w:rPr>
          <w:rFonts w:hint="default" w:ascii="Comic Sans MS" w:hAnsi="Comic Sans MS" w:cs="Comic Sans MS"/>
        </w:rPr>
        <w:t>"Tienes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>que</w:t>
      </w:r>
      <w:r>
        <w:rPr>
          <w:rFonts w:hint="default" w:ascii="Comic Sans MS" w:hAnsi="Comic Sans MS" w:cs="Comic Sans MS"/>
          <w:spacing w:val="-1"/>
        </w:rPr>
        <w:t xml:space="preserve"> </w:t>
      </w:r>
      <w:r>
        <w:rPr>
          <w:rFonts w:hint="default" w:ascii="Comic Sans MS" w:hAnsi="Comic Sans MS" w:cs="Comic Sans MS"/>
        </w:rPr>
        <w:t>revisar</w:t>
      </w:r>
      <w:r>
        <w:rPr>
          <w:rFonts w:hint="default" w:ascii="Comic Sans MS" w:hAnsi="Comic Sans MS" w:cs="Comic Sans MS"/>
          <w:spacing w:val="-2"/>
        </w:rPr>
        <w:t xml:space="preserve"> </w:t>
      </w:r>
      <w:r>
        <w:rPr>
          <w:rFonts w:hint="default" w:ascii="Comic Sans MS" w:hAnsi="Comic Sans MS" w:cs="Comic Sans MS"/>
        </w:rPr>
        <w:t>un</w:t>
      </w:r>
      <w:r>
        <w:rPr>
          <w:rFonts w:hint="default" w:ascii="Comic Sans MS" w:hAnsi="Comic Sans MS" w:cs="Comic Sans MS"/>
          <w:spacing w:val="-2"/>
        </w:rPr>
        <w:t xml:space="preserve"> </w:t>
      </w:r>
      <w:r>
        <w:rPr>
          <w:rFonts w:hint="default" w:ascii="Comic Sans MS" w:hAnsi="Comic Sans MS" w:cs="Comic Sans MS"/>
        </w:rPr>
        <w:t>Pull</w:t>
      </w:r>
      <w:r>
        <w:rPr>
          <w:rFonts w:hint="default" w:ascii="Comic Sans MS" w:hAnsi="Comic Sans MS" w:cs="Comic Sans MS"/>
          <w:spacing w:val="-2"/>
        </w:rPr>
        <w:t xml:space="preserve"> </w:t>
      </w:r>
      <w:r>
        <w:rPr>
          <w:rFonts w:hint="default" w:ascii="Comic Sans MS" w:hAnsi="Comic Sans MS" w:cs="Comic Sans MS"/>
        </w:rPr>
        <w:t>Request</w:t>
      </w:r>
      <w:r>
        <w:rPr>
          <w:rFonts w:hint="default" w:ascii="Comic Sans MS" w:hAnsi="Comic Sans MS" w:cs="Comic Sans MS"/>
          <w:spacing w:val="-1"/>
        </w:rPr>
        <w:t xml:space="preserve"> </w:t>
      </w:r>
      <w:r>
        <w:rPr>
          <w:rFonts w:hint="default" w:ascii="Comic Sans MS" w:hAnsi="Comic Sans MS" w:cs="Comic Sans MS"/>
        </w:rPr>
        <w:t>con</w:t>
      </w:r>
      <w:r>
        <w:rPr>
          <w:rFonts w:hint="default" w:ascii="Comic Sans MS" w:hAnsi="Comic Sans MS" w:cs="Comic Sans MS"/>
          <w:spacing w:val="-2"/>
        </w:rPr>
        <w:t xml:space="preserve"> </w:t>
      </w:r>
      <w:r>
        <w:rPr>
          <w:rFonts w:hint="default" w:ascii="Comic Sans MS" w:hAnsi="Comic Sans MS" w:cs="Comic Sans MS"/>
        </w:rPr>
        <w:t>20</w:t>
      </w:r>
      <w:r>
        <w:rPr>
          <w:rFonts w:hint="default" w:ascii="Comic Sans MS" w:hAnsi="Comic Sans MS" w:cs="Comic Sans MS"/>
          <w:spacing w:val="-2"/>
        </w:rPr>
        <w:t xml:space="preserve"> </w:t>
      </w:r>
      <w:r>
        <w:rPr>
          <w:rFonts w:hint="default" w:ascii="Comic Sans MS" w:hAnsi="Comic Sans MS" w:cs="Comic Sans MS"/>
        </w:rPr>
        <w:t>archivos</w:t>
      </w:r>
      <w:r>
        <w:rPr>
          <w:rFonts w:hint="default" w:ascii="Comic Sans MS" w:hAnsi="Comic Sans MS" w:cs="Comic Sans MS"/>
          <w:spacing w:val="-1"/>
        </w:rPr>
        <w:t xml:space="preserve"> </w:t>
      </w:r>
      <w:r>
        <w:rPr>
          <w:rFonts w:hint="default" w:ascii="Comic Sans MS" w:hAnsi="Comic Sans MS" w:cs="Comic Sans MS"/>
          <w:spacing w:val="-2"/>
        </w:rPr>
        <w:t>modificados."</w:t>
      </w:r>
    </w:p>
    <w:p w14:paraId="27419784">
      <w:pPr>
        <w:pStyle w:val="8"/>
        <w:spacing w:before="186"/>
        <w:rPr>
          <w:rFonts w:hint="default" w:ascii="Comic Sans MS" w:hAnsi="Comic Sans MS" w:cs="Comic Sans MS"/>
          <w:spacing w:val="-2"/>
          <w:lang w:val="es-ES"/>
        </w:rPr>
      </w:pPr>
      <w:r>
        <w:rPr>
          <w:rFonts w:hint="default" w:ascii="Comic Sans MS" w:hAnsi="Comic Sans MS" w:cs="Comic Sans MS"/>
          <w:spacing w:val="-2"/>
          <w:lang w:val="es-ES"/>
        </w:rPr>
        <w:t>Me ayudaria a resumir los cambios en 10 minutos y en una pagina, cuando yo tardaria años y 100 paginas ajajaja.</w:t>
      </w:r>
      <w:r>
        <w:rPr>
          <w:rFonts w:hint="default" w:ascii="Comic Sans MS" w:hAnsi="Comic Sans MS" w:cs="Comic Sans MS"/>
          <w:spacing w:val="-2"/>
          <w:lang w:val="es-ES"/>
        </w:rPr>
        <w:br w:type="textWrapping"/>
      </w:r>
      <w:r>
        <w:rPr>
          <w:rFonts w:hint="default" w:ascii="Comic Sans MS" w:hAnsi="Comic Sans MS" w:cs="Comic Sans MS"/>
          <w:spacing w:val="-2"/>
          <w:lang w:val="es-ES"/>
        </w:rPr>
        <w:t>Detectaria bugs, podria sugerir mejoras para el codigo y Revisaria la seguridad y rendimiento.</w:t>
      </w:r>
    </w:p>
    <w:p w14:paraId="5370090F">
      <w:pPr>
        <w:pStyle w:val="2"/>
        <w:keepNext w:val="0"/>
        <w:keepLines w:val="0"/>
        <w:widowControl/>
        <w:suppressLineNumbers w:val="0"/>
        <w:ind w:left="0" w:leftChars="0" w:firstLine="0" w:firstLineChars="0"/>
        <w:jc w:val="center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Resumen súper simple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2"/>
        <w:gridCol w:w="5467"/>
      </w:tblGrid>
      <w:tr w14:paraId="62167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94AB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4"/>
                <w:szCs w:val="24"/>
                <w:lang w:val="en-US" w:eastAsia="zh-CN" w:bidi="ar"/>
              </w:rPr>
              <w:t>Situación</w:t>
            </w:r>
          </w:p>
        </w:tc>
        <w:tc>
          <w:tcPr>
            <w:tcW w:w="5422" w:type="dxa"/>
            <w:shd w:val="clear" w:color="auto" w:fill="auto"/>
            <w:vAlign w:val="center"/>
          </w:tcPr>
          <w:p w14:paraId="48BBD0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4"/>
                <w:szCs w:val="24"/>
                <w:lang w:val="en-US" w:eastAsia="zh-CN" w:bidi="ar"/>
              </w:rPr>
              <w:t>Cómo ayuda más la IA</w:t>
            </w:r>
          </w:p>
        </w:tc>
      </w:tr>
      <w:tr w14:paraId="1B16E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7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6B8F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Proyecto desde cero</w:t>
            </w:r>
          </w:p>
        </w:tc>
        <w:tc>
          <w:tcPr>
            <w:tcW w:w="5422" w:type="dxa"/>
            <w:shd w:val="clear" w:color="auto" w:fill="auto"/>
            <w:vAlign w:val="center"/>
          </w:tcPr>
          <w:p w14:paraId="079AC4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Organiza ideas y escribe código rápido</w:t>
            </w:r>
          </w:p>
        </w:tc>
      </w:tr>
      <w:tr w14:paraId="59EAF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7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596A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Proyecto viejo</w:t>
            </w:r>
          </w:p>
        </w:tc>
        <w:tc>
          <w:tcPr>
            <w:tcW w:w="5422" w:type="dxa"/>
            <w:shd w:val="clear" w:color="auto" w:fill="auto"/>
            <w:vAlign w:val="center"/>
          </w:tcPr>
          <w:p w14:paraId="5383C4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Explica, limpia y hace seguro el código</w:t>
            </w:r>
          </w:p>
        </w:tc>
      </w:tr>
      <w:tr w14:paraId="302556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A4C9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Revisar cambios</w:t>
            </w:r>
          </w:p>
        </w:tc>
        <w:tc>
          <w:tcPr>
            <w:tcW w:w="5422" w:type="dxa"/>
            <w:shd w:val="clear" w:color="auto" w:fill="auto"/>
            <w:vAlign w:val="center"/>
          </w:tcPr>
          <w:p w14:paraId="552F23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4"/>
                <w:szCs w:val="24"/>
                <w:lang w:val="en-US" w:eastAsia="zh-CN" w:bidi="ar"/>
              </w:rPr>
              <w:t>Detecta errores y resume todo</w:t>
            </w:r>
          </w:p>
        </w:tc>
      </w:tr>
    </w:tbl>
    <w:p w14:paraId="25F8C7EF">
      <w:pPr>
        <w:pStyle w:val="8"/>
        <w:spacing w:before="186"/>
        <w:rPr>
          <w:rFonts w:hint="default" w:ascii="Comic Sans MS" w:hAnsi="Comic Sans MS" w:cs="Comic Sans MS"/>
          <w:spacing w:val="-2"/>
          <w:lang w:val="es-ES"/>
        </w:rPr>
      </w:pPr>
    </w:p>
    <w:p w14:paraId="3FCA8B8D">
      <w:pPr>
        <w:pStyle w:val="2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¿Qué</w:t>
      </w:r>
      <w:r>
        <w:rPr>
          <w:rFonts w:hint="default" w:ascii="Comic Sans MS" w:hAnsi="Comic Sans MS" w:cs="Comic Sans MS"/>
          <w:spacing w:val="-5"/>
        </w:rPr>
        <w:t xml:space="preserve"> </w:t>
      </w:r>
      <w:r>
        <w:rPr>
          <w:rFonts w:hint="default" w:ascii="Comic Sans MS" w:hAnsi="Comic Sans MS" w:cs="Comic Sans MS"/>
        </w:rPr>
        <w:t>herramientas</w:t>
      </w:r>
      <w:r>
        <w:rPr>
          <w:rFonts w:hint="default" w:ascii="Comic Sans MS" w:hAnsi="Comic Sans MS" w:cs="Comic Sans MS"/>
          <w:spacing w:val="-2"/>
        </w:rPr>
        <w:t xml:space="preserve"> </w:t>
      </w:r>
      <w:r>
        <w:rPr>
          <w:rFonts w:hint="default" w:ascii="Comic Sans MS" w:hAnsi="Comic Sans MS" w:cs="Comic Sans MS"/>
        </w:rPr>
        <w:t>de</w:t>
      </w:r>
      <w:r>
        <w:rPr>
          <w:rFonts w:hint="default" w:ascii="Comic Sans MS" w:hAnsi="Comic Sans MS" w:cs="Comic Sans MS"/>
          <w:spacing w:val="-2"/>
        </w:rPr>
        <w:t xml:space="preserve"> </w:t>
      </w:r>
      <w:r>
        <w:rPr>
          <w:rFonts w:hint="default" w:ascii="Comic Sans MS" w:hAnsi="Comic Sans MS" w:cs="Comic Sans MS"/>
        </w:rPr>
        <w:t>IA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>mencionadas</w:t>
      </w:r>
      <w:r>
        <w:rPr>
          <w:rFonts w:hint="default" w:ascii="Comic Sans MS" w:hAnsi="Comic Sans MS" w:cs="Comic Sans MS"/>
          <w:spacing w:val="-1"/>
        </w:rPr>
        <w:t xml:space="preserve"> </w:t>
      </w:r>
      <w:r>
        <w:rPr>
          <w:rFonts w:hint="default" w:ascii="Comic Sans MS" w:hAnsi="Comic Sans MS" w:cs="Comic Sans MS"/>
        </w:rPr>
        <w:t>en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>el</w:t>
      </w:r>
      <w:r>
        <w:rPr>
          <w:rFonts w:hint="default" w:ascii="Comic Sans MS" w:hAnsi="Comic Sans MS" w:cs="Comic Sans MS"/>
          <w:spacing w:val="-1"/>
        </w:rPr>
        <w:t xml:space="preserve"> </w:t>
      </w:r>
      <w:r>
        <w:rPr>
          <w:rFonts w:hint="default" w:ascii="Comic Sans MS" w:hAnsi="Comic Sans MS" w:cs="Comic Sans MS"/>
        </w:rPr>
        <w:t>PPT</w:t>
      </w:r>
      <w:r>
        <w:rPr>
          <w:rFonts w:hint="default" w:ascii="Comic Sans MS" w:hAnsi="Comic Sans MS" w:cs="Comic Sans MS"/>
          <w:spacing w:val="-3"/>
        </w:rPr>
        <w:t xml:space="preserve"> </w:t>
      </w:r>
      <w:r>
        <w:rPr>
          <w:rFonts w:hint="default" w:ascii="Comic Sans MS" w:hAnsi="Comic Sans MS" w:cs="Comic Sans MS"/>
        </w:rPr>
        <w:t>te</w:t>
      </w:r>
      <w:r>
        <w:rPr>
          <w:rFonts w:hint="default" w:ascii="Comic Sans MS" w:hAnsi="Comic Sans MS" w:cs="Comic Sans MS"/>
          <w:spacing w:val="-2"/>
        </w:rPr>
        <w:t xml:space="preserve"> </w:t>
      </w:r>
      <w:r>
        <w:rPr>
          <w:rFonts w:hint="default" w:ascii="Comic Sans MS" w:hAnsi="Comic Sans MS" w:cs="Comic Sans MS"/>
        </w:rPr>
        <w:t>ayudarían</w:t>
      </w:r>
      <w:r>
        <w:rPr>
          <w:rFonts w:hint="default" w:ascii="Comic Sans MS" w:hAnsi="Comic Sans MS" w:cs="Comic Sans MS"/>
          <w:spacing w:val="-4"/>
        </w:rPr>
        <w:t xml:space="preserve"> </w:t>
      </w:r>
      <w:r>
        <w:rPr>
          <w:rFonts w:hint="default" w:ascii="Comic Sans MS" w:hAnsi="Comic Sans MS" w:cs="Comic Sans MS"/>
        </w:rPr>
        <w:t>y</w:t>
      </w:r>
      <w:r>
        <w:rPr>
          <w:rFonts w:hint="default" w:ascii="Comic Sans MS" w:hAnsi="Comic Sans MS" w:cs="Comic Sans MS"/>
          <w:spacing w:val="-1"/>
        </w:rPr>
        <w:t xml:space="preserve"> </w:t>
      </w:r>
      <w:r>
        <w:rPr>
          <w:rFonts w:hint="default" w:ascii="Comic Sans MS" w:hAnsi="Comic Sans MS" w:cs="Comic Sans MS"/>
          <w:spacing w:val="-2"/>
        </w:rPr>
        <w:t>cómo?</w:t>
      </w:r>
    </w:p>
    <w:p w14:paraId="5C101513">
      <w:pPr>
        <w:rPr>
          <w:rFonts w:hint="default" w:ascii="Comic Sans MS" w:hAnsi="Comic Sans MS" w:cs="Comic Sans MS"/>
          <w:sz w:val="24"/>
          <w:szCs w:val="24"/>
          <w:lang w:val="es-ES"/>
        </w:rPr>
      </w:pPr>
      <w:r>
        <w:rPr>
          <w:rFonts w:hint="default" w:ascii="Comic Sans MS" w:hAnsi="Comic Sans MS" w:cs="Comic Sans MS"/>
          <w:sz w:val="24"/>
          <w:szCs w:val="24"/>
          <w:lang w:val="es-ES"/>
        </w:rPr>
        <w:t>No tengo ni idea, se de que me habla pero no suelo utilizar ninguna.</w:t>
      </w:r>
    </w:p>
    <w:p w14:paraId="178E78F4">
      <w:pPr>
        <w:rPr>
          <w:rFonts w:hint="default" w:ascii="Comic Sans MS" w:hAnsi="Comic Sans MS" w:cs="Comic Sans MS"/>
          <w:sz w:val="24"/>
          <w:szCs w:val="24"/>
          <w:lang w:val="es-ES"/>
        </w:rPr>
      </w:pPr>
    </w:p>
    <w:p w14:paraId="06551B94">
      <w:pPr>
        <w:rPr>
          <w:rFonts w:hint="default" w:ascii="Comic Sans MS" w:hAnsi="Comic Sans MS" w:cs="Comic Sans MS"/>
          <w:sz w:val="24"/>
          <w:szCs w:val="24"/>
        </w:rPr>
      </w:pPr>
    </w:p>
    <w:p w14:paraId="10D4ED8E">
      <w:pPr>
        <w:spacing w:before="2"/>
        <w:ind w:left="28" w:right="0" w:firstLine="0"/>
        <w:jc w:val="center"/>
        <w:rPr>
          <w:b/>
          <w:sz w:val="24"/>
        </w:rPr>
      </w:pPr>
    </w:p>
    <w:p w14:paraId="13E3CFDC">
      <w:pPr>
        <w:spacing w:before="2"/>
        <w:ind w:left="28" w:right="0" w:firstLine="0"/>
        <w:jc w:val="center"/>
        <w:rPr>
          <w:b/>
          <w:sz w:val="24"/>
        </w:rPr>
      </w:pPr>
    </w:p>
    <w:p w14:paraId="65FA7B28">
      <w:pPr>
        <w:spacing w:before="2"/>
        <w:ind w:left="28" w:right="0" w:firstLine="0"/>
        <w:jc w:val="center"/>
        <w:rPr>
          <w:b/>
          <w:sz w:val="24"/>
        </w:rPr>
      </w:pPr>
    </w:p>
    <w:p w14:paraId="63227704">
      <w:pPr>
        <w:spacing w:before="2"/>
        <w:ind w:left="28" w:right="0" w:firstLine="0"/>
        <w:jc w:val="center"/>
        <w:rPr>
          <w:b/>
          <w:sz w:val="24"/>
        </w:rPr>
      </w:pPr>
    </w:p>
    <w:p w14:paraId="48207EDA">
      <w:pPr>
        <w:spacing w:before="2"/>
        <w:ind w:left="28" w:right="0" w:firstLine="0"/>
        <w:jc w:val="center"/>
        <w:rPr>
          <w:b/>
          <w:sz w:val="24"/>
        </w:rPr>
      </w:pPr>
    </w:p>
    <w:p w14:paraId="367FE8B8">
      <w:pPr>
        <w:spacing w:before="2"/>
        <w:ind w:left="28" w:right="0" w:firstLine="0"/>
        <w:jc w:val="center"/>
        <w:rPr>
          <w:b/>
          <w:sz w:val="24"/>
        </w:rPr>
      </w:pPr>
    </w:p>
    <w:p w14:paraId="413529AF">
      <w:pPr>
        <w:spacing w:before="2"/>
        <w:ind w:left="28" w:right="0" w:firstLine="0"/>
        <w:jc w:val="center"/>
        <w:rPr>
          <w:b/>
          <w:sz w:val="24"/>
        </w:rPr>
      </w:pPr>
    </w:p>
    <w:p w14:paraId="39CF378F">
      <w:pPr>
        <w:spacing w:before="2"/>
        <w:ind w:left="28" w:right="0" w:firstLine="0"/>
        <w:jc w:val="center"/>
        <w:rPr>
          <w:b/>
          <w:sz w:val="24"/>
        </w:rPr>
      </w:pPr>
    </w:p>
    <w:p w14:paraId="7E8A2F56">
      <w:pPr>
        <w:spacing w:before="2"/>
        <w:ind w:left="28" w:right="0" w:firstLine="0"/>
        <w:jc w:val="center"/>
        <w:rPr>
          <w:b/>
          <w:sz w:val="24"/>
        </w:rPr>
      </w:pPr>
      <w:r>
        <w:rPr>
          <w:b/>
          <w:sz w:val="24"/>
        </w:rPr>
        <w:t>EJERCICIO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"VENTAJAS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RIESGOS"</w:t>
      </w:r>
    </w:p>
    <w:p w14:paraId="3F4544FF">
      <w:pPr>
        <w:pStyle w:val="8"/>
        <w:spacing w:before="318"/>
        <w:rPr>
          <w:b/>
        </w:rPr>
      </w:pPr>
      <w:r>
        <w:rPr>
          <w:b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448945</wp:posOffset>
                </wp:positionV>
                <wp:extent cx="5437505" cy="1029335"/>
                <wp:effectExtent l="0" t="0" r="10795" b="0"/>
                <wp:wrapNone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7505" cy="1029335"/>
                          <a:chOff x="0" y="0"/>
                          <a:chExt cx="5437505" cy="1029335"/>
                        </a:xfrm>
                      </wpg:grpSpPr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9610" y="0"/>
                            <a:ext cx="891184" cy="7785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0" y="780541"/>
                            <a:ext cx="543750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7505" h="242570">
                                <a:moveTo>
                                  <a:pt x="5436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2316"/>
                                </a:lnTo>
                                <a:lnTo>
                                  <a:pt x="5436997" y="242316"/>
                                </a:lnTo>
                                <a:lnTo>
                                  <a:pt x="5436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1022858"/>
                            <a:ext cx="54375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7505" h="6350">
                                <a:moveTo>
                                  <a:pt x="5436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436997" y="6096"/>
                                </a:lnTo>
                                <a:lnTo>
                                  <a:pt x="5436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780541"/>
                            <a:ext cx="5437505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1759C7">
                              <w:pPr>
                                <w:spacing w:before="2"/>
                                <w:ind w:left="28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EJERCICIO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4: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"VENTAJAS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VS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RIESGOS"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" o:spid="_x0000_s1026" o:spt="203" style="position:absolute;left:0pt;margin-left:83.65pt;margin-top:35.35pt;height:81.05pt;width:428.15pt;mso-position-horizontal-relative:page;mso-position-vertical-relative:page;z-index:-251657216;mso-width-relative:page;mso-height-relative:page;" coordsize="5437505,1029335" o:gfxdata="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">
                <o:lock v:ext="edit" aspectratio="f"/>
                <v:shape id="Image 46" o:spid="_x0000_s1026" o:spt="75" type="#_x0000_t75" style="position:absolute;left:4399610;top:0;height:778509;width:891184;" filled="f" o:preferrelative="t" stroked="f" coordsize="21600,21600" o:gfxdata="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Iwqsa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  <v:shape id="Graphic 47" o:spid="_x0000_s1026" o:spt="100" style="position:absolute;left:0;top:780541;height:242570;width:5437505;" fillcolor="#EC7C30" filled="t" stroked="f" coordsize="5437505,242570" o:gfxdata="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ssxdvQAA&#10;ANsAAAAPAAAAAAAAAAEAIAAAACIAAABkcnMvZG93bnJldi54bWxQSwECFAAUAAAACACHTuJAMy8F&#10;njsAAAA5AAAAEAAAAAAAAAABACAAAAAMAQAAZHJzL3NoYXBleG1sLnhtbFBLBQYAAAAABgAGAFsB&#10;AAC2AwAAAAA=&#10;" path="m5436997,0l0,0,0,242316,5436997,242316,54369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0;top:1022858;height:6350;width:5437505;" fillcolor="#000000" filled="t" stroked="f" coordsize="5437505,6350" o:gfxdata="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cK91u5AAAA2wAA&#10;AA8AAAAAAAAAAQAgAAAAIgAAAGRycy9kb3ducmV2LnhtbFBLAQIUABQAAAAIAIdO4kAzLwWeOwAA&#10;ADkAAAAQAAAAAAAAAAEAIAAAAAgBAABkcnMvc2hhcGV4bWwueG1sUEsFBgAAAAAGAAYAWwEAALID&#10;AAAAAA==&#10;" path="m5436997,0l0,0,0,6096,5436997,6096,54369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9" o:spid="_x0000_s1026" o:spt="202" type="#_x0000_t202" style="position:absolute;left:0;top:780541;height:242570;width:5437505;" filled="f" stroked="f" coordsize="21600,21600" o:gfxdata="UEsDBAoAAAAAAIdO4kAAAAAAAAAAAAAAAAAEAAAAZHJzL1BLAwQUAAAACACHTuJAiIN3OL0AAADb&#10;AAAADwAAAGRycy9kb3ducmV2LnhtbEWPQWsCMRSE74L/ITyhN00sRe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g3c4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1759C7">
                        <w:pPr>
                          <w:spacing w:before="2"/>
                          <w:ind w:left="28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EJERCICIO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4: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"VENTAJAS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VS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RIESGOS"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5663958">
      <w:pPr>
        <w:pStyle w:val="8"/>
        <w:ind w:left="1561"/>
      </w:pPr>
      <w:r>
        <w:rPr>
          <w:b/>
        </w:rPr>
        <w:t>Objetivo:</w:t>
      </w:r>
      <w:r>
        <w:rPr>
          <w:b/>
          <w:spacing w:val="-33"/>
        </w:rPr>
        <w:t xml:space="preserve"> </w:t>
      </w:r>
      <w:r>
        <w:t>Evaluar</w:t>
      </w:r>
      <w:r>
        <w:rPr>
          <w:spacing w:val="-7"/>
        </w:rPr>
        <w:t xml:space="preserve"> </w:t>
      </w:r>
      <w:r>
        <w:t>críticamente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impacto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rPr>
          <w:spacing w:val="-5"/>
        </w:rPr>
        <w:t>IA</w:t>
      </w:r>
    </w:p>
    <w:p w14:paraId="4AAC5B99">
      <w:pPr>
        <w:pStyle w:val="2"/>
        <w:spacing w:before="187"/>
      </w:pPr>
      <w:r>
        <w:rPr>
          <w:spacing w:val="-2"/>
        </w:rPr>
        <w:t>Instrucciones:</w:t>
      </w:r>
    </w:p>
    <w:p w14:paraId="336F3E8D">
      <w:pPr>
        <w:pStyle w:val="8"/>
        <w:spacing w:before="186"/>
        <w:ind w:left="1561"/>
      </w:pPr>
      <w:r>
        <w:t>Crea</w:t>
      </w:r>
      <w:r>
        <w:rPr>
          <w:spacing w:val="-4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tabla</w:t>
      </w:r>
      <w:r>
        <w:rPr>
          <w:spacing w:val="-1"/>
        </w:rPr>
        <w:t xml:space="preserve"> </w:t>
      </w:r>
      <w:r>
        <w:rPr>
          <w:spacing w:val="-2"/>
        </w:rPr>
        <w:t>comparativa:</w:t>
      </w:r>
    </w:p>
    <w:tbl>
      <w:tblPr>
        <w:tblStyle w:val="4"/>
        <w:tblpPr w:leftFromText="180" w:rightFromText="180" w:vertAnchor="text" w:horzAnchor="page" w:tblpX="619" w:tblpY="182"/>
        <w:tblOverlap w:val="never"/>
        <w:tblW w:w="1031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90"/>
        <w:gridCol w:w="3191"/>
        <w:gridCol w:w="4437"/>
      </w:tblGrid>
      <w:tr w14:paraId="1CDB15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4" w:hRule="atLeast"/>
        </w:trPr>
        <w:tc>
          <w:tcPr>
            <w:tcW w:w="2690" w:type="dxa"/>
          </w:tcPr>
          <w:p w14:paraId="4E69B76D">
            <w:pPr>
              <w:pStyle w:val="10"/>
              <w:spacing w:before="330"/>
              <w:rPr>
                <w:b/>
                <w:sz w:val="24"/>
              </w:rPr>
            </w:pPr>
            <w:r>
              <w:rPr>
                <w:b/>
                <w:sz w:val="24"/>
              </w:rPr>
              <w:t>VENTAJA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usar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7"/>
                <w:sz w:val="24"/>
              </w:rPr>
              <w:t>IA</w:t>
            </w:r>
          </w:p>
        </w:tc>
        <w:tc>
          <w:tcPr>
            <w:tcW w:w="3191" w:type="dxa"/>
          </w:tcPr>
          <w:p w14:paraId="3CC658E0">
            <w:pPr>
              <w:pStyle w:val="10"/>
              <w:spacing w:before="330"/>
              <w:ind w:left="239"/>
              <w:rPr>
                <w:b/>
                <w:sz w:val="24"/>
              </w:rPr>
            </w:pPr>
            <w:r>
              <w:rPr>
                <w:b/>
                <w:sz w:val="24"/>
              </w:rPr>
              <w:t>RIESGO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</w:t>
            </w:r>
            <w:r>
              <w:rPr>
                <w:b/>
                <w:spacing w:val="-2"/>
                <w:sz w:val="24"/>
              </w:rPr>
              <w:t xml:space="preserve"> PROBLEMA</w:t>
            </w:r>
          </w:p>
        </w:tc>
        <w:tc>
          <w:tcPr>
            <w:tcW w:w="4437" w:type="dxa"/>
          </w:tcPr>
          <w:p w14:paraId="38067556">
            <w:pPr>
              <w:pStyle w:val="10"/>
              <w:spacing w:before="150" w:line="259" w:lineRule="auto"/>
              <w:ind w:left="240" w:right="333"/>
              <w:rPr>
                <w:b/>
                <w:sz w:val="24"/>
              </w:rPr>
            </w:pPr>
            <w:r>
              <w:rPr>
                <w:b/>
                <w:sz w:val="24"/>
              </w:rPr>
              <w:t>¿Cómo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z w:val="24"/>
              </w:rPr>
              <w:t>mitigar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el </w:t>
            </w:r>
            <w:r>
              <w:rPr>
                <w:b/>
                <w:spacing w:val="-2"/>
                <w:sz w:val="24"/>
              </w:rPr>
              <w:t>riesgo?</w:t>
            </w:r>
          </w:p>
        </w:tc>
      </w:tr>
      <w:tr w14:paraId="579D3B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3" w:hRule="atLeast"/>
        </w:trPr>
        <w:tc>
          <w:tcPr>
            <w:tcW w:w="2690" w:type="dxa"/>
          </w:tcPr>
          <w:p w14:paraId="60192040">
            <w:pPr>
              <w:pStyle w:val="10"/>
              <w:spacing w:before="148" w:line="259" w:lineRule="auto"/>
              <w:rPr>
                <w:sz w:val="24"/>
              </w:rPr>
            </w:pPr>
            <w:r>
              <w:rPr>
                <w:b/>
                <w:sz w:val="24"/>
              </w:rPr>
              <w:t>Acelera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>tareas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repetitivas</w:t>
            </w:r>
            <w:r>
              <w:rPr>
                <w:b/>
                <w:spacing w:val="-33"/>
                <w:sz w:val="24"/>
              </w:rPr>
              <w:t xml:space="preserve"> </w:t>
            </w:r>
            <w:r>
              <w:rPr>
                <w:sz w:val="24"/>
              </w:rPr>
              <w:t xml:space="preserve">(ej: </w:t>
            </w:r>
            <w:r>
              <w:rPr>
                <w:spacing w:val="-2"/>
                <w:sz w:val="24"/>
              </w:rPr>
              <w:t>boilerplate)</w:t>
            </w:r>
          </w:p>
        </w:tc>
        <w:tc>
          <w:tcPr>
            <w:tcW w:w="3191" w:type="dxa"/>
          </w:tcPr>
          <w:p w14:paraId="12827C07">
            <w:pPr>
              <w:pStyle w:val="10"/>
              <w:spacing w:before="148" w:line="259" w:lineRule="auto"/>
              <w:ind w:left="239"/>
              <w:rPr>
                <w:sz w:val="24"/>
              </w:rPr>
            </w:pPr>
            <w:r>
              <w:rPr>
                <w:sz w:val="24"/>
              </w:rPr>
              <w:t>Podría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generar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código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genérico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optimizado</w:t>
            </w:r>
          </w:p>
        </w:tc>
        <w:tc>
          <w:tcPr>
            <w:tcW w:w="4437" w:type="dxa"/>
          </w:tcPr>
          <w:p w14:paraId="362B2F37">
            <w:pPr>
              <w:pStyle w:val="10"/>
              <w:ind w:left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Resvisar y adaptar el codigo generado manualmente. Tambien podemos optimizar el codigo cuando sea necesario.</w:t>
            </w:r>
          </w:p>
        </w:tc>
      </w:tr>
      <w:tr w14:paraId="14765F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4" w:hRule="atLeast"/>
        </w:trPr>
        <w:tc>
          <w:tcPr>
            <w:tcW w:w="2690" w:type="dxa"/>
          </w:tcPr>
          <w:p w14:paraId="02C7ECB3">
            <w:pPr>
              <w:pStyle w:val="10"/>
              <w:spacing w:before="150" w:line="259" w:lineRule="auto"/>
              <w:rPr>
                <w:sz w:val="24"/>
              </w:rPr>
            </w:pPr>
            <w:r>
              <w:rPr>
                <w:b/>
                <w:sz w:val="24"/>
              </w:rPr>
              <w:t>Mejora</w:t>
            </w:r>
            <w:r>
              <w:rPr>
                <w:b/>
                <w:spacing w:val="-21"/>
                <w:sz w:val="24"/>
              </w:rPr>
              <w:t xml:space="preserve"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seguridad</w:t>
            </w:r>
            <w:r>
              <w:rPr>
                <w:b/>
                <w:spacing w:val="-34"/>
                <w:sz w:val="24"/>
              </w:rPr>
              <w:t xml:space="preserve"> </w:t>
            </w:r>
            <w:r>
              <w:rPr>
                <w:sz w:val="24"/>
              </w:rPr>
              <w:t xml:space="preserve">(detecta </w:t>
            </w:r>
            <w:r>
              <w:rPr>
                <w:spacing w:val="-2"/>
                <w:sz w:val="24"/>
              </w:rPr>
              <w:t>vulnerabilidades)</w:t>
            </w:r>
          </w:p>
        </w:tc>
        <w:tc>
          <w:tcPr>
            <w:tcW w:w="3191" w:type="dxa"/>
          </w:tcPr>
          <w:p w14:paraId="3AF1C6F1">
            <w:pPr>
              <w:pStyle w:val="10"/>
              <w:spacing w:before="150" w:line="259" w:lineRule="auto"/>
              <w:ind w:left="239" w:right="224"/>
              <w:rPr>
                <w:sz w:val="24"/>
              </w:rPr>
            </w:pPr>
            <w:r>
              <w:rPr>
                <w:sz w:val="24"/>
              </w:rPr>
              <w:t>Confianza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excesiva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(falsos </w:t>
            </w:r>
            <w:r>
              <w:rPr>
                <w:spacing w:val="-2"/>
                <w:sz w:val="24"/>
              </w:rPr>
              <w:t>negativos)</w:t>
            </w:r>
          </w:p>
        </w:tc>
        <w:tc>
          <w:tcPr>
            <w:tcW w:w="4437" w:type="dxa"/>
          </w:tcPr>
          <w:p w14:paraId="660F444D">
            <w:pPr>
              <w:pStyle w:val="10"/>
              <w:ind w:left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Tendremos que usar la IA como apoyo, no como unica herramienta y combinarlas con auditorias manuales y herramientas especializadas.</w:t>
            </w:r>
          </w:p>
        </w:tc>
      </w:tr>
      <w:tr w14:paraId="2854CF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4" w:hRule="atLeast"/>
        </w:trPr>
        <w:tc>
          <w:tcPr>
            <w:tcW w:w="2690" w:type="dxa"/>
          </w:tcPr>
          <w:p w14:paraId="1F47E965">
            <w:pPr>
              <w:pStyle w:val="10"/>
              <w:spacing w:before="330"/>
              <w:rPr>
                <w:b/>
                <w:sz w:val="24"/>
              </w:rPr>
            </w:pPr>
            <w:r>
              <w:rPr>
                <w:b/>
                <w:sz w:val="24"/>
              </w:rPr>
              <w:t>Genera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documentación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automática</w:t>
            </w:r>
          </w:p>
        </w:tc>
        <w:tc>
          <w:tcPr>
            <w:tcW w:w="3191" w:type="dxa"/>
          </w:tcPr>
          <w:p w14:paraId="70C21C7A">
            <w:pPr>
              <w:pStyle w:val="10"/>
              <w:spacing w:before="150" w:line="259" w:lineRule="auto"/>
              <w:ind w:left="239" w:right="224"/>
              <w:rPr>
                <w:sz w:val="24"/>
              </w:rPr>
            </w:pPr>
            <w:r>
              <w:rPr>
                <w:sz w:val="24"/>
              </w:rPr>
              <w:t>Documentación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superficial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o </w:t>
            </w:r>
            <w:r>
              <w:rPr>
                <w:spacing w:val="-2"/>
                <w:sz w:val="24"/>
              </w:rPr>
              <w:t>incorrecta</w:t>
            </w:r>
          </w:p>
        </w:tc>
        <w:tc>
          <w:tcPr>
            <w:tcW w:w="4437" w:type="dxa"/>
          </w:tcPr>
          <w:p w14:paraId="0CC2B4EA">
            <w:pPr>
              <w:pStyle w:val="10"/>
              <w:ind w:left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Verificar la documentacion que nos genere para, asi validar lo que la app hace realmente.</w:t>
            </w: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br w:type="textWrapping"/>
            </w: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Podremos mantenerla actualizada manualmente cuando sea necesario.</w:t>
            </w:r>
          </w:p>
        </w:tc>
      </w:tr>
      <w:tr w14:paraId="0AD05F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2" w:hRule="atLeast"/>
        </w:trPr>
        <w:tc>
          <w:tcPr>
            <w:tcW w:w="2690" w:type="dxa"/>
          </w:tcPr>
          <w:p w14:paraId="7E6DD18E">
            <w:pPr>
              <w:pStyle w:val="10"/>
              <w:spacing w:before="331"/>
              <w:rPr>
                <w:b/>
                <w:sz w:val="24"/>
              </w:rPr>
            </w:pPr>
            <w:r>
              <w:rPr>
                <w:b/>
                <w:sz w:val="24"/>
              </w:rPr>
              <w:t>Ayuda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en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testing</w:t>
            </w:r>
          </w:p>
        </w:tc>
        <w:tc>
          <w:tcPr>
            <w:tcW w:w="3191" w:type="dxa"/>
          </w:tcPr>
          <w:p w14:paraId="0A882B0A">
            <w:pPr>
              <w:pStyle w:val="10"/>
              <w:spacing w:before="148" w:line="259" w:lineRule="auto"/>
              <w:ind w:left="239" w:right="224"/>
              <w:rPr>
                <w:sz w:val="24"/>
              </w:rPr>
            </w:pPr>
            <w:r>
              <w:rPr>
                <w:sz w:val="24"/>
              </w:rPr>
              <w:t>Tests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cubren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casos realmente importantes</w:t>
            </w:r>
          </w:p>
        </w:tc>
        <w:tc>
          <w:tcPr>
            <w:tcW w:w="4437" w:type="dxa"/>
          </w:tcPr>
          <w:p w14:paraId="4053C6B3">
            <w:pPr>
              <w:pStyle w:val="10"/>
              <w:ind w:left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 xml:space="preserve"> Revisaremos los test existente para comprobar que todo vaya bien, a esto le añadiremos mas pruebas basandonos en escenarios reales.</w:t>
            </w:r>
          </w:p>
        </w:tc>
      </w:tr>
      <w:tr w14:paraId="2B9279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4" w:hRule="atLeast"/>
        </w:trPr>
        <w:tc>
          <w:tcPr>
            <w:tcW w:w="2690" w:type="dxa"/>
          </w:tcPr>
          <w:p w14:paraId="76C5A80B">
            <w:pPr>
              <w:pStyle w:val="10"/>
              <w:spacing w:before="330"/>
              <w:rPr>
                <w:b/>
                <w:sz w:val="24"/>
              </w:rPr>
            </w:pPr>
            <w:r>
              <w:rPr>
                <w:b/>
                <w:sz w:val="24"/>
              </w:rPr>
              <w:t>Asiste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en</w:t>
            </w:r>
            <w:r>
              <w:rPr>
                <w:b/>
                <w:spacing w:val="-2"/>
                <w:sz w:val="24"/>
              </w:rPr>
              <w:t xml:space="preserve"> refactorización</w:t>
            </w:r>
          </w:p>
        </w:tc>
        <w:tc>
          <w:tcPr>
            <w:tcW w:w="3191" w:type="dxa"/>
          </w:tcPr>
          <w:p w14:paraId="5377881E">
            <w:pPr>
              <w:pStyle w:val="10"/>
              <w:spacing w:before="150" w:line="259" w:lineRule="auto"/>
              <w:ind w:left="239"/>
              <w:rPr>
                <w:sz w:val="24"/>
              </w:rPr>
            </w:pPr>
            <w:r>
              <w:rPr>
                <w:sz w:val="24"/>
              </w:rPr>
              <w:t>Cambios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rompen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funcionalidad </w:t>
            </w:r>
            <w:r>
              <w:rPr>
                <w:spacing w:val="-2"/>
                <w:sz w:val="24"/>
              </w:rPr>
              <w:t>existente</w:t>
            </w:r>
          </w:p>
        </w:tc>
        <w:tc>
          <w:tcPr>
            <w:tcW w:w="4437" w:type="dxa"/>
          </w:tcPr>
          <w:p w14:paraId="6C53299A">
            <w:pPr>
              <w:pStyle w:val="10"/>
              <w:ind w:left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Aqui nos apoyaremos en test automaticos antes y despues refactorizar por lo tanto revisaremos los cambio realizados.</w:t>
            </w:r>
          </w:p>
        </w:tc>
      </w:tr>
    </w:tbl>
    <w:p w14:paraId="6D3F8C24">
      <w:pPr>
        <w:pStyle w:val="8"/>
        <w:spacing w:before="5" w:after="1"/>
        <w:rPr>
          <w:sz w:val="13"/>
        </w:rPr>
      </w:pPr>
    </w:p>
    <w:p w14:paraId="07F97974">
      <w:pPr>
        <w:pStyle w:val="2"/>
        <w:spacing w:before="3"/>
      </w:pPr>
      <w:r>
        <w:t>Pregunta</w:t>
      </w:r>
      <w:r>
        <w:rPr>
          <w:spacing w:val="-7"/>
        </w:rPr>
        <w:t xml:space="preserve"> </w:t>
      </w:r>
      <w:r>
        <w:rPr>
          <w:spacing w:val="-2"/>
        </w:rPr>
        <w:t>crítica:</w:t>
      </w:r>
    </w:p>
    <w:p w14:paraId="17FFC4BF">
      <w:pPr>
        <w:pStyle w:val="8"/>
        <w:spacing w:before="186" w:line="259" w:lineRule="auto"/>
        <w:ind w:left="1561" w:right="1545"/>
      </w:pPr>
      <w:r>
        <w:t>"Si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IA</w:t>
      </w:r>
      <w:r>
        <w:rPr>
          <w:spacing w:val="-4"/>
        </w:rPr>
        <w:t xml:space="preserve"> </w:t>
      </w:r>
      <w:r>
        <w:t>puede</w:t>
      </w:r>
      <w:r>
        <w:rPr>
          <w:spacing w:val="-3"/>
        </w:rPr>
        <w:t xml:space="preserve"> </w:t>
      </w:r>
      <w:r>
        <w:t>hacer</w:t>
      </w:r>
      <w:r>
        <w:rPr>
          <w:spacing w:val="-4"/>
        </w:rPr>
        <w:t xml:space="preserve"> </w:t>
      </w:r>
      <w:r>
        <w:t>tanto...</w:t>
      </w:r>
      <w:r>
        <w:rPr>
          <w:spacing w:val="-3"/>
        </w:rPr>
        <w:t xml:space="preserve"> </w:t>
      </w:r>
      <w:r>
        <w:t>¿qué</w:t>
      </w:r>
      <w:r>
        <w:rPr>
          <w:spacing w:val="-3"/>
        </w:rPr>
        <w:t xml:space="preserve"> </w:t>
      </w:r>
      <w:r>
        <w:t>valor</w:t>
      </w:r>
      <w:r>
        <w:rPr>
          <w:spacing w:val="-4"/>
        </w:rPr>
        <w:t xml:space="preserve"> </w:t>
      </w:r>
      <w:r>
        <w:t>añade</w:t>
      </w:r>
      <w:r>
        <w:rPr>
          <w:spacing w:val="-3"/>
        </w:rPr>
        <w:t xml:space="preserve"> </w:t>
      </w:r>
      <w:r>
        <w:t>realmente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 xml:space="preserve">programador </w:t>
      </w:r>
      <w:r>
        <w:rPr>
          <w:spacing w:val="-2"/>
        </w:rPr>
        <w:t>humano?"</w:t>
      </w:r>
    </w:p>
    <w:p w14:paraId="234ED3EC">
      <w:pPr>
        <w:pStyle w:val="8"/>
        <w:rPr>
          <w:rFonts w:hint="default" w:ascii="Comic Sans MS" w:hAnsi="Comic Sans MS" w:cs="Comic Sans MS"/>
          <w:b w:val="0"/>
          <w:bCs w:val="0"/>
          <w:sz w:val="24"/>
          <w:szCs w:val="24"/>
          <w:lang w:val="es-ES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s-ES"/>
        </w:rPr>
        <w:t>Mucho ya que si los programadores la IA no existiera...</w:t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s-ES"/>
        </w:rPr>
        <w:br w:type="textWrapping"/>
      </w: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s-ES"/>
        </w:rPr>
        <w:t xml:space="preserve">Nosotros como sere humanos tenemos razonamiento y criterio. La IA, no. No podemos negar que la IA es una herramienta muy potente pero no entiende algunas cosa muy bien y otras se le da de maravilla. </w:t>
      </w:r>
    </w:p>
    <w:p w14:paraId="2A2B0135">
      <w:pPr>
        <w:pStyle w:val="8"/>
        <w:rPr>
          <w:rFonts w:hint="default" w:ascii="Comic Sans MS" w:hAnsi="Comic Sans MS" w:cs="Comic Sans MS"/>
          <w:b w:val="0"/>
          <w:bCs w:val="0"/>
          <w:sz w:val="24"/>
          <w:szCs w:val="24"/>
          <w:lang w:val="es-ES"/>
        </w:rPr>
      </w:pPr>
      <w:r>
        <w:rPr>
          <w:rFonts w:hint="default" w:ascii="Comic Sans MS" w:hAnsi="Comic Sans MS" w:cs="Comic Sans MS"/>
          <w:b w:val="0"/>
          <w:bCs w:val="0"/>
          <w:sz w:val="24"/>
          <w:szCs w:val="24"/>
          <w:lang w:val="es-ES"/>
        </w:rPr>
        <w:t xml:space="preserve">Nosotros como programador no competimos con ella, mas bien la dirigimos EJ: La IA nos escribe el codigo, pero nosotros construiremos soluciones... solo que no sabemos aveces como hacerlo de manera efectiva. </w:t>
      </w:r>
    </w:p>
    <w:p w14:paraId="0FE19101">
      <w:pPr>
        <w:pStyle w:val="8"/>
        <w:rPr>
          <w:rFonts w:hint="default" w:ascii="Comic Sans MS" w:hAnsi="Comic Sans MS" w:cs="Comic Sans MS"/>
          <w:sz w:val="24"/>
          <w:szCs w:val="24"/>
        </w:rPr>
      </w:pPr>
    </w:p>
    <w:p w14:paraId="23F34086">
      <w:pPr>
        <w:pStyle w:val="8"/>
        <w:rPr>
          <w:sz w:val="20"/>
        </w:rPr>
      </w:pPr>
    </w:p>
    <w:p w14:paraId="5224BBA2">
      <w:pPr>
        <w:pStyle w:val="8"/>
        <w:rPr>
          <w:sz w:val="20"/>
        </w:rPr>
      </w:pPr>
    </w:p>
    <w:p w14:paraId="59A63B93">
      <w:pPr>
        <w:spacing w:before="18"/>
        <w:ind w:left="108" w:right="0" w:firstLine="0"/>
        <w:jc w:val="center"/>
        <w:rPr>
          <w:b/>
          <w:color w:val="000000"/>
          <w:spacing w:val="-5"/>
          <w:sz w:val="24"/>
        </w:rPr>
      </w:pPr>
      <w:r>
        <w:rPr>
          <w:b/>
          <w:color w:val="000000"/>
          <w:sz w:val="24"/>
        </w:rPr>
        <w:t>EJERCICIO</w:t>
      </w:r>
      <w:r>
        <w:rPr>
          <w:b/>
          <w:color w:val="000000"/>
          <w:spacing w:val="-2"/>
          <w:sz w:val="24"/>
        </w:rPr>
        <w:t xml:space="preserve"> </w:t>
      </w:r>
      <w:r>
        <w:rPr>
          <w:b/>
          <w:color w:val="000000"/>
          <w:sz w:val="24"/>
        </w:rPr>
        <w:t>5:</w:t>
      </w:r>
      <w:r>
        <w:rPr>
          <w:b/>
          <w:color w:val="000000"/>
          <w:spacing w:val="-3"/>
          <w:sz w:val="24"/>
        </w:rPr>
        <w:t xml:space="preserve"> </w:t>
      </w:r>
      <w:r>
        <w:rPr>
          <w:b/>
          <w:color w:val="000000"/>
          <w:sz w:val="24"/>
        </w:rPr>
        <w:t>"TU</w:t>
      </w:r>
      <w:r>
        <w:rPr>
          <w:b/>
          <w:color w:val="000000"/>
          <w:spacing w:val="-2"/>
          <w:sz w:val="24"/>
        </w:rPr>
        <w:t xml:space="preserve"> </w:t>
      </w:r>
      <w:r>
        <w:rPr>
          <w:b/>
          <w:color w:val="000000"/>
          <w:sz w:val="24"/>
        </w:rPr>
        <w:t>PLAN</w:t>
      </w:r>
      <w:r>
        <w:rPr>
          <w:b/>
          <w:color w:val="000000"/>
          <w:spacing w:val="-4"/>
          <w:sz w:val="24"/>
        </w:rPr>
        <w:t xml:space="preserve"> </w:t>
      </w:r>
      <w:r>
        <w:rPr>
          <w:b/>
          <w:color w:val="000000"/>
          <w:sz w:val="24"/>
        </w:rPr>
        <w:t>DE</w:t>
      </w:r>
      <w:r>
        <w:rPr>
          <w:b/>
          <w:color w:val="000000"/>
          <w:spacing w:val="-3"/>
          <w:sz w:val="24"/>
        </w:rPr>
        <w:t xml:space="preserve"> </w:t>
      </w:r>
      <w:r>
        <w:rPr>
          <w:b/>
          <w:color w:val="000000"/>
          <w:sz w:val="24"/>
        </w:rPr>
        <w:t>ADOPCIÓN</w:t>
      </w:r>
      <w:r>
        <w:rPr>
          <w:b/>
          <w:color w:val="000000"/>
          <w:spacing w:val="-3"/>
          <w:sz w:val="24"/>
        </w:rPr>
        <w:t xml:space="preserve"> </w:t>
      </w:r>
      <w:r>
        <w:rPr>
          <w:b/>
          <w:color w:val="000000"/>
          <w:sz w:val="24"/>
        </w:rPr>
        <w:t>DE</w:t>
      </w:r>
      <w:r>
        <w:rPr>
          <w:b/>
          <w:color w:val="000000"/>
          <w:spacing w:val="-1"/>
          <w:sz w:val="24"/>
        </w:rPr>
        <w:t xml:space="preserve"> </w:t>
      </w:r>
      <w:r>
        <w:rPr>
          <w:b/>
          <w:color w:val="000000"/>
          <w:spacing w:val="-5"/>
          <w:sz w:val="24"/>
        </w:rPr>
        <w:t>IA"</w:t>
      </w:r>
    </w:p>
    <w:p w14:paraId="4D4391C2">
      <w:pPr>
        <w:spacing w:before="18"/>
        <w:ind w:left="108" w:right="0" w:firstLine="0"/>
        <w:jc w:val="both"/>
        <w:rPr>
          <w:b/>
          <w:color w:val="000000"/>
          <w:spacing w:val="-5"/>
          <w:sz w:val="24"/>
        </w:rPr>
      </w:pPr>
    </w:p>
    <w:p w14:paraId="23CD0A7D">
      <w:pPr>
        <w:pStyle w:val="8"/>
        <w:spacing w:before="129"/>
        <w:ind w:left="1561"/>
      </w:pPr>
      <w:r>
        <w:rPr>
          <w:b/>
        </w:rPr>
        <w:t>Objetivo:</w:t>
      </w:r>
      <w:r>
        <w:rPr>
          <w:b/>
          <w:spacing w:val="-35"/>
        </w:rPr>
        <w:t xml:space="preserve"> </w:t>
      </w:r>
      <w:r>
        <w:t>Diseñar</w:t>
      </w:r>
      <w:r>
        <w:rPr>
          <w:spacing w:val="-6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estrategia</w:t>
      </w:r>
      <w:r>
        <w:rPr>
          <w:spacing w:val="-2"/>
        </w:rPr>
        <w:t xml:space="preserve"> personal/profesional</w:t>
      </w:r>
    </w:p>
    <w:p w14:paraId="3330E9D5">
      <w:pPr>
        <w:pStyle w:val="2"/>
      </w:pPr>
      <w:r>
        <w:rPr>
          <w:spacing w:val="-2"/>
        </w:rPr>
        <w:t>Contexto:</w:t>
      </w:r>
    </w:p>
    <w:p w14:paraId="3EC172BE">
      <w:pPr>
        <w:pStyle w:val="8"/>
        <w:spacing w:before="187"/>
        <w:ind w:left="1561"/>
      </w:pPr>
      <w:r>
        <w:t>Eres</w:t>
      </w:r>
      <w:r>
        <w:rPr>
          <w:spacing w:val="-1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programador</w:t>
      </w:r>
      <w:r>
        <w:rPr>
          <w:spacing w:val="-4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quiere</w:t>
      </w:r>
      <w:r>
        <w:rPr>
          <w:spacing w:val="-1"/>
        </w:rPr>
        <w:t xml:space="preserve"> </w:t>
      </w:r>
      <w:r>
        <w:t>incorporar</w:t>
      </w:r>
      <w:r>
        <w:rPr>
          <w:spacing w:val="-5"/>
        </w:rPr>
        <w:t xml:space="preserve"> </w:t>
      </w:r>
      <w:r>
        <w:t>IA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flujo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trabajo.</w:t>
      </w:r>
    </w:p>
    <w:p w14:paraId="0245A05A">
      <w:pPr>
        <w:pStyle w:val="2"/>
      </w:pPr>
      <w:r>
        <w:rPr>
          <w:spacing w:val="-2"/>
        </w:rPr>
        <w:t>Responde:</w:t>
      </w:r>
    </w:p>
    <w:p w14:paraId="68E86D2C">
      <w:pPr>
        <w:pStyle w:val="9"/>
        <w:numPr>
          <w:ilvl w:val="0"/>
          <w:numId w:val="5"/>
        </w:numPr>
        <w:tabs>
          <w:tab w:val="left" w:pos="2280"/>
        </w:tabs>
        <w:spacing w:before="186" w:after="0" w:line="240" w:lineRule="auto"/>
        <w:ind w:left="2280" w:right="0" w:hanging="359"/>
        <w:jc w:val="left"/>
        <w:rPr>
          <w:sz w:val="24"/>
        </w:rPr>
      </w:pPr>
      <w:r>
        <w:rPr>
          <w:b/>
          <w:sz w:val="24"/>
        </w:rPr>
        <w:t>¿Qué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herramienta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probarías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primero?</w:t>
      </w:r>
      <w:r>
        <w:rPr>
          <w:b/>
          <w:spacing w:val="-29"/>
          <w:sz w:val="24"/>
        </w:rPr>
        <w:t xml:space="preserve"> </w:t>
      </w:r>
      <w:r>
        <w:rPr>
          <w:sz w:val="24"/>
        </w:rPr>
        <w:t>(de</w:t>
      </w:r>
      <w:r>
        <w:rPr>
          <w:spacing w:val="-1"/>
          <w:sz w:val="24"/>
        </w:rPr>
        <w:t xml:space="preserve"> </w:t>
      </w:r>
      <w:r>
        <w:rPr>
          <w:sz w:val="24"/>
        </w:rPr>
        <w:t>las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mencionadas)</w:t>
      </w:r>
    </w:p>
    <w:p w14:paraId="6DB25840">
      <w:pPr>
        <w:pStyle w:val="9"/>
        <w:numPr>
          <w:ilvl w:val="0"/>
          <w:numId w:val="0"/>
        </w:numPr>
        <w:tabs>
          <w:tab w:val="left" w:pos="2280"/>
        </w:tabs>
        <w:spacing w:before="186" w:after="0" w:line="240" w:lineRule="auto"/>
        <w:ind w:right="0" w:rightChars="0"/>
        <w:jc w:val="left"/>
        <w:rPr>
          <w:rFonts w:hint="default"/>
          <w:sz w:val="24"/>
          <w:lang w:val="es-ES"/>
        </w:rPr>
      </w:pPr>
      <w:r>
        <w:rPr>
          <w:rFonts w:hint="default"/>
          <w:sz w:val="24"/>
          <w:lang w:val="es-ES"/>
        </w:rPr>
        <w:t>Un asistente de codificacion con IA integrado en el editor.</w:t>
      </w:r>
    </w:p>
    <w:p w14:paraId="20863EB7">
      <w:pPr>
        <w:pStyle w:val="9"/>
        <w:numPr>
          <w:ilvl w:val="1"/>
          <w:numId w:val="5"/>
        </w:numPr>
        <w:tabs>
          <w:tab w:val="left" w:pos="2999"/>
        </w:tabs>
        <w:spacing w:before="187" w:after="0" w:line="240" w:lineRule="auto"/>
        <w:ind w:left="2999" w:right="0" w:hanging="359"/>
        <w:jc w:val="left"/>
        <w:rPr>
          <w:sz w:val="24"/>
        </w:rPr>
      </w:pPr>
      <w:r>
        <w:rPr>
          <w:sz w:val="24"/>
        </w:rPr>
        <w:t>¿Por</w:t>
      </w:r>
      <w:r>
        <w:rPr>
          <w:spacing w:val="-3"/>
          <w:sz w:val="24"/>
        </w:rPr>
        <w:t xml:space="preserve"> </w:t>
      </w:r>
      <w:r>
        <w:rPr>
          <w:sz w:val="24"/>
        </w:rPr>
        <w:t>qué esa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y no </w:t>
      </w:r>
      <w:r>
        <w:rPr>
          <w:spacing w:val="-4"/>
          <w:sz w:val="24"/>
        </w:rPr>
        <w:t>otra?</w:t>
      </w:r>
    </w:p>
    <w:p w14:paraId="093AC7F8">
      <w:pPr>
        <w:pStyle w:val="9"/>
        <w:numPr>
          <w:ilvl w:val="0"/>
          <w:numId w:val="0"/>
        </w:numPr>
        <w:tabs>
          <w:tab w:val="left" w:pos="2999"/>
        </w:tabs>
        <w:spacing w:before="187" w:after="0" w:line="240" w:lineRule="auto"/>
        <w:ind w:right="0" w:rightChars="0"/>
        <w:jc w:val="left"/>
        <w:rPr>
          <w:rFonts w:hint="default"/>
          <w:spacing w:val="-4"/>
          <w:sz w:val="24"/>
          <w:lang w:val="es-ES"/>
        </w:rPr>
      </w:pPr>
      <w:r>
        <w:rPr>
          <w:rFonts w:hint="default"/>
          <w:spacing w:val="-4"/>
          <w:sz w:val="24"/>
          <w:lang w:val="es-ES"/>
        </w:rPr>
        <w:t xml:space="preserve">Es directamente la que impacta en el trabajo dario del programador: Escribir codigo. </w:t>
      </w:r>
    </w:p>
    <w:p w14:paraId="2BF8960D">
      <w:pPr>
        <w:pStyle w:val="9"/>
        <w:numPr>
          <w:ilvl w:val="0"/>
          <w:numId w:val="0"/>
        </w:numPr>
        <w:tabs>
          <w:tab w:val="left" w:pos="2999"/>
        </w:tabs>
        <w:spacing w:before="187" w:after="0" w:line="240" w:lineRule="auto"/>
        <w:ind w:right="0" w:rightChars="0"/>
        <w:jc w:val="left"/>
        <w:rPr>
          <w:rFonts w:hint="default"/>
          <w:sz w:val="24"/>
          <w:lang w:val="es-ES"/>
        </w:rPr>
      </w:pPr>
      <w:r>
        <w:rPr>
          <w:rFonts w:hint="default"/>
          <w:spacing w:val="-4"/>
          <w:sz w:val="24"/>
          <w:lang w:val="es-ES"/>
        </w:rPr>
        <w:t>Tambien nos permite ver resultado inmediatos sin cambiar demasiado la forma de trabajar.</w:t>
      </w:r>
    </w:p>
    <w:p w14:paraId="794EA2CE">
      <w:pPr>
        <w:pStyle w:val="9"/>
        <w:numPr>
          <w:ilvl w:val="1"/>
          <w:numId w:val="5"/>
        </w:numPr>
        <w:tabs>
          <w:tab w:val="left" w:pos="2999"/>
        </w:tabs>
        <w:spacing w:before="186" w:after="0" w:line="240" w:lineRule="auto"/>
        <w:ind w:left="2999" w:right="0" w:hanging="359"/>
        <w:jc w:val="left"/>
        <w:rPr>
          <w:sz w:val="24"/>
        </w:rPr>
      </w:pPr>
      <w:r>
        <w:rPr>
          <w:sz w:val="24"/>
        </w:rPr>
        <w:t xml:space="preserve">¿Qué esperas </w:t>
      </w:r>
      <w:r>
        <w:rPr>
          <w:spacing w:val="-2"/>
          <w:sz w:val="24"/>
        </w:rPr>
        <w:t>conseguir?</w:t>
      </w:r>
    </w:p>
    <w:p w14:paraId="507AA5DF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Escribir código más rápido.</w:t>
      </w:r>
    </w:p>
    <w:p w14:paraId="58A501FF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Reducir errores comunes.</w:t>
      </w:r>
    </w:p>
    <w:p w14:paraId="33D591BE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lang w:val="es-ES"/>
        </w:rPr>
        <w:t xml:space="preserve">              </w:t>
      </w:r>
      <w:r>
        <w:rPr>
          <w:rFonts w:hint="default" w:ascii="Comic Sans MS" w:hAnsi="Comic Sans MS" w:cs="Comic Sans MS"/>
        </w:rPr>
        <w:t>Aprender nuevas formas de resolver problemas mientras programo.</w:t>
      </w:r>
    </w:p>
    <w:p w14:paraId="18229DFC">
      <w:pPr>
        <w:pStyle w:val="7"/>
        <w:keepNext w:val="0"/>
        <w:keepLines w:val="0"/>
        <w:widowControl/>
        <w:suppressLineNumbers w:val="0"/>
        <w:rPr>
          <w:rFonts w:hint="default" w:ascii="Comic Sans MS" w:hAnsi="Comic Sans MS" w:cs="Comic Sans MS"/>
        </w:rPr>
      </w:pPr>
    </w:p>
    <w:p w14:paraId="3BB4C2E1">
      <w:pPr>
        <w:pStyle w:val="2"/>
        <w:numPr>
          <w:ilvl w:val="0"/>
          <w:numId w:val="5"/>
        </w:numPr>
        <w:tabs>
          <w:tab w:val="left" w:pos="2280"/>
        </w:tabs>
        <w:spacing w:before="187" w:after="0" w:line="240" w:lineRule="auto"/>
        <w:ind w:left="2280" w:right="0" w:hanging="359"/>
        <w:jc w:val="left"/>
      </w:pPr>
      <w:r>
        <w:t>Crea</w:t>
      </w:r>
      <w:r>
        <w:rPr>
          <w:spacing w:val="-1"/>
        </w:rPr>
        <w:t xml:space="preserve"> </w:t>
      </w:r>
      <w:r>
        <w:t>tu</w:t>
      </w:r>
      <w:r>
        <w:rPr>
          <w:spacing w:val="-3"/>
        </w:rPr>
        <w:t xml:space="preserve"> </w:t>
      </w:r>
      <w:r>
        <w:t>"kit</w:t>
      </w:r>
      <w:r>
        <w:rPr>
          <w:spacing w:val="-1"/>
        </w:rPr>
        <w:t xml:space="preserve"> </w:t>
      </w:r>
      <w:r>
        <w:t>básico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IA</w:t>
      </w:r>
      <w:r>
        <w:rPr>
          <w:spacing w:val="-3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rPr>
          <w:spacing w:val="-2"/>
        </w:rPr>
        <w:t>programar":</w:t>
      </w:r>
    </w:p>
    <w:p w14:paraId="052D3673">
      <w:pPr>
        <w:pStyle w:val="9"/>
        <w:numPr>
          <w:ilvl w:val="1"/>
          <w:numId w:val="5"/>
        </w:numPr>
        <w:tabs>
          <w:tab w:val="left" w:pos="2999"/>
          <w:tab w:val="left" w:pos="7782"/>
        </w:tabs>
        <w:spacing w:before="186" w:after="0" w:line="240" w:lineRule="auto"/>
        <w:ind w:left="2999" w:right="0" w:hanging="359"/>
        <w:jc w:val="left"/>
        <w:rPr>
          <w:sz w:val="24"/>
        </w:rPr>
      </w:pPr>
      <w:r>
        <w:rPr>
          <w:sz w:val="24"/>
        </w:rPr>
        <w:t xml:space="preserve">1 herramienta para codificación: </w:t>
      </w:r>
      <w:r>
        <w:rPr>
          <w:rFonts w:hint="default"/>
          <w:sz w:val="24"/>
          <w:lang w:val="es-ES"/>
        </w:rPr>
        <w:t>GitHub Copilot.</w:t>
      </w:r>
    </w:p>
    <w:p w14:paraId="6E1B85D2">
      <w:pPr>
        <w:pStyle w:val="9"/>
        <w:numPr>
          <w:ilvl w:val="1"/>
          <w:numId w:val="5"/>
        </w:numPr>
        <w:tabs>
          <w:tab w:val="left" w:pos="2999"/>
          <w:tab w:val="left" w:pos="7241"/>
        </w:tabs>
        <w:spacing w:before="187" w:after="0" w:line="240" w:lineRule="auto"/>
        <w:ind w:left="2999" w:right="0" w:hanging="359"/>
        <w:jc w:val="left"/>
        <w:rPr>
          <w:sz w:val="24"/>
        </w:rPr>
      </w:pPr>
      <w:r>
        <w:rPr>
          <w:sz w:val="24"/>
        </w:rPr>
        <w:t xml:space="preserve">1 herramienta para testing: </w:t>
      </w:r>
      <w:r>
        <w:rPr>
          <w:rFonts w:hint="default"/>
          <w:sz w:val="24"/>
          <w:lang w:val="es-ES"/>
        </w:rPr>
        <w:t>Snyk.</w:t>
      </w:r>
    </w:p>
    <w:p w14:paraId="272E84D0">
      <w:pPr>
        <w:pStyle w:val="9"/>
        <w:numPr>
          <w:ilvl w:val="1"/>
          <w:numId w:val="5"/>
        </w:numPr>
        <w:tabs>
          <w:tab w:val="left" w:pos="2999"/>
          <w:tab w:val="left" w:pos="8083"/>
        </w:tabs>
        <w:spacing w:before="186" w:after="0" w:line="240" w:lineRule="auto"/>
        <w:ind w:left="2999" w:right="0" w:hanging="359"/>
        <w:jc w:val="left"/>
        <w:rPr>
          <w:sz w:val="24"/>
        </w:rPr>
      </w:pPr>
      <w:r>
        <w:rPr>
          <w:sz w:val="24"/>
        </w:rPr>
        <w:t xml:space="preserve">1 herramienta para documentación: </w:t>
      </w:r>
      <w:r>
        <w:rPr>
          <w:rFonts w:hint="default"/>
          <w:sz w:val="24"/>
          <w:lang w:val="es-ES"/>
        </w:rPr>
        <w:t>Mintlify</w:t>
      </w:r>
    </w:p>
    <w:p w14:paraId="76ABFC6D">
      <w:pPr>
        <w:pStyle w:val="9"/>
        <w:numPr>
          <w:ilvl w:val="1"/>
          <w:numId w:val="5"/>
        </w:numPr>
        <w:tabs>
          <w:tab w:val="left" w:pos="2999"/>
          <w:tab w:val="left" w:pos="8083"/>
        </w:tabs>
        <w:spacing w:before="186" w:after="0" w:line="240" w:lineRule="auto"/>
        <w:ind w:left="2999" w:right="0" w:hanging="359"/>
        <w:jc w:val="left"/>
      </w:pPr>
      <w:r>
        <w:rPr>
          <w:sz w:val="24"/>
        </w:rPr>
        <w:t xml:space="preserve">1 herramienta para seguridad: </w:t>
      </w:r>
      <w:r>
        <w:rPr>
          <w:rFonts w:hint="default"/>
          <w:sz w:val="24"/>
          <w:lang w:val="es-ES"/>
        </w:rPr>
        <w:t>SonarQube</w:t>
      </w:r>
    </w:p>
    <w:p w14:paraId="048490B2">
      <w:pPr>
        <w:pStyle w:val="9"/>
        <w:numPr>
          <w:ilvl w:val="1"/>
          <w:numId w:val="5"/>
        </w:numPr>
        <w:tabs>
          <w:tab w:val="left" w:pos="2999"/>
          <w:tab w:val="left" w:pos="8083"/>
        </w:tabs>
        <w:spacing w:before="186" w:after="0" w:line="240" w:lineRule="auto"/>
        <w:ind w:left="2999" w:right="0" w:hanging="359"/>
        <w:jc w:val="left"/>
      </w:pPr>
      <w:r>
        <w:t>¿Qué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delegarías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IA</w:t>
      </w:r>
      <w:r>
        <w:rPr>
          <w:spacing w:val="-3"/>
        </w:rPr>
        <w:t xml:space="preserve"> </w:t>
      </w:r>
      <w:r>
        <w:t>aunque</w:t>
      </w:r>
      <w:r>
        <w:rPr>
          <w:spacing w:val="-1"/>
        </w:rPr>
        <w:t xml:space="preserve"> </w:t>
      </w:r>
      <w:r>
        <w:rPr>
          <w:spacing w:val="-2"/>
        </w:rPr>
        <w:t>pudiera?</w:t>
      </w:r>
    </w:p>
    <w:p w14:paraId="323CD6F9">
      <w:pPr>
        <w:pStyle w:val="8"/>
        <w:spacing w:before="28"/>
        <w:rPr>
          <w:spacing w:val="-2"/>
        </w:rPr>
      </w:pPr>
      <w:r>
        <w:t>(Ejemplo:</w:t>
      </w:r>
      <w:r>
        <w:rPr>
          <w:spacing w:val="-4"/>
        </w:rPr>
        <w:t xml:space="preserve"> </w:t>
      </w:r>
      <w:r>
        <w:t>"La</w:t>
      </w:r>
      <w:r>
        <w:rPr>
          <w:spacing w:val="-1"/>
        </w:rPr>
        <w:t xml:space="preserve"> </w:t>
      </w:r>
      <w:r>
        <w:t>toma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decisiones arquitectónicas</w:t>
      </w:r>
      <w:r>
        <w:rPr>
          <w:spacing w:val="-1"/>
        </w:rPr>
        <w:t xml:space="preserve"> </w:t>
      </w:r>
      <w:r>
        <w:rPr>
          <w:spacing w:val="-2"/>
        </w:rPr>
        <w:t>importantes")</w:t>
      </w:r>
    </w:p>
    <w:p w14:paraId="4CDBFD88">
      <w:pPr>
        <w:pStyle w:val="8"/>
        <w:numPr>
          <w:ilvl w:val="0"/>
          <w:numId w:val="7"/>
        </w:numPr>
        <w:tabs>
          <w:tab w:val="clear" w:pos="420"/>
        </w:tabs>
        <w:spacing w:before="28"/>
        <w:ind w:left="420" w:leftChars="0" w:right="0" w:rightChars="0" w:hanging="420" w:firstLineChars="0"/>
        <w:rPr>
          <w:rFonts w:hint="default"/>
          <w:spacing w:val="-2"/>
          <w:lang w:val="es-ES"/>
        </w:rPr>
      </w:pPr>
      <w:r>
        <w:rPr>
          <w:rFonts w:hint="default"/>
          <w:spacing w:val="-2"/>
          <w:lang w:val="es-ES"/>
        </w:rPr>
        <w:t>Eleccion de tecnologias segun el contexto del negocio.</w:t>
      </w:r>
    </w:p>
    <w:p w14:paraId="0A42DC56">
      <w:pPr>
        <w:pStyle w:val="8"/>
        <w:numPr>
          <w:ilvl w:val="0"/>
          <w:numId w:val="7"/>
        </w:numPr>
        <w:tabs>
          <w:tab w:val="clear" w:pos="420"/>
        </w:tabs>
        <w:spacing w:before="28"/>
        <w:ind w:left="420" w:leftChars="0" w:right="0" w:rightChars="0" w:hanging="420" w:firstLineChars="0"/>
        <w:rPr>
          <w:rFonts w:hint="default"/>
          <w:spacing w:val="-2"/>
          <w:lang w:val="es-ES"/>
        </w:rPr>
      </w:pPr>
      <w:r>
        <w:rPr>
          <w:rFonts w:hint="default"/>
          <w:spacing w:val="-2"/>
          <w:lang w:val="es-ES"/>
        </w:rPr>
        <w:t>Evaluacion de impacto en usuario reales.</w:t>
      </w:r>
    </w:p>
    <w:p w14:paraId="771D4DF4">
      <w:pPr>
        <w:pStyle w:val="8"/>
        <w:numPr>
          <w:ilvl w:val="0"/>
          <w:numId w:val="0"/>
        </w:numPr>
        <w:spacing w:before="28"/>
        <w:ind w:leftChars="0" w:right="0" w:rightChars="0"/>
        <w:rPr>
          <w:rFonts w:hint="default"/>
          <w:spacing w:val="-2"/>
          <w:lang w:val="es-ES"/>
        </w:rPr>
      </w:pPr>
      <w:r>
        <w:rPr>
          <w:rFonts w:hint="default"/>
          <w:spacing w:val="-2"/>
          <w:lang w:val="es-ES"/>
        </w:rPr>
        <w:t>Porque esas decisiones requieren criterio, experiencia y responsabilidad humana.</w:t>
      </w:r>
    </w:p>
    <w:p w14:paraId="17644862">
      <w:pPr>
        <w:pStyle w:val="2"/>
        <w:numPr>
          <w:ilvl w:val="0"/>
          <w:numId w:val="5"/>
        </w:numPr>
        <w:tabs>
          <w:tab w:val="left" w:pos="2280"/>
        </w:tabs>
        <w:spacing w:before="186" w:after="0" w:line="240" w:lineRule="auto"/>
        <w:ind w:left="2280" w:right="0" w:hanging="359"/>
        <w:jc w:val="left"/>
      </w:pPr>
      <w:r>
        <w:t>Escribe</w:t>
      </w:r>
      <w:r>
        <w:rPr>
          <w:spacing w:val="-5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reglas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usar</w:t>
      </w:r>
      <w:r>
        <w:rPr>
          <w:spacing w:val="-3"/>
        </w:rPr>
        <w:t xml:space="preserve"> </w:t>
      </w:r>
      <w:r>
        <w:t>IA</w:t>
      </w:r>
      <w:r>
        <w:rPr>
          <w:spacing w:val="-4"/>
        </w:rPr>
        <w:t xml:space="preserve"> </w:t>
      </w:r>
      <w:r>
        <w:t>responsablemente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 xml:space="preserve">tu </w:t>
      </w:r>
      <w:r>
        <w:rPr>
          <w:spacing w:val="-2"/>
        </w:rPr>
        <w:t>código:</w:t>
      </w:r>
    </w:p>
    <w:p w14:paraId="54E5B1E5">
      <w:pPr>
        <w:pStyle w:val="9"/>
        <w:numPr>
          <w:ilvl w:val="1"/>
          <w:numId w:val="5"/>
        </w:numPr>
        <w:tabs>
          <w:tab w:val="left" w:pos="2999"/>
          <w:tab w:val="left" w:pos="8798"/>
        </w:tabs>
        <w:spacing w:before="187" w:after="0" w:line="240" w:lineRule="auto"/>
        <w:ind w:left="2999" w:right="0" w:hanging="359"/>
        <w:jc w:val="left"/>
        <w:rPr>
          <w:sz w:val="24"/>
        </w:rPr>
      </w:pPr>
      <w:r>
        <w:rPr>
          <w:sz w:val="24"/>
        </w:rPr>
        <w:t xml:space="preserve">Regla 1: </w:t>
      </w:r>
      <w:r>
        <w:rPr>
          <w:rFonts w:hint="default"/>
          <w:sz w:val="24"/>
          <w:lang w:val="es-ES"/>
        </w:rPr>
        <w:t>No usar codigo generado sin revisarlo y entenderlo completamente.</w:t>
      </w:r>
    </w:p>
    <w:p w14:paraId="067138B1">
      <w:pPr>
        <w:pStyle w:val="9"/>
        <w:numPr>
          <w:ilvl w:val="1"/>
          <w:numId w:val="5"/>
        </w:numPr>
        <w:tabs>
          <w:tab w:val="left" w:pos="2999"/>
          <w:tab w:val="left" w:pos="8837"/>
        </w:tabs>
        <w:spacing w:before="186" w:after="0" w:line="240" w:lineRule="auto"/>
        <w:ind w:left="2999" w:right="0" w:hanging="359"/>
        <w:jc w:val="left"/>
        <w:rPr>
          <w:sz w:val="24"/>
        </w:rPr>
      </w:pPr>
      <w:r>
        <w:rPr>
          <w:sz w:val="24"/>
        </w:rPr>
        <w:t xml:space="preserve">Regla 2: </w:t>
      </w:r>
      <w:r>
        <w:rPr>
          <w:rFonts w:hint="default"/>
          <w:sz w:val="24"/>
          <w:lang w:val="es-ES"/>
        </w:rPr>
        <w:t>No compartir datos sensibles del proyecto en herramientas externas de IA.</w:t>
      </w:r>
    </w:p>
    <w:p w14:paraId="62C21C9B">
      <w:pPr>
        <w:pStyle w:val="9"/>
        <w:numPr>
          <w:ilvl w:val="1"/>
          <w:numId w:val="5"/>
        </w:numPr>
        <w:tabs>
          <w:tab w:val="left" w:pos="2999"/>
          <w:tab w:val="left" w:pos="8837"/>
        </w:tabs>
        <w:spacing w:before="186" w:after="0" w:line="240" w:lineRule="auto"/>
        <w:ind w:left="2999" w:right="0" w:hanging="359"/>
        <w:jc w:val="left"/>
        <w:rPr>
          <w:sz w:val="24"/>
        </w:rPr>
      </w:pPr>
      <w:r>
        <w:rPr>
          <w:sz w:val="24"/>
        </w:rPr>
        <w:t xml:space="preserve">Regla 3: </w:t>
      </w:r>
      <w:r>
        <w:rPr>
          <w:rFonts w:hint="default"/>
          <w:sz w:val="24"/>
          <w:lang w:val="es-ES"/>
        </w:rPr>
        <w:t>Usar la IA como apoyo para aprender y mejorar, no como sustituto del pensamiento propio.</w:t>
      </w:r>
    </w:p>
    <w:p w14:paraId="6BD9CFC2">
      <w:pPr>
        <w:pStyle w:val="2"/>
        <w:spacing w:before="187"/>
      </w:pPr>
      <w:r>
        <w:t>Reflexión</w:t>
      </w:r>
      <w:r>
        <w:rPr>
          <w:spacing w:val="-5"/>
        </w:rPr>
        <w:t xml:space="preserve"> </w:t>
      </w:r>
      <w:r>
        <w:rPr>
          <w:spacing w:val="-2"/>
        </w:rPr>
        <w:t>final:</w:t>
      </w:r>
    </w:p>
    <w:p w14:paraId="16198298">
      <w:pPr>
        <w:pStyle w:val="8"/>
        <w:spacing w:before="186" w:line="259" w:lineRule="auto"/>
        <w:ind w:left="1561" w:right="1545"/>
      </w:pPr>
      <w:r>
        <w:t>"Si</w:t>
      </w:r>
      <w:r>
        <w:rPr>
          <w:spacing w:val="-3"/>
        </w:rPr>
        <w:t xml:space="preserve"> </w:t>
      </w:r>
      <w:r>
        <w:t>tuvieras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explicarle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programador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usa</w:t>
      </w:r>
      <w:r>
        <w:rPr>
          <w:spacing w:val="-5"/>
        </w:rPr>
        <w:t xml:space="preserve"> </w:t>
      </w:r>
      <w:r>
        <w:t>IA</w:t>
      </w:r>
      <w:r>
        <w:rPr>
          <w:spacing w:val="-3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qué</w:t>
      </w:r>
      <w:r>
        <w:rPr>
          <w:spacing w:val="-2"/>
        </w:rPr>
        <w:t xml:space="preserve"> </w:t>
      </w:r>
      <w:r>
        <w:t>debería empezar... ¿qué le dirías en 3 frases?"</w:t>
      </w:r>
    </w:p>
    <w:p w14:paraId="79B66F4A">
      <w:pPr>
        <w:spacing w:before="18"/>
        <w:ind w:left="108" w:right="0" w:firstLine="0"/>
        <w:jc w:val="both"/>
        <w:rPr>
          <w:b/>
          <w:color w:val="000000"/>
          <w:spacing w:val="-5"/>
          <w:sz w:val="24"/>
        </w:rPr>
      </w:pPr>
    </w:p>
    <w:p w14:paraId="75A49F3C">
      <w:pPr>
        <w:numPr>
          <w:ilvl w:val="0"/>
          <w:numId w:val="8"/>
        </w:numPr>
        <w:spacing w:before="18"/>
        <w:ind w:left="420" w:leftChars="0" w:right="0" w:hanging="420" w:firstLineChars="0"/>
        <w:jc w:val="both"/>
        <w:rPr>
          <w:rFonts w:hint="default"/>
          <w:b w:val="0"/>
          <w:bCs/>
          <w:color w:val="000000"/>
          <w:spacing w:val="-5"/>
          <w:sz w:val="24"/>
          <w:lang w:val="es-ES"/>
        </w:rPr>
      </w:pPr>
      <w:r>
        <w:rPr>
          <w:rFonts w:hint="default"/>
          <w:b w:val="0"/>
          <w:bCs/>
          <w:color w:val="000000"/>
          <w:spacing w:val="-5"/>
          <w:sz w:val="24"/>
          <w:lang w:val="es-ES"/>
        </w:rPr>
        <w:t>Le diria que se ahorraria tiempo de trabajo y que su productividad se multiplicaria muchisimo.</w:t>
      </w:r>
    </w:p>
    <w:p w14:paraId="5717E56C">
      <w:pPr>
        <w:spacing w:before="18"/>
        <w:ind w:left="108" w:right="0" w:firstLine="0"/>
        <w:jc w:val="both"/>
        <w:rPr>
          <w:rFonts w:hint="default"/>
          <w:b w:val="0"/>
          <w:bCs/>
          <w:color w:val="000000"/>
          <w:spacing w:val="-5"/>
          <w:sz w:val="24"/>
          <w:lang w:val="es-ES"/>
        </w:rPr>
      </w:pPr>
    </w:p>
    <w:p w14:paraId="17B60ECC">
      <w:pPr>
        <w:numPr>
          <w:ilvl w:val="0"/>
          <w:numId w:val="8"/>
        </w:numPr>
        <w:spacing w:before="18"/>
        <w:ind w:left="420" w:leftChars="0" w:right="0" w:hanging="420" w:firstLineChars="0"/>
        <w:jc w:val="both"/>
        <w:rPr>
          <w:rFonts w:hint="default"/>
          <w:b w:val="0"/>
          <w:bCs/>
          <w:color w:val="000000"/>
          <w:spacing w:val="-5"/>
          <w:sz w:val="24"/>
          <w:lang w:val="es-ES"/>
        </w:rPr>
      </w:pPr>
      <w:r>
        <w:rPr>
          <w:rFonts w:hint="default"/>
          <w:b w:val="0"/>
          <w:bCs/>
          <w:color w:val="000000"/>
          <w:spacing w:val="-5"/>
          <w:sz w:val="24"/>
          <w:lang w:val="es-ES"/>
        </w:rPr>
        <w:t>Que la IA no lo remplazara pero lo ayudara por el resto de su vida.</w:t>
      </w:r>
    </w:p>
    <w:p w14:paraId="2608D566">
      <w:pPr>
        <w:spacing w:before="18"/>
        <w:ind w:right="0"/>
        <w:jc w:val="both"/>
        <w:rPr>
          <w:rFonts w:hint="default"/>
          <w:b w:val="0"/>
          <w:bCs/>
          <w:color w:val="000000"/>
          <w:spacing w:val="-5"/>
          <w:sz w:val="24"/>
          <w:lang w:val="es-ES"/>
        </w:rPr>
      </w:pPr>
    </w:p>
    <w:p w14:paraId="187EF149">
      <w:pPr>
        <w:numPr>
          <w:ilvl w:val="0"/>
          <w:numId w:val="8"/>
        </w:numPr>
        <w:spacing w:before="18"/>
        <w:ind w:left="420" w:leftChars="0" w:right="0" w:hanging="420" w:firstLineChars="0"/>
        <w:jc w:val="both"/>
        <w:rPr>
          <w:rFonts w:hint="default"/>
          <w:b w:val="0"/>
          <w:bCs/>
          <w:color w:val="000000"/>
          <w:spacing w:val="-5"/>
          <w:sz w:val="24"/>
          <w:lang w:val="es-ES"/>
        </w:rPr>
      </w:pPr>
      <w:r>
        <w:rPr>
          <w:rFonts w:hint="default"/>
          <w:b w:val="0"/>
          <w:bCs/>
          <w:color w:val="000000"/>
          <w:spacing w:val="-5"/>
          <w:sz w:val="24"/>
          <w:lang w:val="es-ES"/>
        </w:rPr>
        <w:t>Le diria que mire a la IA como su asistente junior que es capaz de adaptarse a cualquier entorno. Y lo mejor es que no habla y cada vez que se equivoca pide perdon jajaja.</w:t>
      </w:r>
    </w:p>
    <w:p w14:paraId="110FC363">
      <w:pPr>
        <w:spacing w:before="18"/>
        <w:ind w:left="108" w:right="0" w:firstLine="0"/>
        <w:jc w:val="center"/>
        <w:rPr>
          <w:b/>
          <w:color w:val="000000"/>
          <w:spacing w:val="-5"/>
          <w:sz w:val="24"/>
        </w:rPr>
      </w:pPr>
    </w:p>
    <w:p w14:paraId="5CA428FA">
      <w:pPr>
        <w:pStyle w:val="8"/>
        <w:jc w:val="center"/>
        <w:rPr>
          <w:sz w:val="20"/>
        </w:rPr>
      </w:pPr>
    </w:p>
    <w:p w14:paraId="4637348B">
      <w:pPr>
        <w:rPr>
          <w:rFonts w:hint="default" w:cs="Comic Sans MS"/>
          <w:sz w:val="24"/>
          <w:szCs w:val="24"/>
          <w:lang w:val="es-ES"/>
        </w:rPr>
      </w:pPr>
      <w:r>
        <w:rPr>
          <w:rFonts w:hint="default" w:cs="Comic Sans MS"/>
          <w:sz w:val="24"/>
          <w:szCs w:val="24"/>
          <w:lang w:val="es-ES"/>
        </w:rPr>
        <w:t>ANGEL ECHENIQUE</w:t>
      </w:r>
    </w:p>
    <w:p w14:paraId="07839B9C">
      <w:pPr>
        <w:rPr>
          <w:rFonts w:hint="default" w:cs="Comic Sans MS"/>
          <w:sz w:val="24"/>
          <w:szCs w:val="24"/>
          <w:lang w:val="es-ES"/>
        </w:rPr>
      </w:pPr>
      <w:r>
        <w:rPr>
          <w:rFonts w:hint="default" w:cs="Comic Sans MS"/>
          <w:sz w:val="24"/>
          <w:szCs w:val="24"/>
          <w:lang w:val="es-ES"/>
        </w:rPr>
        <w:t>Z0271067V</w:t>
      </w:r>
    </w:p>
    <w:p w14:paraId="3DBED379">
      <w:pPr>
        <w:rPr>
          <w:rFonts w:hint="default" w:cs="Comic Sans MS"/>
          <w:sz w:val="24"/>
          <w:szCs w:val="24"/>
          <w:lang w:val="es-ES"/>
        </w:rPr>
      </w:pPr>
      <w:r>
        <w:rPr>
          <w:rFonts w:hint="default" w:cs="Comic Sans MS"/>
          <w:sz w:val="24"/>
          <w:szCs w:val="24"/>
          <w:lang w:val="es-ES"/>
        </w:rPr>
        <w:t>PROF: EDU/RUS</w:t>
      </w:r>
    </w:p>
    <w:p w14:paraId="51A72336">
      <w:pPr>
        <w:rPr>
          <w:rFonts w:hint="default" w:cs="Comic Sans MS"/>
          <w:sz w:val="24"/>
          <w:szCs w:val="24"/>
          <w:lang w:val="es-ES"/>
        </w:rPr>
      </w:pPr>
      <w:r>
        <w:rPr>
          <w:rFonts w:hint="default" w:cs="Comic Sans MS"/>
          <w:sz w:val="24"/>
          <w:szCs w:val="24"/>
          <w:lang w:val="es-ES"/>
        </w:rPr>
        <w:t>FECHA: 19/02/26</w:t>
      </w:r>
      <w:bookmarkStart w:id="0" w:name="_GoBack"/>
      <w:bookmarkEnd w:id="0"/>
    </w:p>
    <w:p w14:paraId="7F9BF3F4">
      <w:pPr>
        <w:rPr>
          <w:rFonts w:hint="default" w:cs="Comic Sans MS"/>
          <w:sz w:val="24"/>
          <w:szCs w:val="24"/>
          <w:lang w:val="es-E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mic Sans MS">
    <w:panose1 w:val="030F0702030302020204"/>
    <w:charset w:val="01"/>
    <w:family w:val="script"/>
    <w:pitch w:val="default"/>
    <w:sig w:usb0="00000687" w:usb1="00000013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1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F434B4"/>
    <w:multiLevelType w:val="singleLevel"/>
    <w:tmpl w:val="9DF434B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5208704"/>
    <w:multiLevelType w:val="singleLevel"/>
    <w:tmpl w:val="A520870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2281" w:hanging="36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entative="0">
      <w:start w:val="0"/>
      <w:numFmt w:val="bullet"/>
      <w:lvlText w:val=""/>
      <w:lvlJc w:val="left"/>
      <w:pPr>
        <w:ind w:left="22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4148" w:hanging="36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5083" w:hanging="36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6017" w:hanging="36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6952" w:hanging="36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7886" w:hanging="36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8821" w:hanging="36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9755" w:hanging="360"/>
      </w:pPr>
      <w:rPr>
        <w:rFonts w:hint="default"/>
        <w:lang w:val="es-ES" w:eastAsia="en-US" w:bidi="ar-SA"/>
      </w:rPr>
    </w:lvl>
  </w:abstractNum>
  <w:abstractNum w:abstractNumId="3">
    <w:nsid w:val="D3FCF1A8"/>
    <w:multiLevelType w:val="singleLevel"/>
    <w:tmpl w:val="D3FCF1A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22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4148" w:hanging="36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5083" w:hanging="36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6017" w:hanging="36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6952" w:hanging="36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7886" w:hanging="36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8821" w:hanging="36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9755" w:hanging="360"/>
      </w:pPr>
      <w:rPr>
        <w:rFonts w:hint="default"/>
        <w:lang w:val="es-ES" w:eastAsia="en-US" w:bidi="ar-SA"/>
      </w:rPr>
    </w:lvl>
  </w:abstractNum>
  <w:abstractNum w:abstractNumId="5">
    <w:nsid w:val="0583B9FC"/>
    <w:multiLevelType w:val="singleLevel"/>
    <w:tmpl w:val="0583B9F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281" w:hanging="36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entative="0">
      <w:start w:val="0"/>
      <w:numFmt w:val="bullet"/>
      <w:lvlText w:val="o"/>
      <w:lvlJc w:val="left"/>
      <w:pPr>
        <w:ind w:left="300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3958" w:hanging="36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4916" w:hanging="36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5874" w:hanging="36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6833" w:hanging="36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7791" w:hanging="36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8749" w:hanging="36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9707" w:hanging="360"/>
      </w:pPr>
      <w:rPr>
        <w:rFonts w:hint="default"/>
        <w:lang w:val="es-ES" w:eastAsia="en-US" w:bidi="ar-SA"/>
      </w:rPr>
    </w:lvl>
  </w:abstractNum>
  <w:abstractNum w:abstractNumId="7">
    <w:nsid w:val="652AF4BF"/>
    <w:multiLevelType w:val="singleLevel"/>
    <w:tmpl w:val="652AF4B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6"/>
  </w:num>
  <w:num w:numId="6">
    <w:abstractNumId w:val="0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49558D"/>
    <w:rsid w:val="1A7C3326"/>
    <w:rsid w:val="26E90389"/>
    <w:rsid w:val="277778B4"/>
    <w:rsid w:val="2949558D"/>
    <w:rsid w:val="52C141AC"/>
    <w:rsid w:val="7467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mic Sans MS" w:hAnsi="Comic Sans MS" w:eastAsia="Comic Sans MS" w:cs="Comic Sans MS"/>
      <w:sz w:val="22"/>
      <w:szCs w:val="22"/>
      <w:lang w:val="es-ES" w:eastAsia="en-US" w:bidi="ar-SA"/>
    </w:rPr>
  </w:style>
  <w:style w:type="paragraph" w:styleId="2">
    <w:name w:val="heading 1"/>
    <w:basedOn w:val="1"/>
    <w:qFormat/>
    <w:uiPriority w:val="1"/>
    <w:pPr>
      <w:spacing w:before="186"/>
      <w:ind w:left="1561"/>
      <w:outlineLvl w:val="1"/>
    </w:pPr>
    <w:rPr>
      <w:rFonts w:ascii="Comic Sans MS" w:hAnsi="Comic Sans MS" w:eastAsia="Comic Sans MS" w:cs="Comic Sans MS"/>
      <w:b/>
      <w:bCs/>
      <w:sz w:val="24"/>
      <w:szCs w:val="24"/>
      <w:lang w:val="es-E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">
    <w:name w:val="Body Text"/>
    <w:basedOn w:val="1"/>
    <w:qFormat/>
    <w:uiPriority w:val="1"/>
    <w:rPr>
      <w:rFonts w:ascii="Comic Sans MS" w:hAnsi="Comic Sans MS" w:eastAsia="Comic Sans MS" w:cs="Comic Sans MS"/>
      <w:sz w:val="24"/>
      <w:szCs w:val="24"/>
      <w:lang w:val="es-ES" w:eastAsia="en-US" w:bidi="ar-SA"/>
    </w:rPr>
  </w:style>
  <w:style w:type="paragraph" w:styleId="9">
    <w:name w:val="List Paragraph"/>
    <w:basedOn w:val="1"/>
    <w:qFormat/>
    <w:uiPriority w:val="1"/>
    <w:pPr>
      <w:spacing w:before="186"/>
      <w:ind w:left="2280" w:hanging="359"/>
    </w:pPr>
    <w:rPr>
      <w:rFonts w:ascii="Comic Sans MS" w:hAnsi="Comic Sans MS" w:eastAsia="Comic Sans MS" w:cs="Comic Sans MS"/>
      <w:lang w:val="es-ES" w:eastAsia="en-US" w:bidi="ar-SA"/>
    </w:rPr>
  </w:style>
  <w:style w:type="paragraph" w:customStyle="1" w:styleId="10">
    <w:name w:val="Table Paragraph"/>
    <w:basedOn w:val="1"/>
    <w:qFormat/>
    <w:uiPriority w:val="1"/>
    <w:pPr>
      <w:ind w:left="4"/>
    </w:pPr>
    <w:rPr>
      <w:rFonts w:ascii="Comic Sans MS" w:hAnsi="Comic Sans MS" w:eastAsia="Comic Sans MS" w:cs="Comic Sans MS"/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2026-02-18T14:27:00Z</dcterms:created>
  <dc:creator>angel</dc:creator>
  <cp:lastModifiedBy>Angel David</cp:lastModifiedBy>
  <dcterms:modified xsi:type="dcterms:W3CDTF">2026-02-20T15:28:06Z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D7D85E2201654FFBAFA862F14A1453E3_11</vt:lpwstr>
  </property>
</Properties>
</file>