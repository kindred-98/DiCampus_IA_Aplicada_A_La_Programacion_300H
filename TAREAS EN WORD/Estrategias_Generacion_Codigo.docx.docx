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C0EBC">
      <w:pPr>
        <w:pStyle w:val="9"/>
        <w:rPr>
          <w:rFonts w:ascii="Times New Roman"/>
          <w:sz w:val="20"/>
        </w:rPr>
      </w:pPr>
    </w:p>
    <w:p w14:paraId="0FDF95D1">
      <w:pPr>
        <w:pStyle w:val="9"/>
        <w:spacing w:before="110"/>
        <w:rPr>
          <w:rFonts w:ascii="Times New Roman"/>
          <w:sz w:val="20"/>
        </w:rPr>
      </w:pPr>
    </w:p>
    <w:tbl>
      <w:tblPr>
        <w:tblStyle w:val="4"/>
        <w:tblW w:w="0" w:type="auto"/>
        <w:tblInd w:w="200" w:type="dxa"/>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Layout w:type="fixed"/>
        <w:tblCellMar>
          <w:top w:w="0" w:type="dxa"/>
          <w:left w:w="0" w:type="dxa"/>
          <w:bottom w:w="0" w:type="dxa"/>
          <w:right w:w="0" w:type="dxa"/>
        </w:tblCellMar>
      </w:tblPr>
      <w:tblGrid>
        <w:gridCol w:w="9360"/>
      </w:tblGrid>
      <w:tr w14:paraId="24CAFEBD">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1080" w:hRule="atLeast"/>
        </w:trPr>
        <w:tc>
          <w:tcPr>
            <w:tcW w:w="9360" w:type="dxa"/>
            <w:tcBorders>
              <w:bottom w:val="single" w:color="37948B" w:sz="8" w:space="0"/>
            </w:tcBorders>
            <w:shd w:val="clear" w:color="auto" w:fill="F5A623"/>
          </w:tcPr>
          <w:p w14:paraId="39201666">
            <w:pPr>
              <w:pStyle w:val="12"/>
              <w:spacing w:before="170"/>
              <w:jc w:val="center"/>
              <w:rPr>
                <w:rFonts w:ascii="Arial"/>
                <w:b/>
                <w:sz w:val="40"/>
              </w:rPr>
            </w:pPr>
            <w:r>
              <w:rPr>
                <w:rFonts w:ascii="Arial"/>
                <w:b/>
                <w:color w:val="FFFFFF"/>
                <w:sz w:val="40"/>
              </w:rPr>
              <w:t>Ejercicio</w:t>
            </w:r>
            <w:r>
              <w:rPr>
                <w:rFonts w:ascii="Arial"/>
                <w:b/>
                <w:color w:val="FFFFFF"/>
                <w:spacing w:val="-9"/>
                <w:sz w:val="40"/>
              </w:rPr>
              <w:t xml:space="preserve"> </w:t>
            </w:r>
            <w:r>
              <w:rPr>
                <w:rFonts w:ascii="Arial"/>
                <w:b/>
                <w:color w:val="FFFFFF"/>
                <w:spacing w:val="-2"/>
                <w:sz w:val="40"/>
              </w:rPr>
              <w:t>Mixto</w:t>
            </w:r>
          </w:p>
          <w:p w14:paraId="791E3F01">
            <w:pPr>
              <w:pStyle w:val="12"/>
              <w:spacing w:before="40"/>
              <w:jc w:val="center"/>
              <w:rPr>
                <w:rFonts w:ascii="Arial" w:hAnsi="Arial"/>
                <w:b/>
                <w:sz w:val="28"/>
              </w:rPr>
            </w:pPr>
            <w:r>
              <w:rPr>
                <w:rFonts w:ascii="Arial" w:hAnsi="Arial"/>
                <w:b/>
                <w:color w:val="FEF2DB"/>
                <w:sz w:val="28"/>
              </w:rPr>
              <w:t>Estrategias</w:t>
            </w:r>
            <w:r>
              <w:rPr>
                <w:rFonts w:ascii="Arial" w:hAnsi="Arial"/>
                <w:b/>
                <w:color w:val="FEF2DB"/>
                <w:spacing w:val="-6"/>
                <w:sz w:val="28"/>
              </w:rPr>
              <w:t xml:space="preserve"> </w:t>
            </w:r>
            <w:r>
              <w:rPr>
                <w:rFonts w:ascii="Arial" w:hAnsi="Arial"/>
                <w:b/>
                <w:color w:val="FEF2DB"/>
                <w:sz w:val="28"/>
              </w:rPr>
              <w:t>de</w:t>
            </w:r>
            <w:r>
              <w:rPr>
                <w:rFonts w:ascii="Arial" w:hAnsi="Arial"/>
                <w:b/>
                <w:color w:val="FEF2DB"/>
                <w:spacing w:val="-6"/>
                <w:sz w:val="28"/>
              </w:rPr>
              <w:t xml:space="preserve"> </w:t>
            </w:r>
            <w:r>
              <w:rPr>
                <w:rFonts w:ascii="Arial" w:hAnsi="Arial"/>
                <w:b/>
                <w:color w:val="FEF2DB"/>
                <w:sz w:val="28"/>
              </w:rPr>
              <w:t>Generación</w:t>
            </w:r>
            <w:r>
              <w:rPr>
                <w:rFonts w:ascii="Arial" w:hAnsi="Arial"/>
                <w:b/>
                <w:color w:val="FEF2DB"/>
                <w:spacing w:val="-5"/>
                <w:sz w:val="28"/>
              </w:rPr>
              <w:t xml:space="preserve"> </w:t>
            </w:r>
            <w:r>
              <w:rPr>
                <w:rFonts w:ascii="Arial" w:hAnsi="Arial"/>
                <w:b/>
                <w:color w:val="FEF2DB"/>
                <w:sz w:val="28"/>
              </w:rPr>
              <w:t>de</w:t>
            </w:r>
            <w:r>
              <w:rPr>
                <w:rFonts w:ascii="Arial" w:hAnsi="Arial"/>
                <w:b/>
                <w:color w:val="FEF2DB"/>
                <w:spacing w:val="-6"/>
                <w:sz w:val="28"/>
              </w:rPr>
              <w:t xml:space="preserve"> </w:t>
            </w:r>
            <w:r>
              <w:rPr>
                <w:rFonts w:ascii="Arial" w:hAnsi="Arial"/>
                <w:b/>
                <w:color w:val="FEF2DB"/>
                <w:sz w:val="28"/>
              </w:rPr>
              <w:t>Código</w:t>
            </w:r>
            <w:r>
              <w:rPr>
                <w:rFonts w:ascii="Arial" w:hAnsi="Arial"/>
                <w:b/>
                <w:color w:val="FEF2DB"/>
                <w:spacing w:val="-6"/>
                <w:sz w:val="28"/>
              </w:rPr>
              <w:t xml:space="preserve"> </w:t>
            </w:r>
            <w:r>
              <w:rPr>
                <w:rFonts w:ascii="Arial" w:hAnsi="Arial"/>
                <w:b/>
                <w:color w:val="FEF2DB"/>
                <w:sz w:val="28"/>
              </w:rPr>
              <w:t>con</w:t>
            </w:r>
            <w:r>
              <w:rPr>
                <w:rFonts w:ascii="Arial" w:hAnsi="Arial"/>
                <w:b/>
                <w:color w:val="FEF2DB"/>
                <w:spacing w:val="-5"/>
                <w:sz w:val="28"/>
              </w:rPr>
              <w:t xml:space="preserve"> IA</w:t>
            </w:r>
          </w:p>
        </w:tc>
      </w:tr>
      <w:tr w14:paraId="70E0724D">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400" w:hRule="atLeast"/>
        </w:trPr>
        <w:tc>
          <w:tcPr>
            <w:tcW w:w="9360" w:type="dxa"/>
            <w:tcBorders>
              <w:top w:val="single" w:color="37948B" w:sz="8" w:space="0"/>
              <w:left w:val="single" w:color="37948B" w:sz="8" w:space="0"/>
              <w:bottom w:val="single" w:color="37948B" w:sz="8" w:space="0"/>
              <w:right w:val="single" w:color="37948B" w:sz="8" w:space="0"/>
            </w:tcBorders>
            <w:shd w:val="clear" w:color="auto" w:fill="4DB5AB"/>
          </w:tcPr>
          <w:p w14:paraId="1B8F1372">
            <w:pPr>
              <w:pStyle w:val="12"/>
              <w:spacing w:before="87"/>
              <w:jc w:val="center"/>
              <w:rPr>
                <w:sz w:val="22"/>
              </w:rPr>
            </w:pPr>
            <w:r>
              <w:rPr>
                <w:color w:val="FFFFFF"/>
                <w:sz w:val="22"/>
              </w:rPr>
              <w:t>Módulo</w:t>
            </w:r>
            <w:r>
              <w:rPr>
                <w:color w:val="FFFFFF"/>
                <w:spacing w:val="-7"/>
                <w:sz w:val="22"/>
              </w:rPr>
              <w:t xml:space="preserve"> </w:t>
            </w:r>
            <w:r>
              <w:rPr>
                <w:color w:val="FFFFFF"/>
                <w:sz w:val="22"/>
              </w:rPr>
              <w:t>2</w:t>
            </w:r>
            <w:r>
              <w:rPr>
                <w:color w:val="FFFFFF"/>
                <w:spacing w:val="54"/>
                <w:sz w:val="22"/>
              </w:rPr>
              <w:t xml:space="preserve"> </w:t>
            </w:r>
            <w:r>
              <w:rPr>
                <w:color w:val="FFFFFF"/>
                <w:sz w:val="22"/>
              </w:rPr>
              <w:t>·</w:t>
            </w:r>
            <w:r>
              <w:rPr>
                <w:color w:val="FFFFFF"/>
                <w:spacing w:val="53"/>
                <w:sz w:val="22"/>
              </w:rPr>
              <w:t xml:space="preserve"> </w:t>
            </w:r>
            <w:r>
              <w:rPr>
                <w:color w:val="FFFFFF"/>
                <w:sz w:val="22"/>
              </w:rPr>
              <w:t>Teoría</w:t>
            </w:r>
            <w:r>
              <w:rPr>
                <w:color w:val="FFFFFF"/>
                <w:spacing w:val="53"/>
                <w:sz w:val="22"/>
              </w:rPr>
              <w:t xml:space="preserve"> </w:t>
            </w:r>
            <w:r>
              <w:rPr>
                <w:color w:val="FFFFFF"/>
                <w:sz w:val="22"/>
              </w:rPr>
              <w:t>·</w:t>
            </w:r>
            <w:r>
              <w:rPr>
                <w:color w:val="FFFFFF"/>
                <w:spacing w:val="54"/>
                <w:sz w:val="22"/>
              </w:rPr>
              <w:t xml:space="preserve"> </w:t>
            </w:r>
            <w:r>
              <w:rPr>
                <w:color w:val="FFFFFF"/>
                <w:sz w:val="22"/>
              </w:rPr>
              <w:t>Práctica</w:t>
            </w:r>
            <w:r>
              <w:rPr>
                <w:color w:val="FFFFFF"/>
                <w:spacing w:val="53"/>
                <w:sz w:val="22"/>
              </w:rPr>
              <w:t xml:space="preserve"> </w:t>
            </w:r>
            <w:r>
              <w:rPr>
                <w:color w:val="FFFFFF"/>
                <w:sz w:val="22"/>
              </w:rPr>
              <w:t>·</w:t>
            </w:r>
            <w:r>
              <w:rPr>
                <w:color w:val="FFFFFF"/>
                <w:spacing w:val="53"/>
                <w:sz w:val="22"/>
              </w:rPr>
              <w:t xml:space="preserve"> </w:t>
            </w:r>
            <w:r>
              <w:rPr>
                <w:color w:val="FFFFFF"/>
                <w:sz w:val="22"/>
              </w:rPr>
              <w:t>Investigación</w:t>
            </w:r>
            <w:r>
              <w:rPr>
                <w:color w:val="FFFFFF"/>
                <w:spacing w:val="53"/>
                <w:sz w:val="22"/>
              </w:rPr>
              <w:t xml:space="preserve"> </w:t>
            </w:r>
            <w:r>
              <w:rPr>
                <w:color w:val="FFFFFF"/>
                <w:sz w:val="22"/>
              </w:rPr>
              <w:t>·</w:t>
            </w:r>
            <w:r>
              <w:rPr>
                <w:color w:val="FFFFFF"/>
                <w:spacing w:val="54"/>
                <w:sz w:val="22"/>
              </w:rPr>
              <w:t xml:space="preserve"> </w:t>
            </w:r>
            <w:r>
              <w:rPr>
                <w:color w:val="FFFFFF"/>
                <w:sz w:val="22"/>
              </w:rPr>
              <w:t>Análisis</w:t>
            </w:r>
            <w:r>
              <w:rPr>
                <w:color w:val="FFFFFF"/>
                <w:spacing w:val="-4"/>
                <w:sz w:val="22"/>
              </w:rPr>
              <w:t xml:space="preserve"> </w:t>
            </w:r>
            <w:r>
              <w:rPr>
                <w:color w:val="FFFFFF"/>
                <w:spacing w:val="-2"/>
                <w:sz w:val="22"/>
              </w:rPr>
              <w:t>crítico</w:t>
            </w:r>
          </w:p>
        </w:tc>
      </w:tr>
    </w:tbl>
    <w:p w14:paraId="0EAF87A8">
      <w:pPr>
        <w:pStyle w:val="9"/>
        <w:spacing w:before="126"/>
        <w:rPr>
          <w:rFonts w:ascii="Times New Roman"/>
          <w:sz w:val="20"/>
        </w:rPr>
      </w:pPr>
      <w:r>
        <w:rPr>
          <w:rFonts w:ascii="Times New Roman"/>
          <w:sz w:val="20"/>
        </w:rPr>
        <mc:AlternateContent>
          <mc:Choice Requires="wpg">
            <w:drawing>
              <wp:anchor distT="0" distB="0" distL="0" distR="0" simplePos="0" relativeHeight="251678720" behindDoc="1" locked="0" layoutInCell="1" allowOverlap="1">
                <wp:simplePos x="0" y="0"/>
                <wp:positionH relativeFrom="page">
                  <wp:posOffset>558800</wp:posOffset>
                </wp:positionH>
                <wp:positionV relativeFrom="paragraph">
                  <wp:posOffset>253365</wp:posOffset>
                </wp:positionV>
                <wp:extent cx="5969000" cy="114363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969000" cy="1143635"/>
                          <a:chOff x="0" y="0"/>
                          <a:chExt cx="5969000" cy="1143635"/>
                        </a:xfrm>
                      </wpg:grpSpPr>
                      <wps:wsp>
                        <wps:cNvPr id="5" name="Graphic 5"/>
                        <wps:cNvSpPr/>
                        <wps:spPr>
                          <a:xfrm>
                            <a:off x="12700" y="98"/>
                            <a:ext cx="5943600" cy="1143000"/>
                          </a:xfrm>
                          <a:custGeom>
                            <a:avLst/>
                            <a:gdLst/>
                            <a:ahLst/>
                            <a:cxnLst/>
                            <a:rect l="l" t="t" r="r" b="b"/>
                            <a:pathLst>
                              <a:path w="5943600" h="1143000">
                                <a:moveTo>
                                  <a:pt x="5943600" y="1143000"/>
                                </a:moveTo>
                                <a:lnTo>
                                  <a:pt x="0" y="1143000"/>
                                </a:lnTo>
                                <a:lnTo>
                                  <a:pt x="0" y="0"/>
                                </a:lnTo>
                                <a:lnTo>
                                  <a:pt x="5943600" y="0"/>
                                </a:lnTo>
                                <a:lnTo>
                                  <a:pt x="5943600" y="1143000"/>
                                </a:lnTo>
                                <a:close/>
                              </a:path>
                            </a:pathLst>
                          </a:custGeom>
                          <a:solidFill>
                            <a:srgbClr val="DFF5F2"/>
                          </a:solidFill>
                        </wps:spPr>
                        <wps:bodyPr wrap="square" lIns="0" tIns="0" rIns="0" bIns="0" rtlCol="0">
                          <a:noAutofit/>
                        </wps:bodyPr>
                      </wps:wsp>
                      <wps:wsp>
                        <wps:cNvPr id="6" name="Graphic 6"/>
                        <wps:cNvSpPr/>
                        <wps:spPr>
                          <a:xfrm>
                            <a:off x="5962650" y="0"/>
                            <a:ext cx="1270" cy="1143000"/>
                          </a:xfrm>
                          <a:custGeom>
                            <a:avLst/>
                            <a:gdLst/>
                            <a:ahLst/>
                            <a:cxnLst/>
                            <a:rect l="l" t="t" r="r" b="b"/>
                            <a:pathLst>
                              <a:path h="1143000">
                                <a:moveTo>
                                  <a:pt x="0" y="0"/>
                                </a:moveTo>
                                <a:lnTo>
                                  <a:pt x="0" y="1143000"/>
                                </a:lnTo>
                              </a:path>
                            </a:pathLst>
                          </a:custGeom>
                          <a:ln w="12700">
                            <a:solidFill>
                              <a:srgbClr val="4DB5AB"/>
                            </a:solidFill>
                            <a:prstDash val="solid"/>
                          </a:ln>
                        </wps:spPr>
                        <wps:bodyPr wrap="square" lIns="0" tIns="0" rIns="0" bIns="0" rtlCol="0">
                          <a:noAutofit/>
                        </wps:bodyPr>
                      </wps:wsp>
                      <wps:wsp>
                        <wps:cNvPr id="7" name="Graphic 7"/>
                        <wps:cNvSpPr/>
                        <wps:spPr>
                          <a:xfrm>
                            <a:off x="12700" y="0"/>
                            <a:ext cx="1270" cy="1143000"/>
                          </a:xfrm>
                          <a:custGeom>
                            <a:avLst/>
                            <a:gdLst/>
                            <a:ahLst/>
                            <a:cxnLst/>
                            <a:rect l="l" t="t" r="r" b="b"/>
                            <a:pathLst>
                              <a:path h="1143000">
                                <a:moveTo>
                                  <a:pt x="0" y="0"/>
                                </a:moveTo>
                                <a:lnTo>
                                  <a:pt x="0" y="1143000"/>
                                </a:lnTo>
                              </a:path>
                            </a:pathLst>
                          </a:custGeom>
                          <a:ln w="25400">
                            <a:solidFill>
                              <a:srgbClr val="4DB5AB"/>
                            </a:solidFill>
                            <a:prstDash val="solid"/>
                          </a:ln>
                        </wps:spPr>
                        <wps:bodyPr wrap="square" lIns="0" tIns="0" rIns="0" bIns="0" rtlCol="0">
                          <a:noAutofit/>
                        </wps:bodyPr>
                      </wps:wsp>
                      <wps:wsp>
                        <wps:cNvPr id="8" name="Graphic 8"/>
                        <wps:cNvSpPr/>
                        <wps:spPr>
                          <a:xfrm>
                            <a:off x="0" y="6350"/>
                            <a:ext cx="5956300" cy="1130300"/>
                          </a:xfrm>
                          <a:custGeom>
                            <a:avLst/>
                            <a:gdLst/>
                            <a:ahLst/>
                            <a:cxnLst/>
                            <a:rect l="l" t="t" r="r" b="b"/>
                            <a:pathLst>
                              <a:path w="5956300" h="1130300">
                                <a:moveTo>
                                  <a:pt x="0" y="0"/>
                                </a:moveTo>
                                <a:lnTo>
                                  <a:pt x="5956300" y="0"/>
                                </a:lnTo>
                              </a:path>
                              <a:path w="5956300" h="1130300">
                                <a:moveTo>
                                  <a:pt x="0" y="1130300"/>
                                </a:moveTo>
                                <a:lnTo>
                                  <a:pt x="5956300" y="1130300"/>
                                </a:lnTo>
                              </a:path>
                            </a:pathLst>
                          </a:custGeom>
                          <a:ln w="12700">
                            <a:solidFill>
                              <a:srgbClr val="4DB5AB"/>
                            </a:solidFill>
                            <a:prstDash val="solid"/>
                          </a:ln>
                        </wps:spPr>
                        <wps:bodyPr wrap="square" lIns="0" tIns="0" rIns="0" bIns="0" rtlCol="0">
                          <a:noAutofit/>
                        </wps:bodyPr>
                      </wps:wsp>
                      <wps:wsp>
                        <wps:cNvPr id="9" name="Textbox 9"/>
                        <wps:cNvSpPr txBox="1"/>
                        <wps:spPr>
                          <a:xfrm>
                            <a:off x="25400" y="12700"/>
                            <a:ext cx="5930900" cy="1117600"/>
                          </a:xfrm>
                          <a:prstGeom prst="rect">
                            <a:avLst/>
                          </a:prstGeom>
                        </wps:spPr>
                        <wps:txbx>
                          <w:txbxContent>
                            <w:p w14:paraId="6A9DB7DF">
                              <w:pPr>
                                <w:spacing w:before="115"/>
                                <w:ind w:left="174" w:right="0" w:firstLine="0"/>
                                <w:jc w:val="left"/>
                                <w:rPr>
                                  <w:rFonts w:ascii="Arial" w:hAnsi="Arial"/>
                                  <w:b/>
                                  <w:sz w:val="22"/>
                                </w:rPr>
                              </w:pPr>
                              <w:r>
                                <w:rPr>
                                  <w:rFonts w:ascii="Arial" w:hAnsi="Arial"/>
                                  <w:b/>
                                  <w:color w:val="4DB5AB"/>
                                  <w:sz w:val="22"/>
                                </w:rPr>
                                <w:t>¿Para</w:t>
                              </w:r>
                              <w:r>
                                <w:rPr>
                                  <w:rFonts w:ascii="Arial" w:hAnsi="Arial"/>
                                  <w:b/>
                                  <w:color w:val="4DB5AB"/>
                                  <w:spacing w:val="-4"/>
                                  <w:sz w:val="22"/>
                                </w:rPr>
                                <w:t xml:space="preserve"> </w:t>
                              </w:r>
                              <w:r>
                                <w:rPr>
                                  <w:rFonts w:ascii="Arial" w:hAnsi="Arial"/>
                                  <w:b/>
                                  <w:color w:val="4DB5AB"/>
                                  <w:sz w:val="22"/>
                                </w:rPr>
                                <w:t>quién</w:t>
                              </w:r>
                              <w:r>
                                <w:rPr>
                                  <w:rFonts w:ascii="Arial" w:hAnsi="Arial"/>
                                  <w:b/>
                                  <w:color w:val="4DB5AB"/>
                                  <w:spacing w:val="-4"/>
                                  <w:sz w:val="22"/>
                                </w:rPr>
                                <w:t xml:space="preserve"> </w:t>
                              </w:r>
                              <w:r>
                                <w:rPr>
                                  <w:rFonts w:ascii="Arial" w:hAnsi="Arial"/>
                                  <w:b/>
                                  <w:color w:val="4DB5AB"/>
                                  <w:sz w:val="22"/>
                                </w:rPr>
                                <w:t>es</w:t>
                              </w:r>
                              <w:r>
                                <w:rPr>
                                  <w:rFonts w:ascii="Arial" w:hAnsi="Arial"/>
                                  <w:b/>
                                  <w:color w:val="4DB5AB"/>
                                  <w:spacing w:val="-4"/>
                                  <w:sz w:val="22"/>
                                </w:rPr>
                                <w:t xml:space="preserve"> </w:t>
                              </w:r>
                              <w:r>
                                <w:rPr>
                                  <w:rFonts w:ascii="Arial" w:hAnsi="Arial"/>
                                  <w:b/>
                                  <w:color w:val="4DB5AB"/>
                                  <w:sz w:val="22"/>
                                </w:rPr>
                                <w:t>este</w:t>
                              </w:r>
                              <w:r>
                                <w:rPr>
                                  <w:rFonts w:ascii="Arial" w:hAnsi="Arial"/>
                                  <w:b/>
                                  <w:color w:val="4DB5AB"/>
                                  <w:spacing w:val="-4"/>
                                  <w:sz w:val="22"/>
                                </w:rPr>
                                <w:t xml:space="preserve"> </w:t>
                              </w:r>
                              <w:r>
                                <w:rPr>
                                  <w:rFonts w:ascii="Arial" w:hAnsi="Arial"/>
                                  <w:b/>
                                  <w:color w:val="4DB5AB"/>
                                  <w:spacing w:val="-2"/>
                                  <w:sz w:val="22"/>
                                </w:rPr>
                                <w:t>ejercicio?</w:t>
                              </w:r>
                            </w:p>
                            <w:p w14:paraId="33EF3FB7">
                              <w:pPr>
                                <w:spacing w:before="60"/>
                                <w:ind w:left="174" w:right="0" w:firstLine="0"/>
                                <w:jc w:val="left"/>
                                <w:rPr>
                                  <w:sz w:val="20"/>
                                </w:rPr>
                              </w:pPr>
                              <w:r>
                                <w:rPr>
                                  <w:color w:val="2D2D2D"/>
                                  <w:sz w:val="20"/>
                                </w:rPr>
                                <w:t>Para</w:t>
                              </w:r>
                              <w:r>
                                <w:rPr>
                                  <w:color w:val="2D2D2D"/>
                                  <w:spacing w:val="-3"/>
                                  <w:sz w:val="20"/>
                                </w:rPr>
                                <w:t xml:space="preserve"> </w:t>
                              </w:r>
                              <w:r>
                                <w:rPr>
                                  <w:color w:val="2D2D2D"/>
                                  <w:sz w:val="20"/>
                                </w:rPr>
                                <w:t>alumnos</w:t>
                              </w:r>
                              <w:r>
                                <w:rPr>
                                  <w:color w:val="2D2D2D"/>
                                  <w:spacing w:val="-3"/>
                                  <w:sz w:val="20"/>
                                </w:rPr>
                                <w:t xml:space="preserve"> </w:t>
                              </w:r>
                              <w:r>
                                <w:rPr>
                                  <w:color w:val="2D2D2D"/>
                                  <w:sz w:val="20"/>
                                </w:rPr>
                                <w:t>que</w:t>
                              </w:r>
                              <w:r>
                                <w:rPr>
                                  <w:color w:val="2D2D2D"/>
                                  <w:spacing w:val="-3"/>
                                  <w:sz w:val="20"/>
                                </w:rPr>
                                <w:t xml:space="preserve"> </w:t>
                              </w:r>
                              <w:r>
                                <w:rPr>
                                  <w:color w:val="2D2D2D"/>
                                  <w:sz w:val="20"/>
                                </w:rPr>
                                <w:t>están</w:t>
                              </w:r>
                              <w:r>
                                <w:rPr>
                                  <w:color w:val="2D2D2D"/>
                                  <w:spacing w:val="-3"/>
                                  <w:sz w:val="20"/>
                                </w:rPr>
                                <w:t xml:space="preserve"> </w:t>
                              </w:r>
                              <w:r>
                                <w:rPr>
                                  <w:color w:val="2D2D2D"/>
                                  <w:sz w:val="20"/>
                                </w:rPr>
                                <w:t>comenzando</w:t>
                              </w:r>
                              <w:r>
                                <w:rPr>
                                  <w:color w:val="2D2D2D"/>
                                  <w:spacing w:val="-3"/>
                                  <w:sz w:val="20"/>
                                </w:rPr>
                                <w:t xml:space="preserve"> </w:t>
                              </w:r>
                              <w:r>
                                <w:rPr>
                                  <w:color w:val="2D2D2D"/>
                                  <w:sz w:val="20"/>
                                </w:rPr>
                                <w:t>a</w:t>
                              </w:r>
                              <w:r>
                                <w:rPr>
                                  <w:color w:val="2D2D2D"/>
                                  <w:spacing w:val="-3"/>
                                  <w:sz w:val="20"/>
                                </w:rPr>
                                <w:t xml:space="preserve"> </w:t>
                              </w:r>
                              <w:r>
                                <w:rPr>
                                  <w:color w:val="2D2D2D"/>
                                  <w:sz w:val="20"/>
                                </w:rPr>
                                <w:t>trabajar</w:t>
                              </w:r>
                              <w:r>
                                <w:rPr>
                                  <w:color w:val="2D2D2D"/>
                                  <w:spacing w:val="-3"/>
                                  <w:sz w:val="20"/>
                                </w:rPr>
                                <w:t xml:space="preserve"> </w:t>
                              </w:r>
                              <w:r>
                                <w:rPr>
                                  <w:color w:val="2D2D2D"/>
                                  <w:sz w:val="20"/>
                                </w:rPr>
                                <w:t>con</w:t>
                              </w:r>
                              <w:r>
                                <w:rPr>
                                  <w:color w:val="2D2D2D"/>
                                  <w:spacing w:val="-3"/>
                                  <w:sz w:val="20"/>
                                </w:rPr>
                                <w:t xml:space="preserve"> </w:t>
                              </w:r>
                              <w:r>
                                <w:rPr>
                                  <w:color w:val="2D2D2D"/>
                                  <w:sz w:val="20"/>
                                </w:rPr>
                                <w:t>IA</w:t>
                              </w:r>
                              <w:r>
                                <w:rPr>
                                  <w:color w:val="2D2D2D"/>
                                  <w:spacing w:val="-3"/>
                                  <w:sz w:val="20"/>
                                </w:rPr>
                                <w:t xml:space="preserve"> </w:t>
                              </w:r>
                              <w:r>
                                <w:rPr>
                                  <w:color w:val="2D2D2D"/>
                                  <w:sz w:val="20"/>
                                </w:rPr>
                                <w:t>para</w:t>
                              </w:r>
                              <w:r>
                                <w:rPr>
                                  <w:color w:val="2D2D2D"/>
                                  <w:spacing w:val="-3"/>
                                  <w:sz w:val="20"/>
                                </w:rPr>
                                <w:t xml:space="preserve"> </w:t>
                              </w:r>
                              <w:r>
                                <w:rPr>
                                  <w:color w:val="2D2D2D"/>
                                  <w:sz w:val="20"/>
                                </w:rPr>
                                <w:t>generar</w:t>
                              </w:r>
                              <w:r>
                                <w:rPr>
                                  <w:color w:val="2D2D2D"/>
                                  <w:spacing w:val="-3"/>
                                  <w:sz w:val="20"/>
                                </w:rPr>
                                <w:t xml:space="preserve"> </w:t>
                              </w:r>
                              <w:r>
                                <w:rPr>
                                  <w:color w:val="2D2D2D"/>
                                  <w:sz w:val="20"/>
                                </w:rPr>
                                <w:t>código</w:t>
                              </w:r>
                              <w:r>
                                <w:rPr>
                                  <w:color w:val="2D2D2D"/>
                                  <w:spacing w:val="-3"/>
                                  <w:sz w:val="20"/>
                                </w:rPr>
                                <w:t xml:space="preserve"> </w:t>
                              </w:r>
                              <w:r>
                                <w:rPr>
                                  <w:color w:val="2D2D2D"/>
                                  <w:sz w:val="20"/>
                                </w:rPr>
                                <w:t>y</w:t>
                              </w:r>
                              <w:r>
                                <w:rPr>
                                  <w:color w:val="2D2D2D"/>
                                  <w:spacing w:val="-3"/>
                                  <w:sz w:val="20"/>
                                </w:rPr>
                                <w:t xml:space="preserve"> </w:t>
                              </w:r>
                              <w:r>
                                <w:rPr>
                                  <w:color w:val="2D2D2D"/>
                                  <w:sz w:val="20"/>
                                </w:rPr>
                                <w:t>que</w:t>
                              </w:r>
                              <w:r>
                                <w:rPr>
                                  <w:color w:val="2D2D2D"/>
                                  <w:spacing w:val="-3"/>
                                  <w:sz w:val="20"/>
                                </w:rPr>
                                <w:t xml:space="preserve"> </w:t>
                              </w:r>
                              <w:r>
                                <w:rPr>
                                  <w:color w:val="2D2D2D"/>
                                  <w:sz w:val="20"/>
                                </w:rPr>
                                <w:t>han</w:t>
                              </w:r>
                              <w:r>
                                <w:rPr>
                                  <w:color w:val="2D2D2D"/>
                                  <w:spacing w:val="-3"/>
                                  <w:sz w:val="20"/>
                                </w:rPr>
                                <w:t xml:space="preserve"> </w:t>
                              </w:r>
                              <w:r>
                                <w:rPr>
                                  <w:color w:val="2D2D2D"/>
                                  <w:sz w:val="20"/>
                                </w:rPr>
                                <w:t>estudiado</w:t>
                              </w:r>
                              <w:r>
                                <w:rPr>
                                  <w:color w:val="2D2D2D"/>
                                  <w:spacing w:val="-3"/>
                                  <w:sz w:val="20"/>
                                </w:rPr>
                                <w:t xml:space="preserve"> </w:t>
                              </w:r>
                              <w:r>
                                <w:rPr>
                                  <w:color w:val="2D2D2D"/>
                                  <w:sz w:val="20"/>
                                </w:rPr>
                                <w:t>los contenidos del módulo sobre estrategias de prompting, lenguajes soportados y técnicas básicas de colaboración humano-IA.</w:t>
                              </w:r>
                            </w:p>
                            <w:p w14:paraId="322934FA">
                              <w:pPr>
                                <w:spacing w:before="49" w:line="240" w:lineRule="auto"/>
                                <w:rPr>
                                  <w:sz w:val="20"/>
                                </w:rPr>
                              </w:pPr>
                            </w:p>
                            <w:p w14:paraId="6EB1F2BF">
                              <w:pPr>
                                <w:spacing w:before="0"/>
                                <w:ind w:left="174" w:right="0" w:firstLine="0"/>
                                <w:jc w:val="left"/>
                                <w:rPr>
                                  <w:sz w:val="20"/>
                                </w:rPr>
                              </w:pPr>
                              <w:r>
                                <w:rPr>
                                  <w:rFonts w:ascii="Cambria" w:eastAsia="Cambria"/>
                                  <w:color w:val="F5A623"/>
                                  <w:sz w:val="23"/>
                                </w:rPr>
                                <w:t>🎯</w:t>
                              </w:r>
                              <w:r>
                                <w:rPr>
                                  <w:rFonts w:ascii="Cambria" w:eastAsia="Cambria"/>
                                  <w:color w:val="F5A623"/>
                                  <w:spacing w:val="12"/>
                                  <w:sz w:val="23"/>
                                </w:rPr>
                                <w:t xml:space="preserve"> </w:t>
                              </w:r>
                              <w:r>
                                <w:rPr>
                                  <w:rFonts w:ascii="Arial" w:eastAsia="Arial"/>
                                  <w:b/>
                                  <w:color w:val="F5A623"/>
                                  <w:sz w:val="20"/>
                                </w:rPr>
                                <w:t>Objetivo:</w:t>
                              </w:r>
                              <w:r>
                                <w:rPr>
                                  <w:rFonts w:ascii="Arial" w:eastAsia="Arial"/>
                                  <w:b/>
                                  <w:color w:val="F5A623"/>
                                  <w:spacing w:val="7"/>
                                  <w:sz w:val="20"/>
                                </w:rPr>
                                <w:t xml:space="preserve"> </w:t>
                              </w:r>
                              <w:r>
                                <w:rPr>
                                  <w:color w:val="2D2D2D"/>
                                  <w:sz w:val="20"/>
                                </w:rPr>
                                <w:t>Practicar</w:t>
                              </w:r>
                              <w:r>
                                <w:rPr>
                                  <w:color w:val="2D2D2D"/>
                                  <w:spacing w:val="7"/>
                                  <w:sz w:val="20"/>
                                </w:rPr>
                                <w:t xml:space="preserve"> </w:t>
                              </w:r>
                              <w:r>
                                <w:rPr>
                                  <w:color w:val="2D2D2D"/>
                                  <w:sz w:val="20"/>
                                </w:rPr>
                                <w:t>lo</w:t>
                              </w:r>
                              <w:r>
                                <w:rPr>
                                  <w:color w:val="2D2D2D"/>
                                  <w:spacing w:val="7"/>
                                  <w:sz w:val="20"/>
                                </w:rPr>
                                <w:t xml:space="preserve"> </w:t>
                              </w:r>
                              <w:r>
                                <w:rPr>
                                  <w:color w:val="2D2D2D"/>
                                  <w:sz w:val="20"/>
                                </w:rPr>
                                <w:t>aprendido</w:t>
                              </w:r>
                              <w:r>
                                <w:rPr>
                                  <w:color w:val="2D2D2D"/>
                                  <w:spacing w:val="8"/>
                                  <w:sz w:val="20"/>
                                </w:rPr>
                                <w:t xml:space="preserve"> </w:t>
                              </w:r>
                              <w:r>
                                <w:rPr>
                                  <w:color w:val="2D2D2D"/>
                                  <w:sz w:val="20"/>
                                </w:rPr>
                                <w:t>y</w:t>
                              </w:r>
                              <w:r>
                                <w:rPr>
                                  <w:color w:val="2D2D2D"/>
                                  <w:spacing w:val="7"/>
                                  <w:sz w:val="20"/>
                                </w:rPr>
                                <w:t xml:space="preserve"> </w:t>
                              </w:r>
                              <w:r>
                                <w:rPr>
                                  <w:color w:val="2D2D2D"/>
                                  <w:sz w:val="20"/>
                                </w:rPr>
                                <w:t>ampliar</w:t>
                              </w:r>
                              <w:r>
                                <w:rPr>
                                  <w:color w:val="2D2D2D"/>
                                  <w:spacing w:val="7"/>
                                  <w:sz w:val="20"/>
                                </w:rPr>
                                <w:t xml:space="preserve"> </w:t>
                              </w:r>
                              <w:r>
                                <w:rPr>
                                  <w:color w:val="2D2D2D"/>
                                  <w:sz w:val="20"/>
                                </w:rPr>
                                <w:t>conocimientos</w:t>
                              </w:r>
                              <w:r>
                                <w:rPr>
                                  <w:color w:val="2D2D2D"/>
                                  <w:spacing w:val="7"/>
                                  <w:sz w:val="20"/>
                                </w:rPr>
                                <w:t xml:space="preserve"> </w:t>
                              </w:r>
                              <w:r>
                                <w:rPr>
                                  <w:color w:val="2D2D2D"/>
                                  <w:sz w:val="20"/>
                                </w:rPr>
                                <w:t>investigando</w:t>
                              </w:r>
                              <w:r>
                                <w:rPr>
                                  <w:color w:val="2D2D2D"/>
                                  <w:spacing w:val="7"/>
                                  <w:sz w:val="20"/>
                                </w:rPr>
                                <w:t xml:space="preserve"> </w:t>
                              </w:r>
                              <w:r>
                                <w:rPr>
                                  <w:color w:val="2D2D2D"/>
                                  <w:sz w:val="20"/>
                                </w:rPr>
                                <w:t>por</w:t>
                              </w:r>
                              <w:r>
                                <w:rPr>
                                  <w:color w:val="2D2D2D"/>
                                  <w:spacing w:val="8"/>
                                  <w:sz w:val="20"/>
                                </w:rPr>
                                <w:t xml:space="preserve"> </w:t>
                              </w:r>
                              <w:r>
                                <w:rPr>
                                  <w:color w:val="2D2D2D"/>
                                  <w:sz w:val="20"/>
                                </w:rPr>
                                <w:t>tu</w:t>
                              </w:r>
                              <w:r>
                                <w:rPr>
                                  <w:color w:val="2D2D2D"/>
                                  <w:spacing w:val="7"/>
                                  <w:sz w:val="20"/>
                                </w:rPr>
                                <w:t xml:space="preserve"> </w:t>
                              </w:r>
                              <w:r>
                                <w:rPr>
                                  <w:color w:val="2D2D2D"/>
                                  <w:spacing w:val="-2"/>
                                  <w:sz w:val="20"/>
                                </w:rPr>
                                <w:t>cuenta.</w:t>
                              </w:r>
                            </w:p>
                          </w:txbxContent>
                        </wps:txbx>
                        <wps:bodyPr wrap="square" lIns="0" tIns="0" rIns="0" bIns="0" rtlCol="0">
                          <a:noAutofit/>
                        </wps:bodyPr>
                      </wps:wsp>
                    </wpg:wgp>
                  </a:graphicData>
                </a:graphic>
              </wp:anchor>
            </w:drawing>
          </mc:Choice>
          <mc:Fallback>
            <w:pict>
              <v:group id="Group 4" o:spid="_x0000_s1026" o:spt="203" style="position:absolute;left:0pt;margin-left:44pt;margin-top:19.95pt;height:90.05pt;width:470pt;mso-position-horizontal-relative:page;mso-wrap-distance-bottom:0pt;mso-wrap-distance-top:0pt;z-index:-251637760;mso-width-relative:page;mso-height-relative:page;" coordsize="5969000,1143635" o:gfxdata="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">
                <o:lock v:ext="edit" aspectratio="f"/>
                <v:shape id="Graphic 5" o:spid="_x0000_s1026" o:spt="100" style="position:absolute;left:12700;top:98;height:1143000;width:5943600;" fillcolor="#DFF5F2" filled="t" stroked="f" coordsize="5943600,1143000" o:gfxdata="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1x9s7gAAADaAAAA&#10;DwAAAAAAAAABACAAAAAiAAAAZHJzL2Rvd25yZXYueG1sUEsBAhQAFAAAAAgAh07iQDMvBZ47AAAA&#10;OQAAABAAAAAAAAAAAQAgAAAABwEAAGRycy9zaGFwZXhtbC54bWxQSwUGAAAAAAYABgBbAQAAsQMA&#10;AAAA&#10;" path="m5943600,1143000l0,1143000,0,0,5943600,0,5943600,1143000xe">
                  <v:fill on="t" focussize="0,0"/>
                  <v:stroke on="f"/>
                  <v:imagedata o:title=""/>
                  <o:lock v:ext="edit" aspectratio="f"/>
                  <v:textbox inset="0mm,0mm,0mm,0mm"/>
                </v:shape>
                <v:shape id="Graphic 6" o:spid="_x0000_s1026" o:spt="100" style="position:absolute;left:5962650;top:0;height:1143000;width:1270;" filled="f" stroked="t" coordsize="1,1143000" o:gfxdata="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WVswu2AAAA2gAAAA8A&#10;AAAAAAAAAQAgAAAAIgAAAGRycy9kb3ducmV2LnhtbFBLAQIUABQAAAAIAIdO4kAzLwWeOwAAADkA&#10;AAAQAAAAAAAAAAEAIAAAAAUBAABkcnMvc2hhcGV4bWwueG1sUEsFBgAAAAAGAAYAWwEAAK8DAAAA&#10;AA==&#10;" path="m0,0l0,1143000e">
                  <v:fill on="f" focussize="0,0"/>
                  <v:stroke weight="1pt" color="#4DB5AB" joinstyle="round"/>
                  <v:imagedata o:title=""/>
                  <o:lock v:ext="edit" aspectratio="f"/>
                  <v:textbox inset="0mm,0mm,0mm,0mm"/>
                </v:shape>
                <v:shape id="Graphic 7" o:spid="_x0000_s1026" o:spt="100" style="position:absolute;left:12700;top:0;height:1143000;width:1270;" filled="f" stroked="t" coordsize="1,1143000" o:gfxdata="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OKPWvQAA&#10;ANoAAAAPAAAAAAAAAAEAIAAAACIAAABkcnMvZG93bnJldi54bWxQSwECFAAUAAAACACHTuJAMy8F&#10;njsAAAA5AAAAEAAAAAAAAAABACAAAAAMAQAAZHJzL3NoYXBleG1sLnhtbFBLBQYAAAAABgAGAFsB&#10;AAC2AwAAAAA=&#10;" path="m0,0l0,1143000e">
                  <v:fill on="f" focussize="0,0"/>
                  <v:stroke weight="2pt" color="#4DB5AB" joinstyle="round"/>
                  <v:imagedata o:title=""/>
                  <o:lock v:ext="edit" aspectratio="f"/>
                  <v:textbox inset="0mm,0mm,0mm,0mm"/>
                </v:shape>
                <v:shape id="Graphic 8" o:spid="_x0000_s1026" o:spt="100" style="position:absolute;left:0;top:6350;height:1130300;width:5956300;" filled="f" stroked="t" coordsize="5956300,1130300" o:gfxdata="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fkTorUAAADaAAAADwAA&#10;AAAAAAABACAAAAAiAAAAZHJzL2Rvd25yZXYueG1sUEsBAhQAFAAAAAgAh07iQDMvBZ47AAAAOQAA&#10;ABAAAAAAAAAAAQAgAAAABAEAAGRycy9zaGFwZXhtbC54bWxQSwUGAAAAAAYABgBbAQAArgMAAAAA&#10;" path="m0,0l5956300,0em0,1130300l5956300,1130300e">
                  <v:fill on="f" focussize="0,0"/>
                  <v:stroke weight="1pt" color="#4DB5AB" joinstyle="round"/>
                  <v:imagedata o:title=""/>
                  <o:lock v:ext="edit" aspectratio="f"/>
                  <v:textbox inset="0mm,0mm,0mm,0mm"/>
                </v:shape>
                <v:shape id="Textbox 9" o:spid="_x0000_s1026" o:spt="202" type="#_x0000_t202" style="position:absolute;left:25400;top:12700;height:1117600;width:593090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A9DB7DF">
                        <w:pPr>
                          <w:spacing w:before="115"/>
                          <w:ind w:left="174" w:right="0" w:firstLine="0"/>
                          <w:jc w:val="left"/>
                          <w:rPr>
                            <w:rFonts w:ascii="Arial" w:hAnsi="Arial"/>
                            <w:b/>
                            <w:sz w:val="22"/>
                          </w:rPr>
                        </w:pPr>
                        <w:r>
                          <w:rPr>
                            <w:rFonts w:ascii="Arial" w:hAnsi="Arial"/>
                            <w:b/>
                            <w:color w:val="4DB5AB"/>
                            <w:sz w:val="22"/>
                          </w:rPr>
                          <w:t>¿Para</w:t>
                        </w:r>
                        <w:r>
                          <w:rPr>
                            <w:rFonts w:ascii="Arial" w:hAnsi="Arial"/>
                            <w:b/>
                            <w:color w:val="4DB5AB"/>
                            <w:spacing w:val="-4"/>
                            <w:sz w:val="22"/>
                          </w:rPr>
                          <w:t xml:space="preserve"> </w:t>
                        </w:r>
                        <w:r>
                          <w:rPr>
                            <w:rFonts w:ascii="Arial" w:hAnsi="Arial"/>
                            <w:b/>
                            <w:color w:val="4DB5AB"/>
                            <w:sz w:val="22"/>
                          </w:rPr>
                          <w:t>quién</w:t>
                        </w:r>
                        <w:r>
                          <w:rPr>
                            <w:rFonts w:ascii="Arial" w:hAnsi="Arial"/>
                            <w:b/>
                            <w:color w:val="4DB5AB"/>
                            <w:spacing w:val="-4"/>
                            <w:sz w:val="22"/>
                          </w:rPr>
                          <w:t xml:space="preserve"> </w:t>
                        </w:r>
                        <w:r>
                          <w:rPr>
                            <w:rFonts w:ascii="Arial" w:hAnsi="Arial"/>
                            <w:b/>
                            <w:color w:val="4DB5AB"/>
                            <w:sz w:val="22"/>
                          </w:rPr>
                          <w:t>es</w:t>
                        </w:r>
                        <w:r>
                          <w:rPr>
                            <w:rFonts w:ascii="Arial" w:hAnsi="Arial"/>
                            <w:b/>
                            <w:color w:val="4DB5AB"/>
                            <w:spacing w:val="-4"/>
                            <w:sz w:val="22"/>
                          </w:rPr>
                          <w:t xml:space="preserve"> </w:t>
                        </w:r>
                        <w:r>
                          <w:rPr>
                            <w:rFonts w:ascii="Arial" w:hAnsi="Arial"/>
                            <w:b/>
                            <w:color w:val="4DB5AB"/>
                            <w:sz w:val="22"/>
                          </w:rPr>
                          <w:t>este</w:t>
                        </w:r>
                        <w:r>
                          <w:rPr>
                            <w:rFonts w:ascii="Arial" w:hAnsi="Arial"/>
                            <w:b/>
                            <w:color w:val="4DB5AB"/>
                            <w:spacing w:val="-4"/>
                            <w:sz w:val="22"/>
                          </w:rPr>
                          <w:t xml:space="preserve"> </w:t>
                        </w:r>
                        <w:r>
                          <w:rPr>
                            <w:rFonts w:ascii="Arial" w:hAnsi="Arial"/>
                            <w:b/>
                            <w:color w:val="4DB5AB"/>
                            <w:spacing w:val="-2"/>
                            <w:sz w:val="22"/>
                          </w:rPr>
                          <w:t>ejercicio?</w:t>
                        </w:r>
                      </w:p>
                      <w:p w14:paraId="33EF3FB7">
                        <w:pPr>
                          <w:spacing w:before="60"/>
                          <w:ind w:left="174" w:right="0" w:firstLine="0"/>
                          <w:jc w:val="left"/>
                          <w:rPr>
                            <w:sz w:val="20"/>
                          </w:rPr>
                        </w:pPr>
                        <w:r>
                          <w:rPr>
                            <w:color w:val="2D2D2D"/>
                            <w:sz w:val="20"/>
                          </w:rPr>
                          <w:t>Para</w:t>
                        </w:r>
                        <w:r>
                          <w:rPr>
                            <w:color w:val="2D2D2D"/>
                            <w:spacing w:val="-3"/>
                            <w:sz w:val="20"/>
                          </w:rPr>
                          <w:t xml:space="preserve"> </w:t>
                        </w:r>
                        <w:r>
                          <w:rPr>
                            <w:color w:val="2D2D2D"/>
                            <w:sz w:val="20"/>
                          </w:rPr>
                          <w:t>alumnos</w:t>
                        </w:r>
                        <w:r>
                          <w:rPr>
                            <w:color w:val="2D2D2D"/>
                            <w:spacing w:val="-3"/>
                            <w:sz w:val="20"/>
                          </w:rPr>
                          <w:t xml:space="preserve"> </w:t>
                        </w:r>
                        <w:r>
                          <w:rPr>
                            <w:color w:val="2D2D2D"/>
                            <w:sz w:val="20"/>
                          </w:rPr>
                          <w:t>que</w:t>
                        </w:r>
                        <w:r>
                          <w:rPr>
                            <w:color w:val="2D2D2D"/>
                            <w:spacing w:val="-3"/>
                            <w:sz w:val="20"/>
                          </w:rPr>
                          <w:t xml:space="preserve"> </w:t>
                        </w:r>
                        <w:r>
                          <w:rPr>
                            <w:color w:val="2D2D2D"/>
                            <w:sz w:val="20"/>
                          </w:rPr>
                          <w:t>están</w:t>
                        </w:r>
                        <w:r>
                          <w:rPr>
                            <w:color w:val="2D2D2D"/>
                            <w:spacing w:val="-3"/>
                            <w:sz w:val="20"/>
                          </w:rPr>
                          <w:t xml:space="preserve"> </w:t>
                        </w:r>
                        <w:r>
                          <w:rPr>
                            <w:color w:val="2D2D2D"/>
                            <w:sz w:val="20"/>
                          </w:rPr>
                          <w:t>comenzando</w:t>
                        </w:r>
                        <w:r>
                          <w:rPr>
                            <w:color w:val="2D2D2D"/>
                            <w:spacing w:val="-3"/>
                            <w:sz w:val="20"/>
                          </w:rPr>
                          <w:t xml:space="preserve"> </w:t>
                        </w:r>
                        <w:r>
                          <w:rPr>
                            <w:color w:val="2D2D2D"/>
                            <w:sz w:val="20"/>
                          </w:rPr>
                          <w:t>a</w:t>
                        </w:r>
                        <w:r>
                          <w:rPr>
                            <w:color w:val="2D2D2D"/>
                            <w:spacing w:val="-3"/>
                            <w:sz w:val="20"/>
                          </w:rPr>
                          <w:t xml:space="preserve"> </w:t>
                        </w:r>
                        <w:r>
                          <w:rPr>
                            <w:color w:val="2D2D2D"/>
                            <w:sz w:val="20"/>
                          </w:rPr>
                          <w:t>trabajar</w:t>
                        </w:r>
                        <w:r>
                          <w:rPr>
                            <w:color w:val="2D2D2D"/>
                            <w:spacing w:val="-3"/>
                            <w:sz w:val="20"/>
                          </w:rPr>
                          <w:t xml:space="preserve"> </w:t>
                        </w:r>
                        <w:r>
                          <w:rPr>
                            <w:color w:val="2D2D2D"/>
                            <w:sz w:val="20"/>
                          </w:rPr>
                          <w:t>con</w:t>
                        </w:r>
                        <w:r>
                          <w:rPr>
                            <w:color w:val="2D2D2D"/>
                            <w:spacing w:val="-3"/>
                            <w:sz w:val="20"/>
                          </w:rPr>
                          <w:t xml:space="preserve"> </w:t>
                        </w:r>
                        <w:r>
                          <w:rPr>
                            <w:color w:val="2D2D2D"/>
                            <w:sz w:val="20"/>
                          </w:rPr>
                          <w:t>IA</w:t>
                        </w:r>
                        <w:r>
                          <w:rPr>
                            <w:color w:val="2D2D2D"/>
                            <w:spacing w:val="-3"/>
                            <w:sz w:val="20"/>
                          </w:rPr>
                          <w:t xml:space="preserve"> </w:t>
                        </w:r>
                        <w:r>
                          <w:rPr>
                            <w:color w:val="2D2D2D"/>
                            <w:sz w:val="20"/>
                          </w:rPr>
                          <w:t>para</w:t>
                        </w:r>
                        <w:r>
                          <w:rPr>
                            <w:color w:val="2D2D2D"/>
                            <w:spacing w:val="-3"/>
                            <w:sz w:val="20"/>
                          </w:rPr>
                          <w:t xml:space="preserve"> </w:t>
                        </w:r>
                        <w:r>
                          <w:rPr>
                            <w:color w:val="2D2D2D"/>
                            <w:sz w:val="20"/>
                          </w:rPr>
                          <w:t>generar</w:t>
                        </w:r>
                        <w:r>
                          <w:rPr>
                            <w:color w:val="2D2D2D"/>
                            <w:spacing w:val="-3"/>
                            <w:sz w:val="20"/>
                          </w:rPr>
                          <w:t xml:space="preserve"> </w:t>
                        </w:r>
                        <w:r>
                          <w:rPr>
                            <w:color w:val="2D2D2D"/>
                            <w:sz w:val="20"/>
                          </w:rPr>
                          <w:t>código</w:t>
                        </w:r>
                        <w:r>
                          <w:rPr>
                            <w:color w:val="2D2D2D"/>
                            <w:spacing w:val="-3"/>
                            <w:sz w:val="20"/>
                          </w:rPr>
                          <w:t xml:space="preserve"> </w:t>
                        </w:r>
                        <w:r>
                          <w:rPr>
                            <w:color w:val="2D2D2D"/>
                            <w:sz w:val="20"/>
                          </w:rPr>
                          <w:t>y</w:t>
                        </w:r>
                        <w:r>
                          <w:rPr>
                            <w:color w:val="2D2D2D"/>
                            <w:spacing w:val="-3"/>
                            <w:sz w:val="20"/>
                          </w:rPr>
                          <w:t xml:space="preserve"> </w:t>
                        </w:r>
                        <w:r>
                          <w:rPr>
                            <w:color w:val="2D2D2D"/>
                            <w:sz w:val="20"/>
                          </w:rPr>
                          <w:t>que</w:t>
                        </w:r>
                        <w:r>
                          <w:rPr>
                            <w:color w:val="2D2D2D"/>
                            <w:spacing w:val="-3"/>
                            <w:sz w:val="20"/>
                          </w:rPr>
                          <w:t xml:space="preserve"> </w:t>
                        </w:r>
                        <w:r>
                          <w:rPr>
                            <w:color w:val="2D2D2D"/>
                            <w:sz w:val="20"/>
                          </w:rPr>
                          <w:t>han</w:t>
                        </w:r>
                        <w:r>
                          <w:rPr>
                            <w:color w:val="2D2D2D"/>
                            <w:spacing w:val="-3"/>
                            <w:sz w:val="20"/>
                          </w:rPr>
                          <w:t xml:space="preserve"> </w:t>
                        </w:r>
                        <w:r>
                          <w:rPr>
                            <w:color w:val="2D2D2D"/>
                            <w:sz w:val="20"/>
                          </w:rPr>
                          <w:t>estudiado</w:t>
                        </w:r>
                        <w:r>
                          <w:rPr>
                            <w:color w:val="2D2D2D"/>
                            <w:spacing w:val="-3"/>
                            <w:sz w:val="20"/>
                          </w:rPr>
                          <w:t xml:space="preserve"> </w:t>
                        </w:r>
                        <w:r>
                          <w:rPr>
                            <w:color w:val="2D2D2D"/>
                            <w:sz w:val="20"/>
                          </w:rPr>
                          <w:t>los contenidos del módulo sobre estrategias de prompting, lenguajes soportados y técnicas básicas de colaboración humano-IA.</w:t>
                        </w:r>
                      </w:p>
                      <w:p w14:paraId="322934FA">
                        <w:pPr>
                          <w:spacing w:before="49" w:line="240" w:lineRule="auto"/>
                          <w:rPr>
                            <w:sz w:val="20"/>
                          </w:rPr>
                        </w:pPr>
                      </w:p>
                      <w:p w14:paraId="6EB1F2BF">
                        <w:pPr>
                          <w:spacing w:before="0"/>
                          <w:ind w:left="174" w:right="0" w:firstLine="0"/>
                          <w:jc w:val="left"/>
                          <w:rPr>
                            <w:sz w:val="20"/>
                          </w:rPr>
                        </w:pPr>
                        <w:r>
                          <w:rPr>
                            <w:rFonts w:ascii="Cambria" w:eastAsia="Cambria"/>
                            <w:color w:val="F5A623"/>
                            <w:sz w:val="23"/>
                          </w:rPr>
                          <w:t>🎯</w:t>
                        </w:r>
                        <w:r>
                          <w:rPr>
                            <w:rFonts w:ascii="Cambria" w:eastAsia="Cambria"/>
                            <w:color w:val="F5A623"/>
                            <w:spacing w:val="12"/>
                            <w:sz w:val="23"/>
                          </w:rPr>
                          <w:t xml:space="preserve"> </w:t>
                        </w:r>
                        <w:r>
                          <w:rPr>
                            <w:rFonts w:ascii="Arial" w:eastAsia="Arial"/>
                            <w:b/>
                            <w:color w:val="F5A623"/>
                            <w:sz w:val="20"/>
                          </w:rPr>
                          <w:t>Objetivo:</w:t>
                        </w:r>
                        <w:r>
                          <w:rPr>
                            <w:rFonts w:ascii="Arial" w:eastAsia="Arial"/>
                            <w:b/>
                            <w:color w:val="F5A623"/>
                            <w:spacing w:val="7"/>
                            <w:sz w:val="20"/>
                          </w:rPr>
                          <w:t xml:space="preserve"> </w:t>
                        </w:r>
                        <w:r>
                          <w:rPr>
                            <w:color w:val="2D2D2D"/>
                            <w:sz w:val="20"/>
                          </w:rPr>
                          <w:t>Practicar</w:t>
                        </w:r>
                        <w:r>
                          <w:rPr>
                            <w:color w:val="2D2D2D"/>
                            <w:spacing w:val="7"/>
                            <w:sz w:val="20"/>
                          </w:rPr>
                          <w:t xml:space="preserve"> </w:t>
                        </w:r>
                        <w:r>
                          <w:rPr>
                            <w:color w:val="2D2D2D"/>
                            <w:sz w:val="20"/>
                          </w:rPr>
                          <w:t>lo</w:t>
                        </w:r>
                        <w:r>
                          <w:rPr>
                            <w:color w:val="2D2D2D"/>
                            <w:spacing w:val="7"/>
                            <w:sz w:val="20"/>
                          </w:rPr>
                          <w:t xml:space="preserve"> </w:t>
                        </w:r>
                        <w:r>
                          <w:rPr>
                            <w:color w:val="2D2D2D"/>
                            <w:sz w:val="20"/>
                          </w:rPr>
                          <w:t>aprendido</w:t>
                        </w:r>
                        <w:r>
                          <w:rPr>
                            <w:color w:val="2D2D2D"/>
                            <w:spacing w:val="8"/>
                            <w:sz w:val="20"/>
                          </w:rPr>
                          <w:t xml:space="preserve"> </w:t>
                        </w:r>
                        <w:r>
                          <w:rPr>
                            <w:color w:val="2D2D2D"/>
                            <w:sz w:val="20"/>
                          </w:rPr>
                          <w:t>y</w:t>
                        </w:r>
                        <w:r>
                          <w:rPr>
                            <w:color w:val="2D2D2D"/>
                            <w:spacing w:val="7"/>
                            <w:sz w:val="20"/>
                          </w:rPr>
                          <w:t xml:space="preserve"> </w:t>
                        </w:r>
                        <w:r>
                          <w:rPr>
                            <w:color w:val="2D2D2D"/>
                            <w:sz w:val="20"/>
                          </w:rPr>
                          <w:t>ampliar</w:t>
                        </w:r>
                        <w:r>
                          <w:rPr>
                            <w:color w:val="2D2D2D"/>
                            <w:spacing w:val="7"/>
                            <w:sz w:val="20"/>
                          </w:rPr>
                          <w:t xml:space="preserve"> </w:t>
                        </w:r>
                        <w:r>
                          <w:rPr>
                            <w:color w:val="2D2D2D"/>
                            <w:sz w:val="20"/>
                          </w:rPr>
                          <w:t>conocimientos</w:t>
                        </w:r>
                        <w:r>
                          <w:rPr>
                            <w:color w:val="2D2D2D"/>
                            <w:spacing w:val="7"/>
                            <w:sz w:val="20"/>
                          </w:rPr>
                          <w:t xml:space="preserve"> </w:t>
                        </w:r>
                        <w:r>
                          <w:rPr>
                            <w:color w:val="2D2D2D"/>
                            <w:sz w:val="20"/>
                          </w:rPr>
                          <w:t>investigando</w:t>
                        </w:r>
                        <w:r>
                          <w:rPr>
                            <w:color w:val="2D2D2D"/>
                            <w:spacing w:val="7"/>
                            <w:sz w:val="20"/>
                          </w:rPr>
                          <w:t xml:space="preserve"> </w:t>
                        </w:r>
                        <w:r>
                          <w:rPr>
                            <w:color w:val="2D2D2D"/>
                            <w:sz w:val="20"/>
                          </w:rPr>
                          <w:t>por</w:t>
                        </w:r>
                        <w:r>
                          <w:rPr>
                            <w:color w:val="2D2D2D"/>
                            <w:spacing w:val="8"/>
                            <w:sz w:val="20"/>
                          </w:rPr>
                          <w:t xml:space="preserve"> </w:t>
                        </w:r>
                        <w:r>
                          <w:rPr>
                            <w:color w:val="2D2D2D"/>
                            <w:sz w:val="20"/>
                          </w:rPr>
                          <w:t>tu</w:t>
                        </w:r>
                        <w:r>
                          <w:rPr>
                            <w:color w:val="2D2D2D"/>
                            <w:spacing w:val="7"/>
                            <w:sz w:val="20"/>
                          </w:rPr>
                          <w:t xml:space="preserve"> </w:t>
                        </w:r>
                        <w:r>
                          <w:rPr>
                            <w:color w:val="2D2D2D"/>
                            <w:spacing w:val="-2"/>
                            <w:sz w:val="20"/>
                          </w:rPr>
                          <w:t>cuenta.</w:t>
                        </w:r>
                      </w:p>
                    </w:txbxContent>
                  </v:textbox>
                </v:shape>
                <w10:wrap type="topAndBottom"/>
              </v:group>
            </w:pict>
          </mc:Fallback>
        </mc:AlternateContent>
      </w:r>
    </w:p>
    <w:p w14:paraId="39A658ED">
      <w:pPr>
        <w:pStyle w:val="9"/>
        <w:spacing w:before="129" w:after="1"/>
        <w:rPr>
          <w:rFonts w:ascii="Times New Roman"/>
          <w:sz w:val="20"/>
        </w:rPr>
      </w:pPr>
    </w:p>
    <w:tbl>
      <w:tblPr>
        <w:tblStyle w:val="4"/>
        <w:tblW w:w="0" w:type="auto"/>
        <w:tblInd w:w="200" w:type="dxa"/>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Layout w:type="fixed"/>
        <w:tblCellMar>
          <w:top w:w="0" w:type="dxa"/>
          <w:left w:w="0" w:type="dxa"/>
          <w:bottom w:w="0" w:type="dxa"/>
          <w:right w:w="0" w:type="dxa"/>
        </w:tblCellMar>
      </w:tblPr>
      <w:tblGrid>
        <w:gridCol w:w="2330"/>
        <w:gridCol w:w="2350"/>
        <w:gridCol w:w="2330"/>
        <w:gridCol w:w="2360"/>
      </w:tblGrid>
      <w:tr w14:paraId="450C1D38">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900" w:hRule="atLeast"/>
        </w:trPr>
        <w:tc>
          <w:tcPr>
            <w:tcW w:w="2330" w:type="dxa"/>
            <w:tcBorders>
              <w:right w:val="nil"/>
            </w:tcBorders>
            <w:shd w:val="clear" w:color="auto" w:fill="F5A623"/>
          </w:tcPr>
          <w:p w14:paraId="37735756">
            <w:pPr>
              <w:pStyle w:val="12"/>
              <w:spacing w:before="22" w:line="380" w:lineRule="exact"/>
              <w:jc w:val="center"/>
              <w:rPr>
                <w:rFonts w:ascii="Cambria" w:eastAsia="Cambria"/>
                <w:sz w:val="33"/>
              </w:rPr>
            </w:pPr>
            <w:r>
              <w:rPr>
                <w:rFonts w:ascii="Cambria" w:eastAsia="Cambria"/>
                <w:spacing w:val="-10"/>
                <w:w w:val="160"/>
                <w:sz w:val="33"/>
              </w:rPr>
              <w:t>📖</w:t>
            </w:r>
          </w:p>
          <w:p w14:paraId="5BE50524">
            <w:pPr>
              <w:pStyle w:val="12"/>
              <w:spacing w:line="223" w:lineRule="exact"/>
              <w:jc w:val="center"/>
              <w:rPr>
                <w:rFonts w:ascii="Arial"/>
                <w:b/>
                <w:sz w:val="20"/>
              </w:rPr>
            </w:pPr>
            <w:r>
              <w:rPr>
                <w:rFonts w:ascii="Arial"/>
                <w:b/>
                <w:color w:val="FFFFFF"/>
                <w:sz w:val="20"/>
              </w:rPr>
              <w:t>Parte</w:t>
            </w:r>
            <w:r>
              <w:rPr>
                <w:rFonts w:ascii="Arial"/>
                <w:b/>
                <w:color w:val="FFFFFF"/>
                <w:spacing w:val="-5"/>
                <w:sz w:val="20"/>
              </w:rPr>
              <w:t xml:space="preserve"> </w:t>
            </w:r>
            <w:r>
              <w:rPr>
                <w:rFonts w:ascii="Arial"/>
                <w:b/>
                <w:color w:val="FFFFFF"/>
                <w:spacing w:val="-10"/>
                <w:sz w:val="20"/>
              </w:rPr>
              <w:t>1</w:t>
            </w:r>
          </w:p>
          <w:p w14:paraId="2B220CB8">
            <w:pPr>
              <w:pStyle w:val="12"/>
              <w:jc w:val="center"/>
              <w:rPr>
                <w:sz w:val="18"/>
              </w:rPr>
            </w:pPr>
            <w:r>
              <w:rPr>
                <w:color w:val="FEF2DB"/>
                <w:spacing w:val="-2"/>
                <w:sz w:val="18"/>
              </w:rPr>
              <w:t>Teórica</w:t>
            </w:r>
          </w:p>
        </w:tc>
        <w:tc>
          <w:tcPr>
            <w:tcW w:w="2350" w:type="dxa"/>
            <w:tcBorders>
              <w:left w:val="nil"/>
              <w:right w:val="single" w:color="37948B" w:sz="8" w:space="0"/>
            </w:tcBorders>
            <w:shd w:val="clear" w:color="auto" w:fill="D4891A"/>
          </w:tcPr>
          <w:p w14:paraId="431BA526">
            <w:pPr>
              <w:pStyle w:val="12"/>
              <w:spacing w:before="5" w:line="425" w:lineRule="exact"/>
              <w:ind w:left="20" w:right="1"/>
              <w:jc w:val="center"/>
              <w:rPr>
                <w:rFonts w:ascii="MingLiU_HKSCS-ExtB" w:hAnsi="MingLiU_HKSCS-ExtB"/>
                <w:sz w:val="33"/>
              </w:rPr>
            </w:pPr>
            <w:r>
              <w:rPr>
                <w:rFonts w:ascii="MingLiU_HKSCS-ExtB" w:hAnsi="MingLiU_HKSCS-ExtB"/>
                <w:spacing w:val="-10"/>
                <w:w w:val="105"/>
                <w:sz w:val="33"/>
              </w:rPr>
              <w:t>✏</w:t>
            </w:r>
          </w:p>
          <w:p w14:paraId="7280C643">
            <w:pPr>
              <w:pStyle w:val="12"/>
              <w:spacing w:line="194" w:lineRule="exact"/>
              <w:ind w:left="20"/>
              <w:jc w:val="center"/>
              <w:rPr>
                <w:rFonts w:ascii="Arial"/>
                <w:b/>
                <w:sz w:val="20"/>
              </w:rPr>
            </w:pPr>
            <w:r>
              <w:rPr>
                <w:rFonts w:ascii="Arial"/>
                <w:b/>
                <w:color w:val="FFFFFF"/>
                <w:sz w:val="20"/>
              </w:rPr>
              <w:t>Parte</w:t>
            </w:r>
            <w:r>
              <w:rPr>
                <w:rFonts w:ascii="Arial"/>
                <w:b/>
                <w:color w:val="FFFFFF"/>
                <w:spacing w:val="-5"/>
                <w:sz w:val="20"/>
              </w:rPr>
              <w:t xml:space="preserve"> </w:t>
            </w:r>
            <w:r>
              <w:rPr>
                <w:rFonts w:ascii="Arial"/>
                <w:b/>
                <w:color w:val="FFFFFF"/>
                <w:spacing w:val="-10"/>
                <w:sz w:val="20"/>
              </w:rPr>
              <w:t>2</w:t>
            </w:r>
          </w:p>
          <w:p w14:paraId="05B1944B">
            <w:pPr>
              <w:pStyle w:val="12"/>
              <w:ind w:left="20"/>
              <w:jc w:val="center"/>
              <w:rPr>
                <w:sz w:val="18"/>
              </w:rPr>
            </w:pPr>
            <w:r>
              <w:rPr>
                <w:color w:val="FEF2DB"/>
                <w:spacing w:val="-2"/>
                <w:sz w:val="18"/>
              </w:rPr>
              <w:t>Práctica</w:t>
            </w:r>
          </w:p>
        </w:tc>
        <w:tc>
          <w:tcPr>
            <w:tcW w:w="2330" w:type="dxa"/>
            <w:tcBorders>
              <w:top w:val="single" w:color="37948B" w:sz="8" w:space="0"/>
              <w:left w:val="single" w:color="37948B" w:sz="8" w:space="0"/>
              <w:bottom w:val="single" w:color="37948B" w:sz="8" w:space="0"/>
              <w:right w:val="nil"/>
            </w:tcBorders>
            <w:shd w:val="clear" w:color="auto" w:fill="4DB5AB"/>
          </w:tcPr>
          <w:p w14:paraId="196F21E1">
            <w:pPr>
              <w:pStyle w:val="12"/>
              <w:spacing w:before="22" w:line="380" w:lineRule="exact"/>
              <w:jc w:val="center"/>
              <w:rPr>
                <w:rFonts w:ascii="Cambria" w:eastAsia="Cambria"/>
                <w:sz w:val="33"/>
              </w:rPr>
            </w:pPr>
            <w:r>
              <w:rPr>
                <w:rFonts w:ascii="Cambria" w:eastAsia="Cambria"/>
                <w:spacing w:val="-10"/>
                <w:w w:val="160"/>
                <w:sz w:val="33"/>
              </w:rPr>
              <w:t>🔍</w:t>
            </w:r>
          </w:p>
          <w:p w14:paraId="15F0877F">
            <w:pPr>
              <w:pStyle w:val="12"/>
              <w:spacing w:line="223" w:lineRule="exact"/>
              <w:jc w:val="center"/>
              <w:rPr>
                <w:rFonts w:ascii="Arial"/>
                <w:b/>
                <w:sz w:val="20"/>
              </w:rPr>
            </w:pPr>
            <w:r>
              <w:rPr>
                <w:rFonts w:ascii="Arial"/>
                <w:b/>
                <w:color w:val="FFFFFF"/>
                <w:sz w:val="20"/>
              </w:rPr>
              <w:t>Parte</w:t>
            </w:r>
            <w:r>
              <w:rPr>
                <w:rFonts w:ascii="Arial"/>
                <w:b/>
                <w:color w:val="FFFFFF"/>
                <w:spacing w:val="-5"/>
                <w:sz w:val="20"/>
              </w:rPr>
              <w:t xml:space="preserve"> </w:t>
            </w:r>
            <w:r>
              <w:rPr>
                <w:rFonts w:ascii="Arial"/>
                <w:b/>
                <w:color w:val="FFFFFF"/>
                <w:spacing w:val="-10"/>
                <w:sz w:val="20"/>
              </w:rPr>
              <w:t>3</w:t>
            </w:r>
          </w:p>
          <w:p w14:paraId="5AAA1E06">
            <w:pPr>
              <w:pStyle w:val="12"/>
              <w:jc w:val="center"/>
              <w:rPr>
                <w:sz w:val="18"/>
              </w:rPr>
            </w:pPr>
            <w:r>
              <w:rPr>
                <w:color w:val="FEF2DB"/>
                <w:spacing w:val="-2"/>
                <w:sz w:val="18"/>
              </w:rPr>
              <w:t>Investigación</w:t>
            </w:r>
          </w:p>
        </w:tc>
        <w:tc>
          <w:tcPr>
            <w:tcW w:w="2360" w:type="dxa"/>
            <w:tcBorders>
              <w:top w:val="single" w:color="37948B" w:sz="8" w:space="0"/>
              <w:left w:val="nil"/>
              <w:bottom w:val="single" w:color="37948B" w:sz="8" w:space="0"/>
              <w:right w:val="nil"/>
            </w:tcBorders>
            <w:shd w:val="clear" w:color="auto" w:fill="37948B"/>
          </w:tcPr>
          <w:p w14:paraId="7B8CEA2F">
            <w:pPr>
              <w:pStyle w:val="12"/>
              <w:spacing w:before="22" w:line="380" w:lineRule="exact"/>
              <w:jc w:val="center"/>
              <w:rPr>
                <w:rFonts w:ascii="Cambria" w:eastAsia="Cambria"/>
                <w:sz w:val="33"/>
              </w:rPr>
            </w:pPr>
            <w:r>
              <w:rPr>
                <w:rFonts w:ascii="Cambria" w:eastAsia="Cambria"/>
                <w:spacing w:val="-10"/>
                <w:w w:val="160"/>
                <w:sz w:val="33"/>
              </w:rPr>
              <w:t>🧠</w:t>
            </w:r>
          </w:p>
          <w:p w14:paraId="2EDE8038">
            <w:pPr>
              <w:pStyle w:val="12"/>
              <w:spacing w:line="223" w:lineRule="exact"/>
              <w:jc w:val="center"/>
              <w:rPr>
                <w:rFonts w:ascii="Arial"/>
                <w:b/>
                <w:sz w:val="20"/>
              </w:rPr>
            </w:pPr>
            <w:r>
              <w:rPr>
                <w:rFonts w:ascii="Arial"/>
                <w:b/>
                <w:color w:val="FFFFFF"/>
                <w:sz w:val="20"/>
              </w:rPr>
              <w:t>Parte</w:t>
            </w:r>
            <w:r>
              <w:rPr>
                <w:rFonts w:ascii="Arial"/>
                <w:b/>
                <w:color w:val="FFFFFF"/>
                <w:spacing w:val="-5"/>
                <w:sz w:val="20"/>
              </w:rPr>
              <w:t xml:space="preserve"> </w:t>
            </w:r>
            <w:r>
              <w:rPr>
                <w:rFonts w:ascii="Arial"/>
                <w:b/>
                <w:color w:val="FFFFFF"/>
                <w:spacing w:val="-10"/>
                <w:sz w:val="20"/>
              </w:rPr>
              <w:t>4</w:t>
            </w:r>
          </w:p>
          <w:p w14:paraId="6D627BA4">
            <w:pPr>
              <w:pStyle w:val="12"/>
              <w:jc w:val="center"/>
              <w:rPr>
                <w:sz w:val="18"/>
              </w:rPr>
            </w:pPr>
            <w:r>
              <w:rPr>
                <w:color w:val="FEF2DB"/>
                <w:sz w:val="18"/>
              </w:rPr>
              <w:t xml:space="preserve">Análisis </w:t>
            </w:r>
            <w:r>
              <w:rPr>
                <w:color w:val="FEF2DB"/>
                <w:spacing w:val="-2"/>
                <w:sz w:val="18"/>
              </w:rPr>
              <w:t>crítico</w:t>
            </w:r>
          </w:p>
        </w:tc>
      </w:tr>
    </w:tbl>
    <w:p w14:paraId="2E2C5078">
      <w:pPr>
        <w:pStyle w:val="9"/>
        <w:spacing w:before="150"/>
        <w:rPr>
          <w:rFonts w:ascii="Times New Roman"/>
          <w:sz w:val="20"/>
        </w:rPr>
      </w:pPr>
    </w:p>
    <w:tbl>
      <w:tblPr>
        <w:tblStyle w:val="4"/>
        <w:tblW w:w="0" w:type="auto"/>
        <w:tblInd w:w="200" w:type="dxa"/>
        <w:tblBorders>
          <w:top w:val="single" w:color="F5A623" w:sz="8" w:space="0"/>
          <w:left w:val="single" w:color="F5A623" w:sz="8" w:space="0"/>
          <w:bottom w:val="single" w:color="F5A623" w:sz="8" w:space="0"/>
          <w:right w:val="single" w:color="F5A623" w:sz="8" w:space="0"/>
          <w:insideH w:val="single" w:color="F5A623" w:sz="8" w:space="0"/>
          <w:insideV w:val="single" w:color="F5A623" w:sz="8" w:space="0"/>
        </w:tblBorders>
        <w:tblLayout w:type="fixed"/>
        <w:tblCellMar>
          <w:top w:w="0" w:type="dxa"/>
          <w:left w:w="0" w:type="dxa"/>
          <w:bottom w:w="0" w:type="dxa"/>
          <w:right w:w="0" w:type="dxa"/>
        </w:tblCellMar>
      </w:tblPr>
      <w:tblGrid>
        <w:gridCol w:w="5760"/>
        <w:gridCol w:w="3600"/>
      </w:tblGrid>
      <w:tr w14:paraId="3E684E11">
        <w:tblPrEx>
          <w:tblBorders>
            <w:top w:val="single" w:color="F5A623" w:sz="8" w:space="0"/>
            <w:left w:val="single" w:color="F5A623" w:sz="8" w:space="0"/>
            <w:bottom w:val="single" w:color="F5A623" w:sz="8" w:space="0"/>
            <w:right w:val="single" w:color="F5A623" w:sz="8" w:space="0"/>
            <w:insideH w:val="single" w:color="F5A623" w:sz="8" w:space="0"/>
            <w:insideV w:val="single" w:color="F5A623" w:sz="8" w:space="0"/>
          </w:tblBorders>
          <w:tblCellMar>
            <w:top w:w="0" w:type="dxa"/>
            <w:left w:w="0" w:type="dxa"/>
            <w:bottom w:w="0" w:type="dxa"/>
            <w:right w:w="0" w:type="dxa"/>
          </w:tblCellMar>
        </w:tblPrEx>
        <w:trPr>
          <w:trHeight w:val="660" w:hRule="atLeast"/>
        </w:trPr>
        <w:tc>
          <w:tcPr>
            <w:tcW w:w="5760" w:type="dxa"/>
            <w:shd w:val="clear" w:color="auto" w:fill="FEF2DB"/>
          </w:tcPr>
          <w:p w14:paraId="46A1AD97">
            <w:pPr>
              <w:pStyle w:val="12"/>
              <w:spacing w:before="112"/>
              <w:ind w:left="184"/>
              <w:rPr>
                <w:rFonts w:hint="default"/>
                <w:sz w:val="20"/>
                <w:lang w:val="es-ES"/>
              </w:rPr>
            </w:pPr>
            <w:r>
              <w:rPr>
                <w:sz w:val="20"/>
              </w:rPr>
              <mc:AlternateContent>
                <mc:Choice Requires="wpg">
                  <w:drawing>
                    <wp:anchor distT="0" distB="0" distL="0" distR="0" simplePos="0" relativeHeight="251662336" behindDoc="0" locked="0" layoutInCell="1" allowOverlap="1">
                      <wp:simplePos x="0" y="0"/>
                      <wp:positionH relativeFrom="column">
                        <wp:posOffset>117475</wp:posOffset>
                      </wp:positionH>
                      <wp:positionV relativeFrom="paragraph">
                        <wp:posOffset>353060</wp:posOffset>
                      </wp:positionV>
                      <wp:extent cx="3389630" cy="8255"/>
                      <wp:effectExtent l="0" t="0" r="0" b="0"/>
                      <wp:wrapNone/>
                      <wp:docPr id="10" name="Group 10"/>
                      <wp:cNvGraphicFramePr/>
                      <a:graphic xmlns:a="http://schemas.openxmlformats.org/drawingml/2006/main">
                        <a:graphicData uri="http://schemas.microsoft.com/office/word/2010/wordprocessingGroup">
                          <wpg:wgp>
                            <wpg:cNvGrpSpPr/>
                            <wpg:grpSpPr>
                              <a:xfrm>
                                <a:off x="0" y="0"/>
                                <a:ext cx="3389629" cy="8255"/>
                                <a:chOff x="0" y="0"/>
                                <a:chExt cx="3389629" cy="8255"/>
                              </a:xfrm>
                            </wpg:grpSpPr>
                            <wps:wsp>
                              <wps:cNvPr id="11" name="Graphic 11"/>
                              <wps:cNvSpPr/>
                              <wps:spPr>
                                <a:xfrm>
                                  <a:off x="0" y="4000"/>
                                  <a:ext cx="3389629" cy="1270"/>
                                </a:xfrm>
                                <a:custGeom>
                                  <a:avLst/>
                                  <a:gdLst/>
                                  <a:ahLst/>
                                  <a:cxnLst/>
                                  <a:rect l="l" t="t" r="r" b="b"/>
                                  <a:pathLst>
                                    <a:path w="3389629">
                                      <a:moveTo>
                                        <a:pt x="0" y="0"/>
                                      </a:moveTo>
                                      <a:lnTo>
                                        <a:pt x="3389011" y="0"/>
                                      </a:lnTo>
                                    </a:path>
                                  </a:pathLst>
                                </a:custGeom>
                                <a:ln w="8001">
                                  <a:solidFill>
                                    <a:srgbClr val="2C2C2C"/>
                                  </a:solidFill>
                                  <a:prstDash val="solid"/>
                                </a:ln>
                              </wps:spPr>
                              <wps:bodyPr wrap="square" lIns="0" tIns="0" rIns="0" bIns="0" rtlCol="0">
                                <a:noAutofit/>
                              </wps:bodyPr>
                            </wps:wsp>
                          </wpg:wgp>
                        </a:graphicData>
                      </a:graphic>
                    </wp:anchor>
                  </w:drawing>
                </mc:Choice>
                <mc:Fallback>
                  <w:pict>
                    <v:group id="Group 10" o:spid="_x0000_s1026" o:spt="203" style="position:absolute;left:0pt;margin-left:9.25pt;margin-top:27.8pt;height:0.65pt;width:266.9pt;z-index:251662336;mso-width-relative:page;mso-height-relative:page;" coordsize="3389629,8255" o:gfxdata="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pv/M+NgAAAAIAQAADwAAAAAAAAABACAAAAAiAAAAZHJzL2Rvd25yZXYueG1sUEsB&#10;AhQAFAAAAAgAh07iQEi6ZypnAgAAqwUAAA4AAAAAAAAAAQAgAAAAJwEAAGRycy9lMm9Eb2MueG1s&#10;UEsFBgAAAAAGAAYAWQEAAAAGAAAAAA==&#10;">
                      <o:lock v:ext="edit" aspectratio="f"/>
                      <v:shape id="Graphic 11" o:spid="_x0000_s1026" o:spt="100" style="position:absolute;left:0;top:4000;height:1270;width:3389629;" filled="f" stroked="t" coordsize="3389629,1" o:gfxdata="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oR6lK5AAAA2wAA&#10;AA8AAAAAAAAAAQAgAAAAIgAAAGRycy9kb3ducmV2LnhtbFBLAQIUABQAAAAIAIdO4kAzLwWeOwAA&#10;ADkAAAAQAAAAAAAAAAEAIAAAAAgBAABkcnMvc2hhcGV4bWwueG1sUEsFBgAAAAAGAAYAWwEAALID&#10;AAAAAA==&#10;" path="m0,0l3389011,0e">
                        <v:fill on="f" focussize="0,0"/>
                        <v:stroke weight="0.63pt" color="#2C2C2C" joinstyle="round"/>
                        <v:imagedata o:title=""/>
                        <o:lock v:ext="edit" aspectratio="f"/>
                        <v:textbox inset="0mm,0mm,0mm,0mm"/>
                      </v:shape>
                    </v:group>
                  </w:pict>
                </mc:Fallback>
              </mc:AlternateContent>
            </w:r>
            <w:r>
              <w:rPr>
                <w:color w:val="2D2D2D"/>
                <w:spacing w:val="-2"/>
                <w:sz w:val="20"/>
              </w:rPr>
              <w:t>Nombre:</w:t>
            </w:r>
            <w:r>
              <w:rPr>
                <w:rFonts w:hint="default"/>
                <w:color w:val="2D2D2D"/>
                <w:spacing w:val="-2"/>
                <w:sz w:val="20"/>
                <w:lang w:val="es-ES"/>
              </w:rPr>
              <w:t xml:space="preserve"> ANGEL DAVID ECHENIQUE VILLANUEVA</w:t>
            </w:r>
          </w:p>
        </w:tc>
        <w:tc>
          <w:tcPr>
            <w:tcW w:w="3600" w:type="dxa"/>
            <w:shd w:val="clear" w:color="auto" w:fill="FEF2DB"/>
          </w:tcPr>
          <w:p w14:paraId="13357814">
            <w:pPr>
              <w:pStyle w:val="12"/>
              <w:spacing w:before="112"/>
              <w:ind w:left="184"/>
              <w:rPr>
                <w:rFonts w:hint="default"/>
                <w:sz w:val="20"/>
                <w:lang w:val="es-ES"/>
              </w:rPr>
            </w:pPr>
            <w:r>
              <w:rPr>
                <w:sz w:val="20"/>
              </w:rPr>
              <mc:AlternateContent>
                <mc:Choice Requires="wpg">
                  <w:drawing>
                    <wp:anchor distT="0" distB="0" distL="0" distR="0" simplePos="0" relativeHeight="251663360" behindDoc="0" locked="0" layoutInCell="1" allowOverlap="1">
                      <wp:simplePos x="0" y="0"/>
                      <wp:positionH relativeFrom="column">
                        <wp:posOffset>117475</wp:posOffset>
                      </wp:positionH>
                      <wp:positionV relativeFrom="paragraph">
                        <wp:posOffset>353060</wp:posOffset>
                      </wp:positionV>
                      <wp:extent cx="1765300" cy="8255"/>
                      <wp:effectExtent l="0" t="0" r="0" b="0"/>
                      <wp:wrapNone/>
                      <wp:docPr id="12" name="Group 12"/>
                      <wp:cNvGraphicFramePr/>
                      <a:graphic xmlns:a="http://schemas.openxmlformats.org/drawingml/2006/main">
                        <a:graphicData uri="http://schemas.microsoft.com/office/word/2010/wordprocessingGroup">
                          <wpg:wgp>
                            <wpg:cNvGrpSpPr/>
                            <wpg:grpSpPr>
                              <a:xfrm>
                                <a:off x="0" y="0"/>
                                <a:ext cx="1765300" cy="8255"/>
                                <a:chOff x="0" y="0"/>
                                <a:chExt cx="1765300" cy="8255"/>
                              </a:xfrm>
                            </wpg:grpSpPr>
                            <wps:wsp>
                              <wps:cNvPr id="13" name="Graphic 13"/>
                              <wps:cNvSpPr/>
                              <wps:spPr>
                                <a:xfrm>
                                  <a:off x="0" y="4000"/>
                                  <a:ext cx="1765300" cy="1270"/>
                                </a:xfrm>
                                <a:custGeom>
                                  <a:avLst/>
                                  <a:gdLst/>
                                  <a:ahLst/>
                                  <a:cxnLst/>
                                  <a:rect l="l" t="t" r="r" b="b"/>
                                  <a:pathLst>
                                    <a:path w="1765300">
                                      <a:moveTo>
                                        <a:pt x="0" y="0"/>
                                      </a:moveTo>
                                      <a:lnTo>
                                        <a:pt x="1765123" y="0"/>
                                      </a:lnTo>
                                    </a:path>
                                  </a:pathLst>
                                </a:custGeom>
                                <a:ln w="8001">
                                  <a:solidFill>
                                    <a:srgbClr val="2C2C2C"/>
                                  </a:solidFill>
                                  <a:prstDash val="solid"/>
                                </a:ln>
                              </wps:spPr>
                              <wps:bodyPr wrap="square" lIns="0" tIns="0" rIns="0" bIns="0" rtlCol="0">
                                <a:noAutofit/>
                              </wps:bodyPr>
                            </wps:wsp>
                          </wpg:wgp>
                        </a:graphicData>
                      </a:graphic>
                    </wp:anchor>
                  </w:drawing>
                </mc:Choice>
                <mc:Fallback>
                  <w:pict>
                    <v:group id="Group 12" o:spid="_x0000_s1026" o:spt="203" style="position:absolute;left:0pt;margin-left:9.25pt;margin-top:27.8pt;height:0.65pt;width:139pt;z-index:251663360;mso-width-relative:page;mso-height-relative:page;" coordsize="1765300,8255" o:gfxdata="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5Y0g7WAAAACAEAAA8AAAAAAAAAAQAgAAAAIgAAAGRycy9kb3ducmV2LnhtbFBLAQIU&#10;ABQAAAAIAIdO4kAiTYMzZwIAAKsFAAAOAAAAAAAAAAEAIAAAACUBAABkcnMvZTJvRG9jLnhtbFBL&#10;BQYAAAAABgAGAFkBAAD+BQAAAAA=&#10;">
                      <o:lock v:ext="edit" aspectratio="f"/>
                      <v:shape id="Graphic 13" o:spid="_x0000_s1026" o:spt="100" style="position:absolute;left:0;top:4000;height:1270;width:1765300;" filled="f" stroked="t" coordsize="1765300,1" o:gfxdata="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lYXytwAAANsAAAAP&#10;AAAAAAAAAAEAIAAAACIAAABkcnMvZG93bnJldi54bWxQSwECFAAUAAAACACHTuJAMy8FnjsAAAA5&#10;AAAAEAAAAAAAAAABACAAAAAGAQAAZHJzL3NoYXBleG1sLnhtbFBLBQYAAAAABgAGAFsBAACwAwAA&#10;AAA=&#10;" path="m0,0l1765123,0e">
                        <v:fill on="f" focussize="0,0"/>
                        <v:stroke weight="0.63pt" color="#2C2C2C" joinstyle="round"/>
                        <v:imagedata o:title=""/>
                        <o:lock v:ext="edit" aspectratio="f"/>
                        <v:textbox inset="0mm,0mm,0mm,0mm"/>
                      </v:shape>
                    </v:group>
                  </w:pict>
                </mc:Fallback>
              </mc:AlternateContent>
            </w:r>
            <w:r>
              <w:rPr>
                <w:color w:val="2D2D2D"/>
                <w:spacing w:val="-2"/>
                <w:sz w:val="20"/>
              </w:rPr>
              <w:t>Fecha:</w:t>
            </w:r>
            <w:r>
              <w:rPr>
                <w:rFonts w:hint="default"/>
                <w:color w:val="2D2D2D"/>
                <w:spacing w:val="-2"/>
                <w:sz w:val="20"/>
                <w:lang w:val="es-ES"/>
              </w:rPr>
              <w:t xml:space="preserve"> 24/02/26</w:t>
            </w:r>
          </w:p>
        </w:tc>
      </w:tr>
    </w:tbl>
    <w:p w14:paraId="0C89580F">
      <w:pPr>
        <w:pStyle w:val="9"/>
        <w:spacing w:before="210"/>
        <w:rPr>
          <w:rFonts w:ascii="Times New Roman"/>
          <w:sz w:val="20"/>
        </w:rPr>
      </w:pPr>
    </w:p>
    <w:tbl>
      <w:tblPr>
        <w:tblStyle w:val="4"/>
        <w:tblW w:w="0" w:type="auto"/>
        <w:tblInd w:w="200" w:type="dxa"/>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Layout w:type="fixed"/>
        <w:tblCellMar>
          <w:top w:w="0" w:type="dxa"/>
          <w:left w:w="0" w:type="dxa"/>
          <w:bottom w:w="0" w:type="dxa"/>
          <w:right w:w="0" w:type="dxa"/>
        </w:tblCellMar>
      </w:tblPr>
      <w:tblGrid>
        <w:gridCol w:w="1295"/>
        <w:gridCol w:w="8075"/>
      </w:tblGrid>
      <w:tr w14:paraId="534031DA">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1100" w:hRule="atLeast"/>
        </w:trPr>
        <w:tc>
          <w:tcPr>
            <w:tcW w:w="1295" w:type="dxa"/>
            <w:tcBorders>
              <w:right w:val="nil"/>
            </w:tcBorders>
            <w:shd w:val="clear" w:color="auto" w:fill="F5A623"/>
          </w:tcPr>
          <w:p w14:paraId="149A7ECB">
            <w:pPr>
              <w:pStyle w:val="12"/>
              <w:spacing w:before="50" w:line="403" w:lineRule="exact"/>
              <w:ind w:left="210" w:right="210"/>
              <w:jc w:val="center"/>
              <w:rPr>
                <w:rFonts w:ascii="Cambria" w:eastAsia="Cambria"/>
                <w:sz w:val="35"/>
              </w:rPr>
            </w:pPr>
            <w:r>
              <w:rPr>
                <w:rFonts w:ascii="Cambria" w:eastAsia="Cambria"/>
                <w:spacing w:val="-10"/>
                <w:w w:val="160"/>
                <w:sz w:val="35"/>
              </w:rPr>
              <w:t>📖</w:t>
            </w:r>
          </w:p>
          <w:p w14:paraId="4BE2AFAE">
            <w:pPr>
              <w:pStyle w:val="12"/>
              <w:ind w:left="210" w:right="208"/>
              <w:jc w:val="center"/>
              <w:rPr>
                <w:rFonts w:ascii="Arial"/>
                <w:b/>
                <w:sz w:val="24"/>
              </w:rPr>
            </w:pPr>
            <w:r>
              <w:rPr>
                <w:rFonts w:ascii="Arial"/>
                <w:b/>
                <w:color w:val="FFFFFF"/>
                <w:spacing w:val="-6"/>
                <w:sz w:val="24"/>
              </w:rPr>
              <w:t xml:space="preserve">PARTE </w:t>
            </w:r>
            <w:r>
              <w:rPr>
                <w:rFonts w:ascii="Arial"/>
                <w:b/>
                <w:color w:val="FFFFFF"/>
                <w:spacing w:val="-10"/>
                <w:sz w:val="24"/>
              </w:rPr>
              <w:t>1</w:t>
            </w:r>
          </w:p>
        </w:tc>
        <w:tc>
          <w:tcPr>
            <w:tcW w:w="8075" w:type="dxa"/>
            <w:tcBorders>
              <w:left w:val="nil"/>
              <w:right w:val="nil"/>
            </w:tcBorders>
            <w:shd w:val="clear" w:color="auto" w:fill="D4891A"/>
          </w:tcPr>
          <w:p w14:paraId="372E89AA">
            <w:pPr>
              <w:pStyle w:val="12"/>
              <w:spacing w:before="101"/>
              <w:rPr>
                <w:rFonts w:ascii="Times New Roman"/>
                <w:sz w:val="26"/>
              </w:rPr>
            </w:pPr>
          </w:p>
          <w:p w14:paraId="50A825E9">
            <w:pPr>
              <w:pStyle w:val="12"/>
              <w:spacing w:before="1"/>
              <w:ind w:left="204"/>
              <w:rPr>
                <w:rFonts w:ascii="Arial" w:hAnsi="Arial"/>
                <w:b/>
                <w:sz w:val="26"/>
              </w:rPr>
            </w:pPr>
            <w:r>
              <w:rPr>
                <w:rFonts w:ascii="Arial" w:hAnsi="Arial"/>
                <w:b/>
                <w:color w:val="FEF2DB"/>
                <w:sz w:val="26"/>
              </w:rPr>
              <w:t>Teórica:</w:t>
            </w:r>
            <w:r>
              <w:rPr>
                <w:rFonts w:ascii="Arial" w:hAnsi="Arial"/>
                <w:b/>
                <w:color w:val="FEF2DB"/>
                <w:spacing w:val="-14"/>
                <w:sz w:val="26"/>
              </w:rPr>
              <w:t xml:space="preserve"> </w:t>
            </w:r>
            <w:r>
              <w:rPr>
                <w:rFonts w:ascii="Arial" w:hAnsi="Arial"/>
                <w:b/>
                <w:color w:val="FEF2DB"/>
                <w:sz w:val="26"/>
              </w:rPr>
              <w:t>Comprensión</w:t>
            </w:r>
            <w:r>
              <w:rPr>
                <w:rFonts w:ascii="Arial" w:hAnsi="Arial"/>
                <w:b/>
                <w:color w:val="FEF2DB"/>
                <w:spacing w:val="-14"/>
                <w:sz w:val="26"/>
              </w:rPr>
              <w:t xml:space="preserve"> </w:t>
            </w:r>
            <w:r>
              <w:rPr>
                <w:rFonts w:ascii="Arial" w:hAnsi="Arial"/>
                <w:b/>
                <w:color w:val="FEF2DB"/>
                <w:sz w:val="26"/>
              </w:rPr>
              <w:t>del</w:t>
            </w:r>
            <w:r>
              <w:rPr>
                <w:rFonts w:ascii="Arial" w:hAnsi="Arial"/>
                <w:b/>
                <w:color w:val="FEF2DB"/>
                <w:spacing w:val="-13"/>
                <w:sz w:val="26"/>
              </w:rPr>
              <w:t xml:space="preserve"> </w:t>
            </w:r>
            <w:r>
              <w:rPr>
                <w:rFonts w:ascii="Arial" w:hAnsi="Arial"/>
                <w:b/>
                <w:color w:val="FEF2DB"/>
                <w:spacing w:val="-2"/>
                <w:sz w:val="26"/>
              </w:rPr>
              <w:t>Contenido</w:t>
            </w:r>
          </w:p>
        </w:tc>
      </w:tr>
    </w:tbl>
    <w:p w14:paraId="26C91AE7">
      <w:pPr>
        <w:pStyle w:val="9"/>
        <w:spacing w:before="46"/>
        <w:rPr>
          <w:rFonts w:ascii="Times New Roman"/>
        </w:rPr>
      </w:pPr>
      <w:r>
        <w:rPr>
          <w:rFonts w:ascii="Times New Roman"/>
          <w:sz w:val="20"/>
        </w:rPr>
        <mc:AlternateContent>
          <mc:Choice Requires="wpg">
            <w:drawing>
              <wp:anchor distT="0" distB="0" distL="0" distR="0" simplePos="0" relativeHeight="251679744" behindDoc="1" locked="0" layoutInCell="1" allowOverlap="1">
                <wp:simplePos x="0" y="0"/>
                <wp:positionH relativeFrom="page">
                  <wp:posOffset>558800</wp:posOffset>
                </wp:positionH>
                <wp:positionV relativeFrom="paragraph">
                  <wp:posOffset>202565</wp:posOffset>
                </wp:positionV>
                <wp:extent cx="5969000" cy="266700"/>
                <wp:effectExtent l="0" t="0" r="0" b="0"/>
                <wp:wrapTopAndBottom/>
                <wp:docPr id="14" name="Group 14"/>
                <wp:cNvGraphicFramePr/>
                <a:graphic xmlns:a="http://schemas.openxmlformats.org/drawingml/2006/main">
                  <a:graphicData uri="http://schemas.microsoft.com/office/word/2010/wordprocessingGroup">
                    <wpg:wgp>
                      <wpg:cNvGrpSpPr/>
                      <wpg:grpSpPr>
                        <a:xfrm>
                          <a:off x="0" y="0"/>
                          <a:ext cx="5969000" cy="266700"/>
                          <a:chOff x="0" y="0"/>
                          <a:chExt cx="5969000" cy="266700"/>
                        </a:xfrm>
                      </wpg:grpSpPr>
                      <wps:wsp>
                        <wps:cNvPr id="15" name="Graphic 15"/>
                        <wps:cNvSpPr/>
                        <wps:spPr>
                          <a:xfrm>
                            <a:off x="12700" y="5574"/>
                            <a:ext cx="5943600" cy="247650"/>
                          </a:xfrm>
                          <a:custGeom>
                            <a:avLst/>
                            <a:gdLst/>
                            <a:ahLst/>
                            <a:cxnLst/>
                            <a:rect l="l" t="t" r="r" b="b"/>
                            <a:pathLst>
                              <a:path w="5943600" h="247650">
                                <a:moveTo>
                                  <a:pt x="5943600" y="247650"/>
                                </a:moveTo>
                                <a:lnTo>
                                  <a:pt x="0" y="247650"/>
                                </a:lnTo>
                                <a:lnTo>
                                  <a:pt x="0" y="0"/>
                                </a:lnTo>
                                <a:lnTo>
                                  <a:pt x="5943600" y="0"/>
                                </a:lnTo>
                                <a:lnTo>
                                  <a:pt x="5943600" y="247650"/>
                                </a:lnTo>
                                <a:close/>
                              </a:path>
                            </a:pathLst>
                          </a:custGeom>
                          <a:solidFill>
                            <a:srgbClr val="FEF2DB"/>
                          </a:solidFill>
                        </wps:spPr>
                        <wps:bodyPr wrap="square" lIns="0" tIns="0" rIns="0" bIns="0" rtlCol="0">
                          <a:noAutofit/>
                        </wps:bodyPr>
                      </wps:wsp>
                      <wps:wsp>
                        <wps:cNvPr id="16" name="Graphic 16"/>
                        <wps:cNvSpPr/>
                        <wps:spPr>
                          <a:xfrm>
                            <a:off x="5962650" y="0"/>
                            <a:ext cx="1270" cy="266700"/>
                          </a:xfrm>
                          <a:custGeom>
                            <a:avLst/>
                            <a:gdLst/>
                            <a:ahLst/>
                            <a:cxnLst/>
                            <a:rect l="l" t="t" r="r" b="b"/>
                            <a:pathLst>
                              <a:path h="266700">
                                <a:moveTo>
                                  <a:pt x="0" y="0"/>
                                </a:moveTo>
                                <a:lnTo>
                                  <a:pt x="0" y="266699"/>
                                </a:lnTo>
                              </a:path>
                            </a:pathLst>
                          </a:custGeom>
                          <a:ln w="12700">
                            <a:solidFill>
                              <a:srgbClr val="F5A623"/>
                            </a:solidFill>
                            <a:prstDash val="solid"/>
                          </a:ln>
                        </wps:spPr>
                        <wps:bodyPr wrap="square" lIns="0" tIns="0" rIns="0" bIns="0" rtlCol="0">
                          <a:noAutofit/>
                        </wps:bodyPr>
                      </wps:wsp>
                      <wps:wsp>
                        <wps:cNvPr id="17" name="Graphic 17"/>
                        <wps:cNvSpPr/>
                        <wps:spPr>
                          <a:xfrm>
                            <a:off x="12700" y="0"/>
                            <a:ext cx="1270" cy="266700"/>
                          </a:xfrm>
                          <a:custGeom>
                            <a:avLst/>
                            <a:gdLst/>
                            <a:ahLst/>
                            <a:cxnLst/>
                            <a:rect l="l" t="t" r="r" b="b"/>
                            <a:pathLst>
                              <a:path h="266700">
                                <a:moveTo>
                                  <a:pt x="0" y="0"/>
                                </a:moveTo>
                                <a:lnTo>
                                  <a:pt x="0" y="266699"/>
                                </a:lnTo>
                              </a:path>
                            </a:pathLst>
                          </a:custGeom>
                          <a:ln w="25400">
                            <a:solidFill>
                              <a:srgbClr val="F5A623"/>
                            </a:solidFill>
                            <a:prstDash val="solid"/>
                          </a:ln>
                        </wps:spPr>
                        <wps:bodyPr wrap="square" lIns="0" tIns="0" rIns="0" bIns="0" rtlCol="0">
                          <a:noAutofit/>
                        </wps:bodyPr>
                      </wps:wsp>
                      <wps:wsp>
                        <wps:cNvPr id="18" name="Graphic 18"/>
                        <wps:cNvSpPr/>
                        <wps:spPr>
                          <a:xfrm>
                            <a:off x="0" y="6350"/>
                            <a:ext cx="5956300" cy="254000"/>
                          </a:xfrm>
                          <a:custGeom>
                            <a:avLst/>
                            <a:gdLst/>
                            <a:ahLst/>
                            <a:cxnLst/>
                            <a:rect l="l" t="t" r="r" b="b"/>
                            <a:pathLst>
                              <a:path w="5956300" h="254000">
                                <a:moveTo>
                                  <a:pt x="0" y="0"/>
                                </a:moveTo>
                                <a:lnTo>
                                  <a:pt x="5956300" y="0"/>
                                </a:lnTo>
                              </a:path>
                              <a:path w="5956300" h="254000">
                                <a:moveTo>
                                  <a:pt x="0" y="253999"/>
                                </a:moveTo>
                                <a:lnTo>
                                  <a:pt x="5956300" y="253999"/>
                                </a:lnTo>
                              </a:path>
                            </a:pathLst>
                          </a:custGeom>
                          <a:ln w="12700">
                            <a:solidFill>
                              <a:srgbClr val="F5A623"/>
                            </a:solidFill>
                            <a:prstDash val="solid"/>
                          </a:ln>
                        </wps:spPr>
                        <wps:bodyPr wrap="square" lIns="0" tIns="0" rIns="0" bIns="0" rtlCol="0">
                          <a:noAutofit/>
                        </wps:bodyPr>
                      </wps:wsp>
                      <wps:wsp>
                        <wps:cNvPr id="19" name="Textbox 19"/>
                        <wps:cNvSpPr txBox="1"/>
                        <wps:spPr>
                          <a:xfrm>
                            <a:off x="25400" y="12700"/>
                            <a:ext cx="5930900" cy="241300"/>
                          </a:xfrm>
                          <a:prstGeom prst="rect">
                            <a:avLst/>
                          </a:prstGeom>
                        </wps:spPr>
                        <wps:txbx>
                          <w:txbxContent>
                            <w:p w14:paraId="36FF3AEE">
                              <w:pPr>
                                <w:spacing w:before="48"/>
                                <w:ind w:left="174" w:right="0" w:firstLine="0"/>
                                <w:jc w:val="left"/>
                                <w:rPr>
                                  <w:sz w:val="20"/>
                                </w:rPr>
                              </w:pPr>
                              <w:r>
                                <w:rPr>
                                  <w:rFonts w:ascii="Cambria" w:hAnsi="Cambria" w:eastAsia="Cambria"/>
                                  <w:color w:val="2D2D2D"/>
                                  <w:spacing w:val="-2"/>
                                  <w:w w:val="110"/>
                                  <w:sz w:val="23"/>
                                </w:rPr>
                                <w:t>💡</w:t>
                              </w:r>
                              <w:r>
                                <w:rPr>
                                  <w:rFonts w:ascii="Cambria" w:hAnsi="Cambria" w:eastAsia="Cambria"/>
                                  <w:color w:val="2D2D2D"/>
                                  <w:spacing w:val="-9"/>
                                  <w:w w:val="110"/>
                                  <w:sz w:val="23"/>
                                </w:rPr>
                                <w:t xml:space="preserve"> </w:t>
                              </w:r>
                              <w:r>
                                <w:rPr>
                                  <w:color w:val="2D2D2D"/>
                                  <w:spacing w:val="-2"/>
                                  <w:w w:val="105"/>
                                  <w:sz w:val="20"/>
                                </w:rPr>
                                <w:t>Pista:</w:t>
                              </w:r>
                              <w:r>
                                <w:rPr>
                                  <w:color w:val="2D2D2D"/>
                                  <w:spacing w:val="36"/>
                                  <w:w w:val="105"/>
                                  <w:sz w:val="20"/>
                                </w:rPr>
                                <w:t xml:space="preserve"> </w:t>
                              </w:r>
                              <w:r>
                                <w:rPr>
                                  <w:color w:val="2D2D2D"/>
                                  <w:spacing w:val="-2"/>
                                  <w:w w:val="105"/>
                                  <w:sz w:val="20"/>
                                </w:rPr>
                                <w:t>Todas</w:t>
                              </w:r>
                              <w:r>
                                <w:rPr>
                                  <w:color w:val="2D2D2D"/>
                                  <w:spacing w:val="-11"/>
                                  <w:w w:val="105"/>
                                  <w:sz w:val="20"/>
                                </w:rPr>
                                <w:t xml:space="preserve"> </w:t>
                              </w:r>
                              <w:r>
                                <w:rPr>
                                  <w:color w:val="2D2D2D"/>
                                  <w:spacing w:val="-2"/>
                                  <w:w w:val="105"/>
                                  <w:sz w:val="20"/>
                                </w:rPr>
                                <w:t>estas</w:t>
                              </w:r>
                              <w:r>
                                <w:rPr>
                                  <w:color w:val="2D2D2D"/>
                                  <w:spacing w:val="-11"/>
                                  <w:w w:val="105"/>
                                  <w:sz w:val="20"/>
                                </w:rPr>
                                <w:t xml:space="preserve"> </w:t>
                              </w:r>
                              <w:r>
                                <w:rPr>
                                  <w:color w:val="2D2D2D"/>
                                  <w:spacing w:val="-2"/>
                                  <w:w w:val="105"/>
                                  <w:sz w:val="20"/>
                                </w:rPr>
                                <w:t>ideas</w:t>
                              </w:r>
                              <w:r>
                                <w:rPr>
                                  <w:color w:val="2D2D2D"/>
                                  <w:spacing w:val="-11"/>
                                  <w:w w:val="105"/>
                                  <w:sz w:val="20"/>
                                </w:rPr>
                                <w:t xml:space="preserve"> </w:t>
                              </w:r>
                              <w:r>
                                <w:rPr>
                                  <w:color w:val="2D2D2D"/>
                                  <w:spacing w:val="-2"/>
                                  <w:w w:val="105"/>
                                  <w:sz w:val="20"/>
                                </w:rPr>
                                <w:t>aparecen</w:t>
                              </w:r>
                              <w:r>
                                <w:rPr>
                                  <w:color w:val="2D2D2D"/>
                                  <w:spacing w:val="-11"/>
                                  <w:w w:val="105"/>
                                  <w:sz w:val="20"/>
                                </w:rPr>
                                <w:t xml:space="preserve"> </w:t>
                              </w:r>
                              <w:r>
                                <w:rPr>
                                  <w:color w:val="2D2D2D"/>
                                  <w:spacing w:val="-2"/>
                                  <w:w w:val="105"/>
                                  <w:sz w:val="20"/>
                                </w:rPr>
                                <w:t>explicadas</w:t>
                              </w:r>
                              <w:r>
                                <w:rPr>
                                  <w:color w:val="2D2D2D"/>
                                  <w:spacing w:val="-12"/>
                                  <w:w w:val="105"/>
                                  <w:sz w:val="20"/>
                                </w:rPr>
                                <w:t xml:space="preserve"> </w:t>
                              </w:r>
                              <w:r>
                                <w:rPr>
                                  <w:color w:val="2D2D2D"/>
                                  <w:spacing w:val="-2"/>
                                  <w:w w:val="105"/>
                                  <w:sz w:val="20"/>
                                </w:rPr>
                                <w:t>en</w:t>
                              </w:r>
                              <w:r>
                                <w:rPr>
                                  <w:color w:val="2D2D2D"/>
                                  <w:spacing w:val="-11"/>
                                  <w:w w:val="105"/>
                                  <w:sz w:val="20"/>
                                </w:rPr>
                                <w:t xml:space="preserve"> </w:t>
                              </w:r>
                              <w:r>
                                <w:rPr>
                                  <w:color w:val="2D2D2D"/>
                                  <w:spacing w:val="-2"/>
                                  <w:w w:val="105"/>
                                  <w:sz w:val="20"/>
                                </w:rPr>
                                <w:t>el</w:t>
                              </w:r>
                              <w:r>
                                <w:rPr>
                                  <w:color w:val="2D2D2D"/>
                                  <w:spacing w:val="-11"/>
                                  <w:w w:val="105"/>
                                  <w:sz w:val="20"/>
                                </w:rPr>
                                <w:t xml:space="preserve"> </w:t>
                              </w:r>
                              <w:r>
                                <w:rPr>
                                  <w:color w:val="2D2D2D"/>
                                  <w:spacing w:val="-2"/>
                                  <w:w w:val="105"/>
                                  <w:sz w:val="20"/>
                                </w:rPr>
                                <w:t>material</w:t>
                              </w:r>
                              <w:r>
                                <w:rPr>
                                  <w:color w:val="2D2D2D"/>
                                  <w:spacing w:val="-11"/>
                                  <w:w w:val="105"/>
                                  <w:sz w:val="20"/>
                                </w:rPr>
                                <w:t xml:space="preserve"> </w:t>
                              </w:r>
                              <w:r>
                                <w:rPr>
                                  <w:color w:val="2D2D2D"/>
                                  <w:spacing w:val="-2"/>
                                  <w:w w:val="105"/>
                                  <w:sz w:val="20"/>
                                </w:rPr>
                                <w:t>del</w:t>
                              </w:r>
                              <w:r>
                                <w:rPr>
                                  <w:color w:val="2D2D2D"/>
                                  <w:spacing w:val="-12"/>
                                  <w:w w:val="105"/>
                                  <w:sz w:val="20"/>
                                </w:rPr>
                                <w:t xml:space="preserve"> </w:t>
                              </w:r>
                              <w:r>
                                <w:rPr>
                                  <w:color w:val="2D2D2D"/>
                                  <w:spacing w:val="-2"/>
                                  <w:w w:val="105"/>
                                  <w:sz w:val="20"/>
                                </w:rPr>
                                <w:t>módulo.</w:t>
                              </w:r>
                            </w:p>
                          </w:txbxContent>
                        </wps:txbx>
                        <wps:bodyPr wrap="square" lIns="0" tIns="0" rIns="0" bIns="0" rtlCol="0">
                          <a:noAutofit/>
                        </wps:bodyPr>
                      </wps:wsp>
                    </wpg:wgp>
                  </a:graphicData>
                </a:graphic>
              </wp:anchor>
            </w:drawing>
          </mc:Choice>
          <mc:Fallback>
            <w:pict>
              <v:group id="Group 14" o:spid="_x0000_s1026" o:spt="203" style="position:absolute;left:0pt;margin-left:44pt;margin-top:15.95pt;height:21pt;width:470pt;mso-position-horizontal-relative:page;mso-wrap-distance-bottom:0pt;mso-wrap-distance-top:0pt;z-index:-251636736;mso-width-relative:page;mso-height-relative:page;" coordsize="5969000,266700" o:gfxdata="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">
                <o:lock v:ext="edit" aspectratio="f"/>
                <v:shape id="Graphic 15" o:spid="_x0000_s1026" o:spt="100" style="position:absolute;left:12700;top:5574;height:247650;width:5943600;" fillcolor="#FEF2DB" filled="t" stroked="f" coordsize="5943600,247650" o:gfxdata="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WN21gLUAAADbAAAADwAA&#10;AAAAAAABACAAAAAiAAAAZHJzL2Rvd25yZXYueG1sUEsBAhQAFAAAAAgAh07iQDMvBZ47AAAAOQAA&#10;ABAAAAAAAAAAAQAgAAAABAEAAGRycy9zaGFwZXhtbC54bWxQSwUGAAAAAAYABgBbAQAArgMAAAAA&#10;" path="m5943600,247650l0,247650,0,0,5943600,0,5943600,247650xe">
                  <v:fill on="t" focussize="0,0"/>
                  <v:stroke on="f"/>
                  <v:imagedata o:title=""/>
                  <o:lock v:ext="edit" aspectratio="f"/>
                  <v:textbox inset="0mm,0mm,0mm,0mm"/>
                </v:shape>
                <v:shape id="Graphic 16" o:spid="_x0000_s1026" o:spt="100" style="position:absolute;left:5962650;top:0;height:266700;width:1270;" filled="f" stroked="t" coordsize="1,266700" o:gfxdata="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fi325AAAA2wAA&#10;AA8AAAAAAAAAAQAgAAAAIgAAAGRycy9kb3ducmV2LnhtbFBLAQIUABQAAAAIAIdO4kAzLwWeOwAA&#10;ADkAAAAQAAAAAAAAAAEAIAAAAAgBAABkcnMvc2hhcGV4bWwueG1sUEsFBgAAAAAGAAYAWwEAALID&#10;AAAAAA==&#10;" path="m0,0l0,266699e">
                  <v:fill on="f" focussize="0,0"/>
                  <v:stroke weight="1pt" color="#F5A623" joinstyle="round"/>
                  <v:imagedata o:title=""/>
                  <o:lock v:ext="edit" aspectratio="f"/>
                  <v:textbox inset="0mm,0mm,0mm,0mm"/>
                </v:shape>
                <v:shape id="Graphic 17" o:spid="_x0000_s1026" o:spt="100" style="position:absolute;left:12700;top:0;height:266700;width:1270;" filled="f" stroked="t" coordsize="1,266700" o:gfxdata="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1fq9ugAAANsA&#10;AAAPAAAAAAAAAAEAIAAAACIAAABkcnMvZG93bnJldi54bWxQSwECFAAUAAAACACHTuJAMy8FnjsA&#10;AAA5AAAAEAAAAAAAAAABACAAAAAJAQAAZHJzL3NoYXBleG1sLnhtbFBLBQYAAAAABgAGAFsBAACz&#10;AwAAAAA=&#10;" path="m0,0l0,266699e">
                  <v:fill on="f" focussize="0,0"/>
                  <v:stroke weight="2pt" color="#F5A623" joinstyle="round"/>
                  <v:imagedata o:title=""/>
                  <o:lock v:ext="edit" aspectratio="f"/>
                  <v:textbox inset="0mm,0mm,0mm,0mm"/>
                </v:shape>
                <v:shape id="Graphic 18" o:spid="_x0000_s1026" o:spt="100" style="position:absolute;left:0;top:6350;height:254000;width:5956300;" filled="f" stroked="t" coordsize="5956300,254000" o:gfxdata="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9yKFugAAANsA&#10;AAAPAAAAAAAAAAEAIAAAACIAAABkcnMvZG93bnJldi54bWxQSwECFAAUAAAACACHTuJAMy8FnjsA&#10;AAA5AAAAEAAAAAAAAAABACAAAAAJAQAAZHJzL3NoYXBleG1sLnhtbFBLBQYAAAAABgAGAFsBAACz&#10;AwAAAAA=&#10;" path="m0,0l5956300,0em0,253999l5956300,253999e">
                  <v:fill on="f" focussize="0,0"/>
                  <v:stroke weight="1pt" color="#F5A623" joinstyle="round"/>
                  <v:imagedata o:title=""/>
                  <o:lock v:ext="edit" aspectratio="f"/>
                  <v:textbox inset="0mm,0mm,0mm,0mm"/>
                </v:shape>
                <v:shape id="Textbox 19" o:spid="_x0000_s1026" o:spt="202" type="#_x0000_t202" style="position:absolute;left:25400;top:12700;height:241300;width:5930900;"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6FF3AEE">
                        <w:pPr>
                          <w:spacing w:before="48"/>
                          <w:ind w:left="174" w:right="0" w:firstLine="0"/>
                          <w:jc w:val="left"/>
                          <w:rPr>
                            <w:sz w:val="20"/>
                          </w:rPr>
                        </w:pPr>
                        <w:r>
                          <w:rPr>
                            <w:rFonts w:ascii="Cambria" w:hAnsi="Cambria" w:eastAsia="Cambria"/>
                            <w:color w:val="2D2D2D"/>
                            <w:spacing w:val="-2"/>
                            <w:w w:val="110"/>
                            <w:sz w:val="23"/>
                          </w:rPr>
                          <w:t>💡</w:t>
                        </w:r>
                        <w:r>
                          <w:rPr>
                            <w:rFonts w:ascii="Cambria" w:hAnsi="Cambria" w:eastAsia="Cambria"/>
                            <w:color w:val="2D2D2D"/>
                            <w:spacing w:val="-9"/>
                            <w:w w:val="110"/>
                            <w:sz w:val="23"/>
                          </w:rPr>
                          <w:t xml:space="preserve"> </w:t>
                        </w:r>
                        <w:r>
                          <w:rPr>
                            <w:color w:val="2D2D2D"/>
                            <w:spacing w:val="-2"/>
                            <w:w w:val="105"/>
                            <w:sz w:val="20"/>
                          </w:rPr>
                          <w:t>Pista:</w:t>
                        </w:r>
                        <w:r>
                          <w:rPr>
                            <w:color w:val="2D2D2D"/>
                            <w:spacing w:val="36"/>
                            <w:w w:val="105"/>
                            <w:sz w:val="20"/>
                          </w:rPr>
                          <w:t xml:space="preserve"> </w:t>
                        </w:r>
                        <w:r>
                          <w:rPr>
                            <w:color w:val="2D2D2D"/>
                            <w:spacing w:val="-2"/>
                            <w:w w:val="105"/>
                            <w:sz w:val="20"/>
                          </w:rPr>
                          <w:t>Todas</w:t>
                        </w:r>
                        <w:r>
                          <w:rPr>
                            <w:color w:val="2D2D2D"/>
                            <w:spacing w:val="-11"/>
                            <w:w w:val="105"/>
                            <w:sz w:val="20"/>
                          </w:rPr>
                          <w:t xml:space="preserve"> </w:t>
                        </w:r>
                        <w:r>
                          <w:rPr>
                            <w:color w:val="2D2D2D"/>
                            <w:spacing w:val="-2"/>
                            <w:w w:val="105"/>
                            <w:sz w:val="20"/>
                          </w:rPr>
                          <w:t>estas</w:t>
                        </w:r>
                        <w:r>
                          <w:rPr>
                            <w:color w:val="2D2D2D"/>
                            <w:spacing w:val="-11"/>
                            <w:w w:val="105"/>
                            <w:sz w:val="20"/>
                          </w:rPr>
                          <w:t xml:space="preserve"> </w:t>
                        </w:r>
                        <w:r>
                          <w:rPr>
                            <w:color w:val="2D2D2D"/>
                            <w:spacing w:val="-2"/>
                            <w:w w:val="105"/>
                            <w:sz w:val="20"/>
                          </w:rPr>
                          <w:t>ideas</w:t>
                        </w:r>
                        <w:r>
                          <w:rPr>
                            <w:color w:val="2D2D2D"/>
                            <w:spacing w:val="-11"/>
                            <w:w w:val="105"/>
                            <w:sz w:val="20"/>
                          </w:rPr>
                          <w:t xml:space="preserve"> </w:t>
                        </w:r>
                        <w:r>
                          <w:rPr>
                            <w:color w:val="2D2D2D"/>
                            <w:spacing w:val="-2"/>
                            <w:w w:val="105"/>
                            <w:sz w:val="20"/>
                          </w:rPr>
                          <w:t>aparecen</w:t>
                        </w:r>
                        <w:r>
                          <w:rPr>
                            <w:color w:val="2D2D2D"/>
                            <w:spacing w:val="-11"/>
                            <w:w w:val="105"/>
                            <w:sz w:val="20"/>
                          </w:rPr>
                          <w:t xml:space="preserve"> </w:t>
                        </w:r>
                        <w:r>
                          <w:rPr>
                            <w:color w:val="2D2D2D"/>
                            <w:spacing w:val="-2"/>
                            <w:w w:val="105"/>
                            <w:sz w:val="20"/>
                          </w:rPr>
                          <w:t>explicadas</w:t>
                        </w:r>
                        <w:r>
                          <w:rPr>
                            <w:color w:val="2D2D2D"/>
                            <w:spacing w:val="-12"/>
                            <w:w w:val="105"/>
                            <w:sz w:val="20"/>
                          </w:rPr>
                          <w:t xml:space="preserve"> </w:t>
                        </w:r>
                        <w:r>
                          <w:rPr>
                            <w:color w:val="2D2D2D"/>
                            <w:spacing w:val="-2"/>
                            <w:w w:val="105"/>
                            <w:sz w:val="20"/>
                          </w:rPr>
                          <w:t>en</w:t>
                        </w:r>
                        <w:r>
                          <w:rPr>
                            <w:color w:val="2D2D2D"/>
                            <w:spacing w:val="-11"/>
                            <w:w w:val="105"/>
                            <w:sz w:val="20"/>
                          </w:rPr>
                          <w:t xml:space="preserve"> </w:t>
                        </w:r>
                        <w:r>
                          <w:rPr>
                            <w:color w:val="2D2D2D"/>
                            <w:spacing w:val="-2"/>
                            <w:w w:val="105"/>
                            <w:sz w:val="20"/>
                          </w:rPr>
                          <w:t>el</w:t>
                        </w:r>
                        <w:r>
                          <w:rPr>
                            <w:color w:val="2D2D2D"/>
                            <w:spacing w:val="-11"/>
                            <w:w w:val="105"/>
                            <w:sz w:val="20"/>
                          </w:rPr>
                          <w:t xml:space="preserve"> </w:t>
                        </w:r>
                        <w:r>
                          <w:rPr>
                            <w:color w:val="2D2D2D"/>
                            <w:spacing w:val="-2"/>
                            <w:w w:val="105"/>
                            <w:sz w:val="20"/>
                          </w:rPr>
                          <w:t>material</w:t>
                        </w:r>
                        <w:r>
                          <w:rPr>
                            <w:color w:val="2D2D2D"/>
                            <w:spacing w:val="-11"/>
                            <w:w w:val="105"/>
                            <w:sz w:val="20"/>
                          </w:rPr>
                          <w:t xml:space="preserve"> </w:t>
                        </w:r>
                        <w:r>
                          <w:rPr>
                            <w:color w:val="2D2D2D"/>
                            <w:spacing w:val="-2"/>
                            <w:w w:val="105"/>
                            <w:sz w:val="20"/>
                          </w:rPr>
                          <w:t>del</w:t>
                        </w:r>
                        <w:r>
                          <w:rPr>
                            <w:color w:val="2D2D2D"/>
                            <w:spacing w:val="-12"/>
                            <w:w w:val="105"/>
                            <w:sz w:val="20"/>
                          </w:rPr>
                          <w:t xml:space="preserve"> </w:t>
                        </w:r>
                        <w:r>
                          <w:rPr>
                            <w:color w:val="2D2D2D"/>
                            <w:spacing w:val="-2"/>
                            <w:w w:val="105"/>
                            <w:sz w:val="20"/>
                          </w:rPr>
                          <w:t>módulo.</w:t>
                        </w:r>
                      </w:p>
                    </w:txbxContent>
                  </v:textbox>
                </v:shape>
                <w10:wrap type="topAndBottom"/>
              </v:group>
            </w:pict>
          </mc:Fallback>
        </mc:AlternateContent>
      </w:r>
    </w:p>
    <w:p w14:paraId="599A2F23">
      <w:pPr>
        <w:pStyle w:val="9"/>
        <w:spacing w:before="22"/>
        <w:rPr>
          <w:rFonts w:ascii="Times New Roman"/>
        </w:rPr>
      </w:pPr>
    </w:p>
    <w:p w14:paraId="44E656A5">
      <w:pPr>
        <w:pStyle w:val="11"/>
        <w:numPr>
          <w:ilvl w:val="0"/>
          <w:numId w:val="1"/>
        </w:numPr>
        <w:tabs>
          <w:tab w:val="left" w:pos="483"/>
        </w:tabs>
        <w:spacing w:before="0" w:after="0" w:line="240" w:lineRule="auto"/>
        <w:ind w:left="483" w:right="0" w:hanging="303"/>
        <w:jc w:val="left"/>
        <w:rPr>
          <w:sz w:val="22"/>
        </w:rPr>
      </w:pPr>
      <w:r>
        <w:rPr>
          <w:sz w:val="22"/>
        </w:rPr>
        <mc:AlternateContent>
          <mc:Choice Requires="wps">
            <w:drawing>
              <wp:anchor distT="0" distB="0" distL="0" distR="0" simplePos="0" relativeHeight="251661312" behindDoc="0" locked="0" layoutInCell="1" allowOverlap="1">
                <wp:simplePos x="0" y="0"/>
                <wp:positionH relativeFrom="page">
                  <wp:posOffset>558800</wp:posOffset>
                </wp:positionH>
                <wp:positionV relativeFrom="paragraph">
                  <wp:posOffset>-4445</wp:posOffset>
                </wp:positionV>
                <wp:extent cx="1270" cy="177800"/>
                <wp:effectExtent l="0" t="0" r="0" b="0"/>
                <wp:wrapNone/>
                <wp:docPr id="20" name="Graphic 20"/>
                <wp:cNvGraphicFramePr/>
                <a:graphic xmlns:a="http://schemas.openxmlformats.org/drawingml/2006/main">
                  <a:graphicData uri="http://schemas.microsoft.com/office/word/2010/wordprocessingShape">
                    <wps:wsp>
                      <wps:cNvSpPr/>
                      <wps:spPr>
                        <a:xfrm>
                          <a:off x="0" y="0"/>
                          <a:ext cx="1270" cy="177800"/>
                        </a:xfrm>
                        <a:custGeom>
                          <a:avLst/>
                          <a:gdLst/>
                          <a:ahLst/>
                          <a:cxnLst/>
                          <a:rect l="l" t="t" r="r" b="b"/>
                          <a:pathLst>
                            <a:path h="177800">
                              <a:moveTo>
                                <a:pt x="0" y="0"/>
                              </a:moveTo>
                              <a:lnTo>
                                <a:pt x="0" y="177800"/>
                              </a:lnTo>
                            </a:path>
                          </a:pathLst>
                        </a:custGeom>
                        <a:ln w="25400">
                          <a:solidFill>
                            <a:srgbClr val="F5A623"/>
                          </a:solidFill>
                          <a:prstDash val="solid"/>
                        </a:ln>
                      </wps:spPr>
                      <wps:bodyPr wrap="square" lIns="0" tIns="0" rIns="0" bIns="0" rtlCol="0">
                        <a:noAutofit/>
                      </wps:bodyPr>
                    </wps:wsp>
                  </a:graphicData>
                </a:graphic>
              </wp:anchor>
            </w:drawing>
          </mc:Choice>
          <mc:Fallback>
            <w:pict>
              <v:shape id="Graphic 20" o:spid="_x0000_s1026" o:spt="100" style="position:absolute;left:0pt;margin-left:44pt;margin-top:-0.35pt;height:14pt;width:0.1pt;mso-position-horizontal-relative:page;z-index:251661312;mso-width-relative:page;mso-height-relative:page;" filled="f" stroked="t" coordsize="1,177800" o:gfxdata="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BpTkk9UAAAAGAQAADwAAAAAAAAABACAA&#10;AAAiAAAAZHJzL2Rvd25yZXYueG1sUEsBAhQAFAAAAAgAh07iQKzUbrwQAgAAegQAAA4AAAAAAAAA&#10;AQAgAAAAJAEAAGRycy9lMm9Eb2MueG1sUEsFBgAAAAAGAAYAWQEAAKYFAAAAAA==&#10;" path="m0,0l0,177800e">
                <v:fill on="f" focussize="0,0"/>
                <v:stroke weight="2pt" color="#F5A623" joinstyle="round"/>
                <v:imagedata o:title=""/>
                <o:lock v:ext="edit" aspectratio="f"/>
                <v:textbox inset="0mm,0mm,0mm,0mm"/>
              </v:shape>
            </w:pict>
          </mc:Fallback>
        </mc:AlternateContent>
      </w:r>
      <w:r>
        <w:rPr>
          <w:color w:val="2D2D2D"/>
          <w:sz w:val="22"/>
        </w:rPr>
        <w:t>Explica</w:t>
      </w:r>
      <w:r>
        <w:rPr>
          <w:color w:val="2D2D2D"/>
          <w:spacing w:val="-8"/>
          <w:sz w:val="22"/>
        </w:rPr>
        <w:t xml:space="preserve"> </w:t>
      </w:r>
      <w:r>
        <w:rPr>
          <w:color w:val="2D2D2D"/>
          <w:sz w:val="22"/>
        </w:rPr>
        <w:t>por</w:t>
      </w:r>
      <w:r>
        <w:rPr>
          <w:color w:val="2D2D2D"/>
          <w:spacing w:val="-5"/>
          <w:sz w:val="22"/>
        </w:rPr>
        <w:t xml:space="preserve"> </w:t>
      </w:r>
      <w:r>
        <w:rPr>
          <w:color w:val="2D2D2D"/>
          <w:sz w:val="22"/>
        </w:rPr>
        <w:t>qué</w:t>
      </w:r>
      <w:r>
        <w:rPr>
          <w:color w:val="2D2D2D"/>
          <w:spacing w:val="-6"/>
          <w:sz w:val="22"/>
        </w:rPr>
        <w:t xml:space="preserve"> </w:t>
      </w:r>
      <w:r>
        <w:rPr>
          <w:color w:val="2D2D2D"/>
          <w:sz w:val="22"/>
        </w:rPr>
        <w:t>una</w:t>
      </w:r>
      <w:r>
        <w:rPr>
          <w:color w:val="2D2D2D"/>
          <w:spacing w:val="-5"/>
          <w:sz w:val="22"/>
        </w:rPr>
        <w:t xml:space="preserve"> </w:t>
      </w:r>
      <w:r>
        <w:rPr>
          <w:color w:val="2D2D2D"/>
          <w:sz w:val="22"/>
        </w:rPr>
        <w:t>especificación</w:t>
      </w:r>
      <w:r>
        <w:rPr>
          <w:color w:val="2D2D2D"/>
          <w:spacing w:val="-5"/>
          <w:sz w:val="22"/>
        </w:rPr>
        <w:t xml:space="preserve"> </w:t>
      </w:r>
      <w:r>
        <w:rPr>
          <w:color w:val="2D2D2D"/>
          <w:sz w:val="22"/>
        </w:rPr>
        <w:t>clara</w:t>
      </w:r>
      <w:r>
        <w:rPr>
          <w:color w:val="2D2D2D"/>
          <w:spacing w:val="-6"/>
          <w:sz w:val="22"/>
        </w:rPr>
        <w:t xml:space="preserve"> </w:t>
      </w:r>
      <w:r>
        <w:rPr>
          <w:color w:val="2D2D2D"/>
          <w:sz w:val="22"/>
        </w:rPr>
        <w:t>mejora</w:t>
      </w:r>
      <w:r>
        <w:rPr>
          <w:color w:val="2D2D2D"/>
          <w:spacing w:val="-5"/>
          <w:sz w:val="22"/>
        </w:rPr>
        <w:t xml:space="preserve"> </w:t>
      </w:r>
      <w:r>
        <w:rPr>
          <w:color w:val="2D2D2D"/>
          <w:sz w:val="22"/>
        </w:rPr>
        <w:t>la</w:t>
      </w:r>
      <w:r>
        <w:rPr>
          <w:color w:val="2D2D2D"/>
          <w:spacing w:val="-6"/>
          <w:sz w:val="22"/>
        </w:rPr>
        <w:t xml:space="preserve"> </w:t>
      </w:r>
      <w:r>
        <w:rPr>
          <w:color w:val="2D2D2D"/>
          <w:sz w:val="22"/>
        </w:rPr>
        <w:t>calidad</w:t>
      </w:r>
      <w:r>
        <w:rPr>
          <w:color w:val="2D2D2D"/>
          <w:spacing w:val="-5"/>
          <w:sz w:val="22"/>
        </w:rPr>
        <w:t xml:space="preserve"> </w:t>
      </w:r>
      <w:r>
        <w:rPr>
          <w:color w:val="2D2D2D"/>
          <w:sz w:val="22"/>
        </w:rPr>
        <w:t>del</w:t>
      </w:r>
      <w:r>
        <w:rPr>
          <w:color w:val="2D2D2D"/>
          <w:spacing w:val="-5"/>
          <w:sz w:val="22"/>
        </w:rPr>
        <w:t xml:space="preserve"> </w:t>
      </w:r>
      <w:r>
        <w:rPr>
          <w:color w:val="2D2D2D"/>
          <w:sz w:val="22"/>
        </w:rPr>
        <w:t>código</w:t>
      </w:r>
      <w:r>
        <w:rPr>
          <w:color w:val="2D2D2D"/>
          <w:spacing w:val="-6"/>
          <w:sz w:val="22"/>
        </w:rPr>
        <w:t xml:space="preserve"> </w:t>
      </w:r>
      <w:r>
        <w:rPr>
          <w:color w:val="2D2D2D"/>
          <w:sz w:val="22"/>
        </w:rPr>
        <w:t>generado</w:t>
      </w:r>
      <w:r>
        <w:rPr>
          <w:color w:val="2D2D2D"/>
          <w:spacing w:val="-5"/>
          <w:sz w:val="22"/>
        </w:rPr>
        <w:t xml:space="preserve"> </w:t>
      </w:r>
      <w:r>
        <w:rPr>
          <w:color w:val="2D2D2D"/>
          <w:sz w:val="22"/>
        </w:rPr>
        <w:t>por</w:t>
      </w:r>
      <w:r>
        <w:rPr>
          <w:color w:val="2D2D2D"/>
          <w:spacing w:val="-5"/>
          <w:sz w:val="22"/>
        </w:rPr>
        <w:t xml:space="preserve"> IA.</w:t>
      </w:r>
    </w:p>
    <w:p w14:paraId="1ACBF32E">
      <w:pPr>
        <w:spacing w:before="68"/>
        <w:ind w:left="180" w:right="0" w:firstLine="0"/>
        <w:jc w:val="left"/>
        <w:rPr>
          <w:rFonts w:hint="default" w:ascii="Arial" w:hAnsi="Arial"/>
          <w:b/>
          <w:bCs w:val="0"/>
          <w:color w:val="000000" w:themeColor="text1"/>
          <w:spacing w:val="-2"/>
          <w:sz w:val="20"/>
          <w:lang w:val="es-ES"/>
          <w14:textFill>
            <w14:solidFill>
              <w14:schemeClr w14:val="tx1"/>
            </w14:solidFill>
          </w14:textFill>
        </w:rPr>
      </w:pPr>
      <w:r>
        <w:rPr>
          <w:rFonts w:ascii="MS PGothic" w:hAnsi="MS PGothic"/>
          <w:color w:val="4DB5AB"/>
          <w:sz w:val="20"/>
        </w:rPr>
        <w:t>✍</w:t>
      </w:r>
      <w:r>
        <w:rPr>
          <w:rFonts w:ascii="MS PGothic" w:hAnsi="MS PGothic"/>
          <w:color w:val="4DB5AB"/>
          <w:spacing w:val="34"/>
          <w:sz w:val="20"/>
        </w:rPr>
        <w:t xml:space="preserve"> </w:t>
      </w:r>
      <w:r>
        <w:rPr>
          <w:rFonts w:ascii="Arial" w:hAnsi="Arial"/>
          <w:b/>
          <w:color w:val="4DB5AB"/>
          <w:sz w:val="20"/>
        </w:rPr>
        <w:t>Tu</w:t>
      </w:r>
      <w:r>
        <w:rPr>
          <w:rFonts w:ascii="Arial" w:hAnsi="Arial"/>
          <w:b/>
          <w:color w:val="4DB5AB"/>
          <w:spacing w:val="-6"/>
          <w:sz w:val="20"/>
        </w:rPr>
        <w:t xml:space="preserve"> </w:t>
      </w:r>
      <w:r>
        <w:rPr>
          <w:rFonts w:ascii="Arial" w:hAnsi="Arial"/>
          <w:b/>
          <w:color w:val="4DB5AB"/>
          <w:spacing w:val="-2"/>
          <w:sz w:val="20"/>
        </w:rPr>
        <w:t>respuesta:</w:t>
      </w:r>
      <w:r>
        <w:rPr>
          <w:rFonts w:hint="default" w:ascii="Arial" w:hAnsi="Arial"/>
          <w:b/>
          <w:color w:val="4DB5AB"/>
          <w:spacing w:val="-2"/>
          <w:sz w:val="20"/>
          <w:lang w:val="es-ES"/>
        </w:rPr>
        <w:t xml:space="preserve"> </w:t>
      </w:r>
      <w:r>
        <w:rPr>
          <w:rFonts w:hint="default" w:ascii="Arial" w:hAnsi="Arial"/>
          <w:b/>
          <w:bCs w:val="0"/>
          <w:color w:val="000000" w:themeColor="text1"/>
          <w:spacing w:val="-2"/>
          <w:sz w:val="20"/>
          <w:lang w:val="es-ES"/>
          <w14:textFill>
            <w14:solidFill>
              <w14:schemeClr w14:val="tx1"/>
            </w14:solidFill>
          </w14:textFill>
        </w:rPr>
        <w:t>Porque nos daría el código, exacto, organizado y alineado con lo parámetros que le hemos dado. Aparte también reduce ambigüedades y errores de interpretación.</w:t>
      </w:r>
    </w:p>
    <w:p w14:paraId="7B72CBC5">
      <w:pPr>
        <w:spacing w:before="68"/>
        <w:ind w:left="180" w:right="0" w:firstLine="0"/>
        <w:jc w:val="left"/>
        <w:rPr>
          <w:rFonts w:hint="default" w:ascii="Arial" w:hAnsi="Arial"/>
          <w:b/>
          <w:bCs w:val="0"/>
          <w:color w:val="000000" w:themeColor="text1"/>
          <w:spacing w:val="-2"/>
          <w:sz w:val="20"/>
          <w:lang w:val="es-ES"/>
          <w14:textFill>
            <w14:solidFill>
              <w14:schemeClr w14:val="tx1"/>
            </w14:solidFill>
          </w14:textFill>
        </w:rPr>
      </w:pPr>
    </w:p>
    <w:p w14:paraId="598FEE56">
      <w:pPr>
        <w:pStyle w:val="9"/>
        <w:spacing w:before="41"/>
        <w:rPr>
          <w:rFonts w:ascii="Arial"/>
          <w:b/>
          <w:sz w:val="20"/>
        </w:rPr>
      </w:pPr>
    </w:p>
    <w:p w14:paraId="5D0EEB35">
      <w:pPr>
        <w:pStyle w:val="9"/>
        <w:spacing w:before="41"/>
        <w:rPr>
          <w:rFonts w:ascii="Arial"/>
          <w:b/>
          <w:sz w:val="20"/>
        </w:rPr>
      </w:pPr>
    </w:p>
    <w:p w14:paraId="4813A4AB">
      <w:pPr>
        <w:pStyle w:val="11"/>
        <w:numPr>
          <w:ilvl w:val="0"/>
          <w:numId w:val="1"/>
        </w:numPr>
        <w:tabs>
          <w:tab w:val="left" w:pos="483"/>
        </w:tabs>
        <w:spacing w:before="0" w:after="0" w:line="240" w:lineRule="auto"/>
        <w:ind w:left="483" w:right="0" w:hanging="303"/>
        <w:jc w:val="left"/>
        <w:rPr>
          <w:sz w:val="22"/>
        </w:rPr>
      </w:pPr>
      <w:r>
        <w:rPr>
          <w:sz w:val="22"/>
        </w:rPr>
        <mc:AlternateContent>
          <mc:Choice Requires="wps">
            <w:drawing>
              <wp:anchor distT="0" distB="0" distL="0" distR="0" simplePos="0" relativeHeight="251661312" behindDoc="0" locked="0" layoutInCell="1" allowOverlap="1">
                <wp:simplePos x="0" y="0"/>
                <wp:positionH relativeFrom="page">
                  <wp:posOffset>571500</wp:posOffset>
                </wp:positionH>
                <wp:positionV relativeFrom="paragraph">
                  <wp:posOffset>-314960</wp:posOffset>
                </wp:positionV>
                <wp:extent cx="6629400" cy="1270"/>
                <wp:effectExtent l="0" t="0" r="0" b="0"/>
                <wp:wrapNone/>
                <wp:docPr id="21" name="Graphic 2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21" o:spid="_x0000_s1026" o:spt="100" style="position:absolute;left:0pt;margin-left:45pt;margin-top:-24.8pt;height:0.1pt;width:522pt;mso-position-horizontal-relative:page;z-index:251661312;mso-width-relative:page;mso-height-relative:page;" filled="f" stroked="t" coordsize="6629400,1" o:gfxdata="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0RPRB2AAAAAsBAAAPAAAAAAAA&#10;AAEAIAAAACIAAABkcnMvZG93bnJldi54bWxQSwECFAAUAAAACACHTuJANBVlGxICAAB9BAAADgAA&#10;AAAAAAABACAAAAAnAQAAZHJzL2Uyb0RvYy54bWxQSwUGAAAAAAYABgBZAQAAqwUAAAAA&#10;" path="m0,0l6629400,0e">
                <v:fill on="f" focussize="0,0"/>
                <v:stroke weight="1pt" color="#BABABA" joinstyle="round"/>
                <v:imagedata o:title=""/>
                <o:lock v:ext="edit" aspectratio="f"/>
                <v:textbox inset="0mm,0mm,0mm,0mm"/>
              </v:shape>
            </w:pict>
          </mc:Fallback>
        </mc:AlternateContent>
      </w:r>
      <w:r>
        <w:rPr>
          <w:sz w:val="22"/>
        </w:rPr>
        <mc:AlternateContent>
          <mc:Choice Requires="wps">
            <w:drawing>
              <wp:anchor distT="0" distB="0" distL="0" distR="0" simplePos="0" relativeHeight="251662336" behindDoc="0" locked="0" layoutInCell="1" allowOverlap="1">
                <wp:simplePos x="0" y="0"/>
                <wp:positionH relativeFrom="page">
                  <wp:posOffset>558800</wp:posOffset>
                </wp:positionH>
                <wp:positionV relativeFrom="paragraph">
                  <wp:posOffset>-3810</wp:posOffset>
                </wp:positionV>
                <wp:extent cx="1270" cy="177800"/>
                <wp:effectExtent l="0" t="0" r="0" b="0"/>
                <wp:wrapNone/>
                <wp:docPr id="22" name="Graphic 22"/>
                <wp:cNvGraphicFramePr/>
                <a:graphic xmlns:a="http://schemas.openxmlformats.org/drawingml/2006/main">
                  <a:graphicData uri="http://schemas.microsoft.com/office/word/2010/wordprocessingShape">
                    <wps:wsp>
                      <wps:cNvSpPr/>
                      <wps:spPr>
                        <a:xfrm>
                          <a:off x="0" y="0"/>
                          <a:ext cx="1270" cy="177800"/>
                        </a:xfrm>
                        <a:custGeom>
                          <a:avLst/>
                          <a:gdLst/>
                          <a:ahLst/>
                          <a:cxnLst/>
                          <a:rect l="l" t="t" r="r" b="b"/>
                          <a:pathLst>
                            <a:path h="177800">
                              <a:moveTo>
                                <a:pt x="0" y="0"/>
                              </a:moveTo>
                              <a:lnTo>
                                <a:pt x="0" y="177799"/>
                              </a:lnTo>
                            </a:path>
                          </a:pathLst>
                        </a:custGeom>
                        <a:ln w="25400">
                          <a:solidFill>
                            <a:srgbClr val="F5A623"/>
                          </a:solidFill>
                          <a:prstDash val="solid"/>
                        </a:ln>
                      </wps:spPr>
                      <wps:bodyPr wrap="square" lIns="0" tIns="0" rIns="0" bIns="0" rtlCol="0">
                        <a:noAutofit/>
                      </wps:bodyPr>
                    </wps:wsp>
                  </a:graphicData>
                </a:graphic>
              </wp:anchor>
            </w:drawing>
          </mc:Choice>
          <mc:Fallback>
            <w:pict>
              <v:shape id="Graphic 22" o:spid="_x0000_s1026" o:spt="100" style="position:absolute;left:0pt;margin-left:44pt;margin-top:-0.3pt;height:14pt;width:0.1pt;mso-position-horizontal-relative:page;z-index:251662336;mso-width-relative:page;mso-height-relative:page;" filled="f" stroked="t" coordsize="1,177800" o:gfxdata="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FCEQW1AAAAAYBAAAPAAAAAAAAAAEA&#10;IAAAACIAAABkcnMvZG93bnJldi54bWxQSwECFAAUAAAACACHTuJAG3VjoxMCAAB6BAAADgAAAAAA&#10;AAABACAAAAAjAQAAZHJzL2Uyb0RvYy54bWxQSwUGAAAAAAYABgBZAQAAqAUAAAAA&#10;" path="m0,0l0,177799e">
                <v:fill on="f" focussize="0,0"/>
                <v:stroke weight="2pt" color="#F5A623" joinstyle="round"/>
                <v:imagedata o:title=""/>
                <o:lock v:ext="edit" aspectratio="f"/>
                <v:textbox inset="0mm,0mm,0mm,0mm"/>
              </v:shape>
            </w:pict>
          </mc:Fallback>
        </mc:AlternateContent>
      </w:r>
      <w:r>
        <w:rPr>
          <w:color w:val="2D2D2D"/>
          <w:sz w:val="22"/>
        </w:rPr>
        <w:t>¿Qué</w:t>
      </w:r>
      <w:r>
        <w:rPr>
          <w:color w:val="2D2D2D"/>
          <w:spacing w:val="-7"/>
          <w:sz w:val="22"/>
        </w:rPr>
        <w:t xml:space="preserve"> </w:t>
      </w:r>
      <w:r>
        <w:rPr>
          <w:color w:val="2D2D2D"/>
          <w:sz w:val="22"/>
        </w:rPr>
        <w:t>elementos</w:t>
      </w:r>
      <w:r>
        <w:rPr>
          <w:color w:val="2D2D2D"/>
          <w:spacing w:val="-5"/>
          <w:sz w:val="22"/>
        </w:rPr>
        <w:t xml:space="preserve"> </w:t>
      </w:r>
      <w:r>
        <w:rPr>
          <w:color w:val="2D2D2D"/>
          <w:sz w:val="22"/>
        </w:rPr>
        <w:t>del</w:t>
      </w:r>
      <w:r>
        <w:rPr>
          <w:color w:val="2D2D2D"/>
          <w:spacing w:val="-4"/>
          <w:sz w:val="22"/>
        </w:rPr>
        <w:t xml:space="preserve"> </w:t>
      </w:r>
      <w:r>
        <w:rPr>
          <w:color w:val="2D2D2D"/>
          <w:sz w:val="22"/>
        </w:rPr>
        <w:t>contexto</w:t>
      </w:r>
      <w:r>
        <w:rPr>
          <w:color w:val="2D2D2D"/>
          <w:spacing w:val="-5"/>
          <w:sz w:val="22"/>
        </w:rPr>
        <w:t xml:space="preserve"> </w:t>
      </w:r>
      <w:r>
        <w:rPr>
          <w:color w:val="2D2D2D"/>
          <w:sz w:val="22"/>
        </w:rPr>
        <w:t>del</w:t>
      </w:r>
      <w:r>
        <w:rPr>
          <w:color w:val="2D2D2D"/>
          <w:spacing w:val="-4"/>
          <w:sz w:val="22"/>
        </w:rPr>
        <w:t xml:space="preserve"> </w:t>
      </w:r>
      <w:r>
        <w:rPr>
          <w:color w:val="2D2D2D"/>
          <w:sz w:val="22"/>
        </w:rPr>
        <w:t>proyecto</w:t>
      </w:r>
      <w:r>
        <w:rPr>
          <w:color w:val="2D2D2D"/>
          <w:spacing w:val="-5"/>
          <w:sz w:val="22"/>
        </w:rPr>
        <w:t xml:space="preserve"> </w:t>
      </w:r>
      <w:r>
        <w:rPr>
          <w:color w:val="2D2D2D"/>
          <w:sz w:val="22"/>
        </w:rPr>
        <w:t>ayudan</w:t>
      </w:r>
      <w:r>
        <w:rPr>
          <w:color w:val="2D2D2D"/>
          <w:spacing w:val="-4"/>
          <w:sz w:val="22"/>
        </w:rPr>
        <w:t xml:space="preserve"> </w:t>
      </w:r>
      <w:r>
        <w:rPr>
          <w:color w:val="2D2D2D"/>
          <w:sz w:val="22"/>
        </w:rPr>
        <w:t>a</w:t>
      </w:r>
      <w:r>
        <w:rPr>
          <w:color w:val="2D2D2D"/>
          <w:spacing w:val="-5"/>
          <w:sz w:val="22"/>
        </w:rPr>
        <w:t xml:space="preserve"> </w:t>
      </w:r>
      <w:r>
        <w:rPr>
          <w:color w:val="2D2D2D"/>
          <w:sz w:val="22"/>
        </w:rPr>
        <w:t>que</w:t>
      </w:r>
      <w:r>
        <w:rPr>
          <w:color w:val="2D2D2D"/>
          <w:spacing w:val="-5"/>
          <w:sz w:val="22"/>
        </w:rPr>
        <w:t xml:space="preserve"> </w:t>
      </w:r>
      <w:r>
        <w:rPr>
          <w:color w:val="2D2D2D"/>
          <w:sz w:val="22"/>
        </w:rPr>
        <w:t>la</w:t>
      </w:r>
      <w:r>
        <w:rPr>
          <w:color w:val="2D2D2D"/>
          <w:spacing w:val="-4"/>
          <w:sz w:val="22"/>
        </w:rPr>
        <w:t xml:space="preserve"> </w:t>
      </w:r>
      <w:r>
        <w:rPr>
          <w:color w:val="2D2D2D"/>
          <w:sz w:val="22"/>
        </w:rPr>
        <w:t>IA</w:t>
      </w:r>
      <w:r>
        <w:rPr>
          <w:color w:val="2D2D2D"/>
          <w:spacing w:val="-5"/>
          <w:sz w:val="22"/>
        </w:rPr>
        <w:t xml:space="preserve"> </w:t>
      </w:r>
      <w:r>
        <w:rPr>
          <w:color w:val="2D2D2D"/>
          <w:sz w:val="22"/>
        </w:rPr>
        <w:t>genere</w:t>
      </w:r>
      <w:r>
        <w:rPr>
          <w:color w:val="2D2D2D"/>
          <w:spacing w:val="-4"/>
          <w:sz w:val="22"/>
        </w:rPr>
        <w:t xml:space="preserve"> </w:t>
      </w:r>
      <w:r>
        <w:rPr>
          <w:color w:val="2D2D2D"/>
          <w:sz w:val="22"/>
        </w:rPr>
        <w:t>código</w:t>
      </w:r>
      <w:r>
        <w:rPr>
          <w:color w:val="2D2D2D"/>
          <w:spacing w:val="-5"/>
          <w:sz w:val="22"/>
        </w:rPr>
        <w:t xml:space="preserve"> </w:t>
      </w:r>
      <w:r>
        <w:rPr>
          <w:color w:val="2D2D2D"/>
          <w:sz w:val="22"/>
        </w:rPr>
        <w:t>más</w:t>
      </w:r>
      <w:r>
        <w:rPr>
          <w:color w:val="2D2D2D"/>
          <w:spacing w:val="-4"/>
          <w:sz w:val="22"/>
        </w:rPr>
        <w:t xml:space="preserve"> </w:t>
      </w:r>
      <w:r>
        <w:rPr>
          <w:color w:val="2D2D2D"/>
          <w:spacing w:val="-2"/>
          <w:sz w:val="22"/>
        </w:rPr>
        <w:t>útil?</w:t>
      </w:r>
    </w:p>
    <w:p w14:paraId="67667FEC">
      <w:pPr>
        <w:spacing w:before="68"/>
        <w:ind w:left="180" w:right="0" w:firstLine="0"/>
        <w:jc w:val="left"/>
        <w:rPr>
          <w:rFonts w:ascii="Arial" w:hAnsi="Arial"/>
          <w:b/>
          <w:sz w:val="20"/>
        </w:rPr>
      </w:pPr>
      <w:r>
        <w:rPr>
          <w:rFonts w:ascii="MS PGothic" w:hAnsi="MS PGothic"/>
          <w:color w:val="4DB5AB"/>
          <w:sz w:val="20"/>
        </w:rPr>
        <w:t>✍</w:t>
      </w:r>
      <w:r>
        <w:rPr>
          <w:rFonts w:ascii="MS PGothic" w:hAnsi="MS PGothic"/>
          <w:color w:val="4DB5AB"/>
          <w:spacing w:val="34"/>
          <w:sz w:val="20"/>
        </w:rPr>
        <w:t xml:space="preserve"> </w:t>
      </w:r>
      <w:r>
        <w:rPr>
          <w:rFonts w:ascii="Arial" w:hAnsi="Arial"/>
          <w:b/>
          <w:color w:val="4DB5AB"/>
          <w:sz w:val="20"/>
        </w:rPr>
        <w:t>Tu</w:t>
      </w:r>
      <w:r>
        <w:rPr>
          <w:rFonts w:ascii="Arial" w:hAnsi="Arial"/>
          <w:b/>
          <w:color w:val="4DB5AB"/>
          <w:spacing w:val="-6"/>
          <w:sz w:val="20"/>
        </w:rPr>
        <w:t xml:space="preserve"> </w:t>
      </w:r>
      <w:r>
        <w:rPr>
          <w:rFonts w:ascii="Arial" w:hAnsi="Arial"/>
          <w:b/>
          <w:color w:val="4DB5AB"/>
          <w:spacing w:val="-2"/>
          <w:sz w:val="20"/>
        </w:rPr>
        <w:t>respuesta:</w:t>
      </w:r>
    </w:p>
    <w:p w14:paraId="65372602">
      <w:pPr>
        <w:spacing w:after="0"/>
        <w:jc w:val="left"/>
        <w:rPr>
          <w:rFonts w:hint="default" w:ascii="Arial" w:hAnsi="Arial"/>
          <w:b/>
          <w:sz w:val="20"/>
          <w:lang w:val="es-ES"/>
        </w:rPr>
        <w:sectPr>
          <w:headerReference r:id="rId5" w:type="default"/>
          <w:type w:val="continuous"/>
          <w:pgSz w:w="12240" w:h="15840"/>
          <w:pgMar w:top="2360" w:right="1080" w:bottom="280" w:left="720" w:header="970" w:footer="0" w:gutter="0"/>
          <w:pgNumType w:start="1"/>
          <w:cols w:space="720" w:num="1"/>
        </w:sectPr>
      </w:pPr>
      <w:r>
        <w:rPr>
          <w:rFonts w:hint="default" w:ascii="Arial" w:hAnsi="Arial"/>
          <w:b/>
          <w:sz w:val="20"/>
          <w:lang w:val="es-ES"/>
        </w:rPr>
        <w:t>Primero que nada definir el lenguaje que usaremos para el tipo de proyecto, luego tendremos que elegir que tipo de proyecto queremos web, movil etc ect. Para que la IA me genere código útil y adaptado.</w:t>
      </w:r>
    </w:p>
    <w:p w14:paraId="2280ABA9">
      <w:pPr>
        <w:pStyle w:val="9"/>
        <w:rPr>
          <w:rFonts w:ascii="Arial"/>
          <w:b/>
        </w:rPr>
      </w:pPr>
    </w:p>
    <w:p w14:paraId="72E1E698">
      <w:pPr>
        <w:pStyle w:val="9"/>
        <w:spacing w:before="69"/>
        <w:rPr>
          <w:rFonts w:ascii="Arial"/>
          <w:b/>
        </w:rPr>
      </w:pPr>
    </w:p>
    <w:p w14:paraId="5F1E2572">
      <w:pPr>
        <w:pStyle w:val="11"/>
        <w:numPr>
          <w:ilvl w:val="0"/>
          <w:numId w:val="1"/>
        </w:numPr>
        <w:tabs>
          <w:tab w:val="left" w:pos="483"/>
        </w:tabs>
        <w:spacing w:before="0" w:after="0" w:line="240" w:lineRule="auto"/>
        <w:ind w:left="483" w:right="0" w:hanging="303"/>
        <w:jc w:val="left"/>
        <w:rPr>
          <w:sz w:val="22"/>
        </w:rPr>
      </w:pPr>
      <w:r>
        <w:rPr>
          <w:sz w:val="22"/>
        </w:rPr>
        <mc:AlternateContent>
          <mc:Choice Requires="wps">
            <w:drawing>
              <wp:anchor distT="0" distB="0" distL="0" distR="0" simplePos="0" relativeHeight="251663360" behindDoc="0" locked="0" layoutInCell="1" allowOverlap="1">
                <wp:simplePos x="0" y="0"/>
                <wp:positionH relativeFrom="page">
                  <wp:posOffset>571500</wp:posOffset>
                </wp:positionH>
                <wp:positionV relativeFrom="paragraph">
                  <wp:posOffset>-313055</wp:posOffset>
                </wp:positionV>
                <wp:extent cx="6629400" cy="1270"/>
                <wp:effectExtent l="0" t="0" r="0" b="0"/>
                <wp:wrapNone/>
                <wp:docPr id="23" name="Graphic 23"/>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23" o:spid="_x0000_s1026" o:spt="100" style="position:absolute;left:0pt;margin-left:45pt;margin-top:-24.65pt;height:0.1pt;width:522pt;mso-position-horizontal-relative:page;z-index:251663360;mso-width-relative:page;mso-height-relative:page;" filled="f" stroked="t" coordsize="6629400,1" o:gfxdata="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8lGqdgAAAALAQAADwAAAAAA&#10;AAABACAAAAAiAAAAZHJzL2Rvd25yZXYueG1sUEsBAhQAFAAAAAgAh07iQGFLwKITAgAAfQQAAA4A&#10;AAAAAAAAAQAgAAAAJwEAAGRycy9lMm9Eb2MueG1sUEsFBgAAAAAGAAYAWQEAAKwFAAAAAA==&#10;" path="m0,0l6629400,0e">
                <v:fill on="f" focussize="0,0"/>
                <v:stroke weight="1pt" color="#BABABA" joinstyle="round"/>
                <v:imagedata o:title=""/>
                <o:lock v:ext="edit" aspectratio="f"/>
                <v:textbox inset="0mm,0mm,0mm,0mm"/>
              </v:shape>
            </w:pict>
          </mc:Fallback>
        </mc:AlternateContent>
      </w:r>
      <w:r>
        <w:rPr>
          <w:sz w:val="22"/>
        </w:rPr>
        <mc:AlternateContent>
          <mc:Choice Requires="wps">
            <w:drawing>
              <wp:anchor distT="0" distB="0" distL="0" distR="0" simplePos="0" relativeHeight="251664384" behindDoc="0" locked="0" layoutInCell="1" allowOverlap="1">
                <wp:simplePos x="0" y="0"/>
                <wp:positionH relativeFrom="page">
                  <wp:posOffset>558800</wp:posOffset>
                </wp:positionH>
                <wp:positionV relativeFrom="paragraph">
                  <wp:posOffset>-1905</wp:posOffset>
                </wp:positionV>
                <wp:extent cx="1270" cy="177800"/>
                <wp:effectExtent l="0" t="0" r="0" b="0"/>
                <wp:wrapNone/>
                <wp:docPr id="24" name="Graphic 24"/>
                <wp:cNvGraphicFramePr/>
                <a:graphic xmlns:a="http://schemas.openxmlformats.org/drawingml/2006/main">
                  <a:graphicData uri="http://schemas.microsoft.com/office/word/2010/wordprocessingShape">
                    <wps:wsp>
                      <wps:cNvSpPr/>
                      <wps:spPr>
                        <a:xfrm>
                          <a:off x="0" y="0"/>
                          <a:ext cx="1270" cy="177800"/>
                        </a:xfrm>
                        <a:custGeom>
                          <a:avLst/>
                          <a:gdLst/>
                          <a:ahLst/>
                          <a:cxnLst/>
                          <a:rect l="l" t="t" r="r" b="b"/>
                          <a:pathLst>
                            <a:path h="177800">
                              <a:moveTo>
                                <a:pt x="0" y="0"/>
                              </a:moveTo>
                              <a:lnTo>
                                <a:pt x="0" y="177800"/>
                              </a:lnTo>
                            </a:path>
                          </a:pathLst>
                        </a:custGeom>
                        <a:ln w="25400">
                          <a:solidFill>
                            <a:srgbClr val="F5A623"/>
                          </a:solidFill>
                          <a:prstDash val="solid"/>
                        </a:ln>
                      </wps:spPr>
                      <wps:bodyPr wrap="square" lIns="0" tIns="0" rIns="0" bIns="0" rtlCol="0">
                        <a:noAutofit/>
                      </wps:bodyPr>
                    </wps:wsp>
                  </a:graphicData>
                </a:graphic>
              </wp:anchor>
            </w:drawing>
          </mc:Choice>
          <mc:Fallback>
            <w:pict>
              <v:shape id="Graphic 24" o:spid="_x0000_s1026" o:spt="100" style="position:absolute;left:0pt;margin-left:44pt;margin-top:-0.15pt;height:14pt;width:0.1pt;mso-position-horizontal-relative:page;z-index:251664384;mso-width-relative:page;mso-height-relative:page;" filled="f" stroked="t" coordsize="1,177800" o:gfxdata="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bKFvLVAAAABgEAAA8AAAAAAAAAAQAg&#10;AAAAIgAAAGRycy9kb3ducmV2LnhtbFBLAQIUABQAAAAIAIdO4kAMh2S+EQIAAHoEAAAOAAAAAAAA&#10;AAEAIAAAACQBAABkcnMvZTJvRG9jLnhtbFBLBQYAAAAABgAGAFkBAACnBQAAAAA=&#10;" path="m0,0l0,177800e">
                <v:fill on="f" focussize="0,0"/>
                <v:stroke weight="2pt" color="#F5A623" joinstyle="round"/>
                <v:imagedata o:title=""/>
                <o:lock v:ext="edit" aspectratio="f"/>
                <v:textbox inset="0mm,0mm,0mm,0mm"/>
              </v:shape>
            </w:pict>
          </mc:Fallback>
        </mc:AlternateContent>
      </w:r>
      <w:r>
        <w:rPr>
          <w:color w:val="2D2D2D"/>
          <w:sz w:val="22"/>
        </w:rPr>
        <w:t>¿Por</w:t>
      </w:r>
      <w:r>
        <w:rPr>
          <w:color w:val="2D2D2D"/>
          <w:spacing w:val="-7"/>
          <w:sz w:val="22"/>
        </w:rPr>
        <w:t xml:space="preserve"> </w:t>
      </w:r>
      <w:r>
        <w:rPr>
          <w:color w:val="2D2D2D"/>
          <w:sz w:val="22"/>
        </w:rPr>
        <w:t>qué</w:t>
      </w:r>
      <w:r>
        <w:rPr>
          <w:color w:val="2D2D2D"/>
          <w:spacing w:val="-5"/>
          <w:sz w:val="22"/>
        </w:rPr>
        <w:t xml:space="preserve"> </w:t>
      </w:r>
      <w:r>
        <w:rPr>
          <w:color w:val="2D2D2D"/>
          <w:sz w:val="22"/>
        </w:rPr>
        <w:t>es</w:t>
      </w:r>
      <w:r>
        <w:rPr>
          <w:color w:val="2D2D2D"/>
          <w:spacing w:val="-4"/>
          <w:sz w:val="22"/>
        </w:rPr>
        <w:t xml:space="preserve"> </w:t>
      </w:r>
      <w:r>
        <w:rPr>
          <w:color w:val="2D2D2D"/>
          <w:sz w:val="22"/>
        </w:rPr>
        <w:t>importante</w:t>
      </w:r>
      <w:r>
        <w:rPr>
          <w:color w:val="2D2D2D"/>
          <w:spacing w:val="-5"/>
          <w:sz w:val="22"/>
        </w:rPr>
        <w:t xml:space="preserve"> </w:t>
      </w:r>
      <w:r>
        <w:rPr>
          <w:color w:val="2D2D2D"/>
          <w:sz w:val="22"/>
        </w:rPr>
        <w:t>pedir</w:t>
      </w:r>
      <w:r>
        <w:rPr>
          <w:color w:val="2D2D2D"/>
          <w:spacing w:val="-5"/>
          <w:sz w:val="22"/>
        </w:rPr>
        <w:t xml:space="preserve"> </w:t>
      </w:r>
      <w:r>
        <w:rPr>
          <w:color w:val="2D2D2D"/>
          <w:sz w:val="22"/>
        </w:rPr>
        <w:t>ejemplos</w:t>
      </w:r>
      <w:r>
        <w:rPr>
          <w:color w:val="2D2D2D"/>
          <w:spacing w:val="-4"/>
          <w:sz w:val="22"/>
        </w:rPr>
        <w:t xml:space="preserve"> </w:t>
      </w:r>
      <w:r>
        <w:rPr>
          <w:color w:val="2D2D2D"/>
          <w:sz w:val="22"/>
        </w:rPr>
        <w:t>de</w:t>
      </w:r>
      <w:r>
        <w:rPr>
          <w:color w:val="2D2D2D"/>
          <w:spacing w:val="-5"/>
          <w:sz w:val="22"/>
        </w:rPr>
        <w:t xml:space="preserve"> </w:t>
      </w:r>
      <w:r>
        <w:rPr>
          <w:color w:val="2D2D2D"/>
          <w:sz w:val="22"/>
        </w:rPr>
        <w:t>entrada</w:t>
      </w:r>
      <w:r>
        <w:rPr>
          <w:color w:val="2D2D2D"/>
          <w:spacing w:val="-5"/>
          <w:sz w:val="22"/>
        </w:rPr>
        <w:t xml:space="preserve"> </w:t>
      </w:r>
      <w:r>
        <w:rPr>
          <w:color w:val="2D2D2D"/>
          <w:sz w:val="22"/>
        </w:rPr>
        <w:t>y</w:t>
      </w:r>
      <w:r>
        <w:rPr>
          <w:color w:val="2D2D2D"/>
          <w:spacing w:val="-4"/>
          <w:sz w:val="22"/>
        </w:rPr>
        <w:t xml:space="preserve"> </w:t>
      </w:r>
      <w:r>
        <w:rPr>
          <w:color w:val="2D2D2D"/>
          <w:sz w:val="22"/>
        </w:rPr>
        <w:t>salida</w:t>
      </w:r>
      <w:r>
        <w:rPr>
          <w:color w:val="2D2D2D"/>
          <w:spacing w:val="-5"/>
          <w:sz w:val="22"/>
        </w:rPr>
        <w:t xml:space="preserve"> </w:t>
      </w:r>
      <w:r>
        <w:rPr>
          <w:color w:val="2D2D2D"/>
          <w:sz w:val="22"/>
        </w:rPr>
        <w:t>cuando</w:t>
      </w:r>
      <w:r>
        <w:rPr>
          <w:color w:val="2D2D2D"/>
          <w:spacing w:val="-5"/>
          <w:sz w:val="22"/>
        </w:rPr>
        <w:t xml:space="preserve"> </w:t>
      </w:r>
      <w:r>
        <w:rPr>
          <w:color w:val="2D2D2D"/>
          <w:sz w:val="22"/>
        </w:rPr>
        <w:t>se</w:t>
      </w:r>
      <w:r>
        <w:rPr>
          <w:color w:val="2D2D2D"/>
          <w:spacing w:val="-4"/>
          <w:sz w:val="22"/>
        </w:rPr>
        <w:t xml:space="preserve"> </w:t>
      </w:r>
      <w:r>
        <w:rPr>
          <w:color w:val="2D2D2D"/>
          <w:sz w:val="22"/>
        </w:rPr>
        <w:t>genera</w:t>
      </w:r>
      <w:r>
        <w:rPr>
          <w:color w:val="2D2D2D"/>
          <w:spacing w:val="-5"/>
          <w:sz w:val="22"/>
        </w:rPr>
        <w:t xml:space="preserve"> </w:t>
      </w:r>
      <w:r>
        <w:rPr>
          <w:color w:val="2D2D2D"/>
          <w:sz w:val="22"/>
        </w:rPr>
        <w:t>una</w:t>
      </w:r>
      <w:r>
        <w:rPr>
          <w:color w:val="2D2D2D"/>
          <w:spacing w:val="-4"/>
          <w:sz w:val="22"/>
        </w:rPr>
        <w:t xml:space="preserve"> </w:t>
      </w:r>
      <w:r>
        <w:rPr>
          <w:color w:val="2D2D2D"/>
          <w:spacing w:val="-2"/>
          <w:sz w:val="22"/>
        </w:rPr>
        <w:t>función?</w:t>
      </w:r>
    </w:p>
    <w:p w14:paraId="44186230">
      <w:pPr>
        <w:spacing w:before="68"/>
        <w:ind w:left="180" w:right="0" w:firstLine="0"/>
        <w:jc w:val="left"/>
        <w:rPr>
          <w:rFonts w:ascii="Arial"/>
          <w:b/>
          <w:sz w:val="20"/>
        </w:rPr>
      </w:pPr>
      <w:r>
        <w:rPr>
          <w:rFonts w:ascii="MS PGothic" w:hAnsi="MS PGothic"/>
          <w:color w:val="4DB5AB"/>
          <w:sz w:val="20"/>
        </w:rPr>
        <w:t>✍</w:t>
      </w:r>
      <w:r>
        <w:rPr>
          <w:rFonts w:ascii="MS PGothic" w:hAnsi="MS PGothic"/>
          <w:color w:val="4DB5AB"/>
          <w:spacing w:val="34"/>
          <w:sz w:val="20"/>
        </w:rPr>
        <w:t xml:space="preserve"> </w:t>
      </w:r>
      <w:r>
        <w:rPr>
          <w:rFonts w:ascii="Arial" w:hAnsi="Arial"/>
          <w:b/>
          <w:color w:val="4DB5AB"/>
          <w:sz w:val="20"/>
        </w:rPr>
        <w:t>Tu</w:t>
      </w:r>
      <w:r>
        <w:rPr>
          <w:rFonts w:ascii="Arial" w:hAnsi="Arial"/>
          <w:b/>
          <w:color w:val="4DB5AB"/>
          <w:spacing w:val="-6"/>
          <w:sz w:val="20"/>
        </w:rPr>
        <w:t xml:space="preserve"> </w:t>
      </w:r>
      <w:r>
        <w:rPr>
          <w:rFonts w:ascii="Arial" w:hAnsi="Arial"/>
          <w:b/>
          <w:color w:val="4DB5AB"/>
          <w:spacing w:val="-2"/>
          <w:sz w:val="20"/>
        </w:rPr>
        <w:t>respuesta:</w:t>
      </w:r>
      <w:r>
        <w:rPr>
          <w:rFonts w:hint="default" w:ascii="Arial" w:hAnsi="Arial"/>
          <w:b/>
          <w:color w:val="4DB5AB"/>
          <w:spacing w:val="-2"/>
          <w:sz w:val="20"/>
          <w:lang w:val="es-ES"/>
        </w:rPr>
        <w:t xml:space="preserve"> </w:t>
      </w:r>
      <w:r>
        <w:rPr>
          <w:rFonts w:hint="default" w:ascii="Arial" w:hAnsi="Arial"/>
          <w:b/>
          <w:bCs w:val="0"/>
          <w:color w:val="000000" w:themeColor="text1"/>
          <w:spacing w:val="-2"/>
          <w:sz w:val="20"/>
          <w:lang w:val="es-ES"/>
          <w14:textFill>
            <w14:solidFill>
              <w14:schemeClr w14:val="tx1"/>
            </w14:solidFill>
          </w14:textFill>
        </w:rPr>
        <w:t>Porque ayudan a definir con claridad como debe comportarse la función, ademas permite verificar si la función cumple correctamente su propósito y sirven como base para realizar pruebas.</w:t>
      </w:r>
    </w:p>
    <w:p w14:paraId="7A7ED5F3">
      <w:pPr>
        <w:pStyle w:val="9"/>
        <w:rPr>
          <w:rFonts w:ascii="Arial"/>
          <w:b/>
          <w:sz w:val="20"/>
        </w:rPr>
      </w:pPr>
    </w:p>
    <w:p w14:paraId="35B74DB3">
      <w:pPr>
        <w:pStyle w:val="9"/>
        <w:spacing w:before="41"/>
        <w:rPr>
          <w:rFonts w:ascii="Arial"/>
          <w:b/>
          <w:sz w:val="20"/>
        </w:rPr>
      </w:pPr>
    </w:p>
    <w:p w14:paraId="3635459B">
      <w:pPr>
        <w:pStyle w:val="9"/>
        <w:spacing w:before="41"/>
        <w:rPr>
          <w:rFonts w:ascii="Arial"/>
          <w:b/>
          <w:sz w:val="20"/>
        </w:rPr>
      </w:pPr>
    </w:p>
    <w:p w14:paraId="4C3BB4C8">
      <w:pPr>
        <w:pStyle w:val="11"/>
        <w:numPr>
          <w:ilvl w:val="0"/>
          <w:numId w:val="1"/>
        </w:numPr>
        <w:tabs>
          <w:tab w:val="left" w:pos="483"/>
        </w:tabs>
        <w:spacing w:before="0" w:after="0" w:line="240" w:lineRule="auto"/>
        <w:ind w:left="483" w:right="0" w:hanging="303"/>
        <w:jc w:val="left"/>
        <w:rPr>
          <w:sz w:val="22"/>
        </w:rPr>
      </w:pPr>
      <w:r>
        <w:rPr>
          <w:sz w:val="22"/>
        </w:rPr>
        <mc:AlternateContent>
          <mc:Choice Requires="wps">
            <w:drawing>
              <wp:anchor distT="0" distB="0" distL="0" distR="0" simplePos="0" relativeHeight="251664384" behindDoc="0" locked="0" layoutInCell="1" allowOverlap="1">
                <wp:simplePos x="0" y="0"/>
                <wp:positionH relativeFrom="page">
                  <wp:posOffset>571500</wp:posOffset>
                </wp:positionH>
                <wp:positionV relativeFrom="paragraph">
                  <wp:posOffset>-312420</wp:posOffset>
                </wp:positionV>
                <wp:extent cx="6629400" cy="1270"/>
                <wp:effectExtent l="0" t="0" r="0" b="0"/>
                <wp:wrapNone/>
                <wp:docPr id="25" name="Graphic 25"/>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25" o:spid="_x0000_s1026" o:spt="100" style="position:absolute;left:0pt;margin-left:45pt;margin-top:-24.6pt;height:0.1pt;width:522pt;mso-position-horizontal-relative:page;z-index:251664384;mso-width-relative:page;mso-height-relative:page;" filled="f" stroked="t" coordsize="6629400,1" o:gfxdata="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bQs89gAAAALAQAADwAAAAAA&#10;AAABACAAAAAiAAAAZHJzL2Rvd25yZXYueG1sUEsBAhQAFAAAAAgAh07iQN+vXrMTAgAAfQQAAA4A&#10;AAAAAAAAAQAgAAAAJwEAAGRycy9lMm9Eb2MueG1sUEsFBgAAAAAGAAYAWQEAAKwFAAAAAA==&#10;" path="m0,0l6629400,0e">
                <v:fill on="f" focussize="0,0"/>
                <v:stroke weight="1pt" color="#BABABA" joinstyle="round"/>
                <v:imagedata o:title=""/>
                <o:lock v:ext="edit" aspectratio="f"/>
                <v:textbox inset="0mm,0mm,0mm,0mm"/>
              </v:shape>
            </w:pict>
          </mc:Fallback>
        </mc:AlternateContent>
      </w:r>
      <w:r>
        <w:rPr>
          <w:sz w:val="22"/>
        </w:rPr>
        <mc:AlternateContent>
          <mc:Choice Requires="wps">
            <w:drawing>
              <wp:anchor distT="0" distB="0" distL="0" distR="0" simplePos="0" relativeHeight="251665408" behindDoc="0" locked="0" layoutInCell="1" allowOverlap="1">
                <wp:simplePos x="0" y="0"/>
                <wp:positionH relativeFrom="page">
                  <wp:posOffset>558800</wp:posOffset>
                </wp:positionH>
                <wp:positionV relativeFrom="paragraph">
                  <wp:posOffset>-1270</wp:posOffset>
                </wp:positionV>
                <wp:extent cx="1270" cy="177800"/>
                <wp:effectExtent l="0" t="0" r="0" b="0"/>
                <wp:wrapNone/>
                <wp:docPr id="26" name="Graphic 26"/>
                <wp:cNvGraphicFramePr/>
                <a:graphic xmlns:a="http://schemas.openxmlformats.org/drawingml/2006/main">
                  <a:graphicData uri="http://schemas.microsoft.com/office/word/2010/wordprocessingShape">
                    <wps:wsp>
                      <wps:cNvSpPr/>
                      <wps:spPr>
                        <a:xfrm>
                          <a:off x="0" y="0"/>
                          <a:ext cx="1270" cy="177800"/>
                        </a:xfrm>
                        <a:custGeom>
                          <a:avLst/>
                          <a:gdLst/>
                          <a:ahLst/>
                          <a:cxnLst/>
                          <a:rect l="l" t="t" r="r" b="b"/>
                          <a:pathLst>
                            <a:path h="177800">
                              <a:moveTo>
                                <a:pt x="0" y="0"/>
                              </a:moveTo>
                              <a:lnTo>
                                <a:pt x="0" y="177799"/>
                              </a:lnTo>
                            </a:path>
                          </a:pathLst>
                        </a:custGeom>
                        <a:ln w="25400">
                          <a:solidFill>
                            <a:srgbClr val="F5A623"/>
                          </a:solidFill>
                          <a:prstDash val="solid"/>
                        </a:ln>
                      </wps:spPr>
                      <wps:bodyPr wrap="square" lIns="0" tIns="0" rIns="0" bIns="0" rtlCol="0">
                        <a:noAutofit/>
                      </wps:bodyPr>
                    </wps:wsp>
                  </a:graphicData>
                </a:graphic>
              </wp:anchor>
            </w:drawing>
          </mc:Choice>
          <mc:Fallback>
            <w:pict>
              <v:shape id="Graphic 26" o:spid="_x0000_s1026" o:spt="100" style="position:absolute;left:0pt;margin-left:44pt;margin-top:-0.1pt;height:14pt;width:0.1pt;mso-position-horizontal-relative:page;z-index:251665408;mso-width-relative:page;mso-height-relative:page;" filled="f" stroked="t" coordsize="1,177800" o:gfxdata="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BLF37VAAAABgEAAA8AAAAAAAAA&#10;AQAgAAAAIgAAAGRycy9kb3ducmV2LnhtbFBLAQIUABQAAAAIAIdO4kC7JmmhFAIAAHoEAAAOAAAA&#10;AAAAAAEAIAAAACQBAABkcnMvZTJvRG9jLnhtbFBLBQYAAAAABgAGAFkBAACqBQAAAAA=&#10;" path="m0,0l0,177799e">
                <v:fill on="f" focussize="0,0"/>
                <v:stroke weight="2pt" color="#F5A623" joinstyle="round"/>
                <v:imagedata o:title=""/>
                <o:lock v:ext="edit" aspectratio="f"/>
                <v:textbox inset="0mm,0mm,0mm,0mm"/>
              </v:shape>
            </w:pict>
          </mc:Fallback>
        </mc:AlternateContent>
      </w:r>
      <w:r>
        <w:rPr>
          <w:color w:val="2D2D2D"/>
          <w:sz w:val="22"/>
        </w:rPr>
        <w:t>¿Qué</w:t>
      </w:r>
      <w:r>
        <w:rPr>
          <w:color w:val="2D2D2D"/>
          <w:spacing w:val="-7"/>
          <w:sz w:val="22"/>
        </w:rPr>
        <w:t xml:space="preserve"> </w:t>
      </w:r>
      <w:r>
        <w:rPr>
          <w:color w:val="2D2D2D"/>
          <w:sz w:val="22"/>
        </w:rPr>
        <w:t>ventajas</w:t>
      </w:r>
      <w:r>
        <w:rPr>
          <w:color w:val="2D2D2D"/>
          <w:spacing w:val="-4"/>
          <w:sz w:val="22"/>
        </w:rPr>
        <w:t xml:space="preserve"> </w:t>
      </w:r>
      <w:r>
        <w:rPr>
          <w:color w:val="2D2D2D"/>
          <w:sz w:val="22"/>
        </w:rPr>
        <w:t>tiene</w:t>
      </w:r>
      <w:r>
        <w:rPr>
          <w:color w:val="2D2D2D"/>
          <w:spacing w:val="-5"/>
          <w:sz w:val="22"/>
        </w:rPr>
        <w:t xml:space="preserve"> </w:t>
      </w:r>
      <w:r>
        <w:rPr>
          <w:color w:val="2D2D2D"/>
          <w:sz w:val="22"/>
        </w:rPr>
        <w:t>pedir</w:t>
      </w:r>
      <w:r>
        <w:rPr>
          <w:color w:val="2D2D2D"/>
          <w:spacing w:val="-4"/>
          <w:sz w:val="22"/>
        </w:rPr>
        <w:t xml:space="preserve"> </w:t>
      </w:r>
      <w:r>
        <w:rPr>
          <w:color w:val="2D2D2D"/>
          <w:sz w:val="22"/>
        </w:rPr>
        <w:t>a</w:t>
      </w:r>
      <w:r>
        <w:rPr>
          <w:color w:val="2D2D2D"/>
          <w:spacing w:val="-5"/>
          <w:sz w:val="22"/>
        </w:rPr>
        <w:t xml:space="preserve"> </w:t>
      </w:r>
      <w:r>
        <w:rPr>
          <w:color w:val="2D2D2D"/>
          <w:sz w:val="22"/>
        </w:rPr>
        <w:t>la</w:t>
      </w:r>
      <w:r>
        <w:rPr>
          <w:color w:val="2D2D2D"/>
          <w:spacing w:val="-4"/>
          <w:sz w:val="22"/>
        </w:rPr>
        <w:t xml:space="preserve"> </w:t>
      </w:r>
      <w:r>
        <w:rPr>
          <w:color w:val="2D2D2D"/>
          <w:sz w:val="22"/>
        </w:rPr>
        <w:t>IA</w:t>
      </w:r>
      <w:r>
        <w:rPr>
          <w:color w:val="2D2D2D"/>
          <w:spacing w:val="-5"/>
          <w:sz w:val="22"/>
        </w:rPr>
        <w:t xml:space="preserve"> </w:t>
      </w:r>
      <w:r>
        <w:rPr>
          <w:color w:val="2D2D2D"/>
          <w:sz w:val="22"/>
        </w:rPr>
        <w:t>que</w:t>
      </w:r>
      <w:r>
        <w:rPr>
          <w:color w:val="2D2D2D"/>
          <w:spacing w:val="-4"/>
          <w:sz w:val="22"/>
        </w:rPr>
        <w:t xml:space="preserve"> </w:t>
      </w:r>
      <w:r>
        <w:rPr>
          <w:color w:val="2D2D2D"/>
          <w:sz w:val="22"/>
        </w:rPr>
        <w:t>genere</w:t>
      </w:r>
      <w:r>
        <w:rPr>
          <w:color w:val="2D2D2D"/>
          <w:spacing w:val="-5"/>
          <w:sz w:val="22"/>
        </w:rPr>
        <w:t xml:space="preserve"> </w:t>
      </w:r>
      <w:r>
        <w:rPr>
          <w:color w:val="2D2D2D"/>
          <w:sz w:val="22"/>
        </w:rPr>
        <w:t>alternativas</w:t>
      </w:r>
      <w:r>
        <w:rPr>
          <w:color w:val="2D2D2D"/>
          <w:spacing w:val="-4"/>
          <w:sz w:val="22"/>
        </w:rPr>
        <w:t xml:space="preserve"> </w:t>
      </w:r>
      <w:r>
        <w:rPr>
          <w:color w:val="2D2D2D"/>
          <w:sz w:val="22"/>
        </w:rPr>
        <w:t>de</w:t>
      </w:r>
      <w:r>
        <w:rPr>
          <w:color w:val="2D2D2D"/>
          <w:spacing w:val="-5"/>
          <w:sz w:val="22"/>
        </w:rPr>
        <w:t xml:space="preserve"> </w:t>
      </w:r>
      <w:r>
        <w:rPr>
          <w:color w:val="2D2D2D"/>
          <w:sz w:val="22"/>
        </w:rPr>
        <w:t>una</w:t>
      </w:r>
      <w:r>
        <w:rPr>
          <w:color w:val="2D2D2D"/>
          <w:spacing w:val="-4"/>
          <w:sz w:val="22"/>
        </w:rPr>
        <w:t xml:space="preserve"> </w:t>
      </w:r>
      <w:r>
        <w:rPr>
          <w:color w:val="2D2D2D"/>
          <w:sz w:val="22"/>
        </w:rPr>
        <w:t>misma</w:t>
      </w:r>
      <w:r>
        <w:rPr>
          <w:color w:val="2D2D2D"/>
          <w:spacing w:val="-4"/>
          <w:sz w:val="22"/>
        </w:rPr>
        <w:t xml:space="preserve"> </w:t>
      </w:r>
      <w:r>
        <w:rPr>
          <w:color w:val="2D2D2D"/>
          <w:spacing w:val="-2"/>
          <w:sz w:val="22"/>
        </w:rPr>
        <w:t>solución?</w:t>
      </w:r>
    </w:p>
    <w:p w14:paraId="36164A9C">
      <w:pPr>
        <w:spacing w:before="67"/>
        <w:ind w:left="180" w:right="0" w:firstLine="0"/>
        <w:jc w:val="left"/>
        <w:rPr>
          <w:rFonts w:hint="default" w:ascii="Arial" w:hAnsi="Arial"/>
          <w:b/>
          <w:color w:val="000000" w:themeColor="text1"/>
          <w:sz w:val="20"/>
          <w:lang w:val="es-ES"/>
          <w14:textFill>
            <w14:solidFill>
              <w14:schemeClr w14:val="tx1"/>
            </w14:solidFill>
          </w14:textFill>
        </w:rPr>
      </w:pPr>
      <w:r>
        <w:rPr>
          <w:rFonts w:ascii="MS PGothic" w:hAnsi="MS PGothic"/>
          <w:color w:val="4DB5AB"/>
          <w:sz w:val="20"/>
        </w:rPr>
        <w:t>✍</w:t>
      </w:r>
      <w:r>
        <w:rPr>
          <w:rFonts w:ascii="MS PGothic" w:hAnsi="MS PGothic"/>
          <w:color w:val="4DB5AB"/>
          <w:spacing w:val="34"/>
          <w:sz w:val="20"/>
        </w:rPr>
        <w:t xml:space="preserve"> </w:t>
      </w:r>
      <w:r>
        <w:rPr>
          <w:rFonts w:ascii="Arial" w:hAnsi="Arial"/>
          <w:b/>
          <w:color w:val="4DB5AB"/>
          <w:sz w:val="20"/>
        </w:rPr>
        <w:t>Tu</w:t>
      </w:r>
      <w:r>
        <w:rPr>
          <w:rFonts w:ascii="Arial" w:hAnsi="Arial"/>
          <w:b/>
          <w:color w:val="4DB5AB"/>
          <w:spacing w:val="-6"/>
          <w:sz w:val="20"/>
        </w:rPr>
        <w:t xml:space="preserve"> </w:t>
      </w:r>
      <w:r>
        <w:rPr>
          <w:rFonts w:ascii="Arial" w:hAnsi="Arial"/>
          <w:b/>
          <w:color w:val="4DB5AB"/>
          <w:spacing w:val="-2"/>
          <w:sz w:val="20"/>
        </w:rPr>
        <w:t>respuesta</w:t>
      </w:r>
      <w:r>
        <w:rPr>
          <w:rFonts w:ascii="Arial" w:hAnsi="Arial"/>
          <w:b/>
          <w:color w:val="000000" w:themeColor="text1"/>
          <w:spacing w:val="-2"/>
          <w:sz w:val="20"/>
          <w14:textFill>
            <w14:solidFill>
              <w14:schemeClr w14:val="tx1"/>
            </w14:solidFill>
          </w14:textFill>
        </w:rPr>
        <w:t>:</w:t>
      </w:r>
      <w:r>
        <w:rPr>
          <w:rFonts w:hint="default" w:ascii="Arial" w:hAnsi="Arial"/>
          <w:b/>
          <w:color w:val="000000" w:themeColor="text1"/>
          <w:spacing w:val="-2"/>
          <w:sz w:val="20"/>
          <w:lang w:val="es-ES"/>
          <w14:textFill>
            <w14:solidFill>
              <w14:schemeClr w14:val="tx1"/>
            </w14:solidFill>
          </w14:textFill>
        </w:rPr>
        <w:t xml:space="preserve"> Nos ayuda a comprar diferentes enfoques para resolver un mismo problema, por lo tanto esto nos ayuda a elegir la mejor opcion que puede ser:  la mas eficiente, la mas facil de entender o la mas adecuando segun el contexto.</w:t>
      </w:r>
    </w:p>
    <w:p w14:paraId="05F2597A">
      <w:pPr>
        <w:pStyle w:val="9"/>
        <w:rPr>
          <w:rFonts w:ascii="Arial"/>
          <w:b/>
          <w:sz w:val="20"/>
        </w:rPr>
      </w:pPr>
    </w:p>
    <w:p w14:paraId="6469737C">
      <w:pPr>
        <w:pStyle w:val="9"/>
        <w:rPr>
          <w:rFonts w:ascii="Arial"/>
          <w:b/>
          <w:sz w:val="20"/>
        </w:rPr>
      </w:pPr>
    </w:p>
    <w:p w14:paraId="3F6FD0F5">
      <w:pPr>
        <w:pStyle w:val="9"/>
        <w:spacing w:before="41"/>
        <w:rPr>
          <w:rFonts w:ascii="Arial"/>
          <w:b/>
          <w:sz w:val="20"/>
        </w:rPr>
      </w:pPr>
    </w:p>
    <w:p w14:paraId="4F283B2D">
      <w:pPr>
        <w:pStyle w:val="11"/>
        <w:numPr>
          <w:ilvl w:val="0"/>
          <w:numId w:val="1"/>
        </w:numPr>
        <w:tabs>
          <w:tab w:val="left" w:pos="483"/>
        </w:tabs>
        <w:spacing w:before="1" w:after="0" w:line="240" w:lineRule="auto"/>
        <w:ind w:left="483" w:right="0" w:hanging="303"/>
        <w:jc w:val="left"/>
        <w:rPr>
          <w:sz w:val="22"/>
        </w:rPr>
      </w:pPr>
      <w:r>
        <w:rPr>
          <w:sz w:val="22"/>
        </w:rPr>
        <mc:AlternateContent>
          <mc:Choice Requires="wps">
            <w:drawing>
              <wp:anchor distT="0" distB="0" distL="0" distR="0" simplePos="0" relativeHeight="251665408" behindDoc="0" locked="0" layoutInCell="1" allowOverlap="1">
                <wp:simplePos x="0" y="0"/>
                <wp:positionH relativeFrom="page">
                  <wp:posOffset>571500</wp:posOffset>
                </wp:positionH>
                <wp:positionV relativeFrom="paragraph">
                  <wp:posOffset>-310515</wp:posOffset>
                </wp:positionV>
                <wp:extent cx="6629400" cy="1270"/>
                <wp:effectExtent l="0" t="0" r="0" b="0"/>
                <wp:wrapNone/>
                <wp:docPr id="27" name="Graphic 27"/>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27" o:spid="_x0000_s1026" o:spt="100" style="position:absolute;left:0pt;margin-left:45pt;margin-top:-24.45pt;height:0.1pt;width:522pt;mso-position-horizontal-relative:page;z-index:251665408;mso-width-relative:page;mso-height-relative:page;" filled="f" stroked="t" coordsize="6629400,1" o:gfxdata="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PV1aNkAAAALAQAADwAAAAAA&#10;AAABACAAAAAiAAAAZHJzL2Rvd25yZXYueG1sUEsBAhQAFAAAAAgAh07iQIrx+woSAgAAfQQAAA4A&#10;AAAAAAAAAQAgAAAAKAEAAGRycy9lMm9Eb2MueG1sUEsFBgAAAAAGAAYAWQEAAKwFAAAAAA==&#10;" path="m0,0l6629400,0e">
                <v:fill on="f" focussize="0,0"/>
                <v:stroke weight="1pt" color="#BABABA" joinstyle="round"/>
                <v:imagedata o:title=""/>
                <o:lock v:ext="edit" aspectratio="f"/>
                <v:textbox inset="0mm,0mm,0mm,0mm"/>
              </v:shape>
            </w:pict>
          </mc:Fallback>
        </mc:AlternateContent>
      </w:r>
      <w:r>
        <w:rPr>
          <w:sz w:val="22"/>
        </w:rPr>
        <mc:AlternateContent>
          <mc:Choice Requires="wps">
            <w:drawing>
              <wp:anchor distT="0" distB="0" distL="0" distR="0" simplePos="0" relativeHeight="251666432" behindDoc="0" locked="0" layoutInCell="1" allowOverlap="1">
                <wp:simplePos x="0" y="0"/>
                <wp:positionH relativeFrom="page">
                  <wp:posOffset>558800</wp:posOffset>
                </wp:positionH>
                <wp:positionV relativeFrom="paragraph">
                  <wp:posOffset>0</wp:posOffset>
                </wp:positionV>
                <wp:extent cx="1270" cy="165100"/>
                <wp:effectExtent l="0" t="0" r="0" b="0"/>
                <wp:wrapNone/>
                <wp:docPr id="28" name="Graphic 28"/>
                <wp:cNvGraphicFramePr/>
                <a:graphic xmlns:a="http://schemas.openxmlformats.org/drawingml/2006/main">
                  <a:graphicData uri="http://schemas.microsoft.com/office/word/2010/wordprocessingShape">
                    <wps:wsp>
                      <wps:cNvSpPr/>
                      <wps:spPr>
                        <a:xfrm>
                          <a:off x="0" y="0"/>
                          <a:ext cx="1270" cy="165100"/>
                        </a:xfrm>
                        <a:custGeom>
                          <a:avLst/>
                          <a:gdLst/>
                          <a:ahLst/>
                          <a:cxnLst/>
                          <a:rect l="l" t="t" r="r" b="b"/>
                          <a:pathLst>
                            <a:path h="165100">
                              <a:moveTo>
                                <a:pt x="0" y="0"/>
                              </a:moveTo>
                              <a:lnTo>
                                <a:pt x="0" y="165099"/>
                              </a:lnTo>
                            </a:path>
                          </a:pathLst>
                        </a:custGeom>
                        <a:ln w="25400">
                          <a:solidFill>
                            <a:srgbClr val="F5A623"/>
                          </a:solidFill>
                          <a:prstDash val="solid"/>
                        </a:ln>
                      </wps:spPr>
                      <wps:bodyPr wrap="square" lIns="0" tIns="0" rIns="0" bIns="0" rtlCol="0">
                        <a:noAutofit/>
                      </wps:bodyPr>
                    </wps:wsp>
                  </a:graphicData>
                </a:graphic>
              </wp:anchor>
            </w:drawing>
          </mc:Choice>
          <mc:Fallback>
            <w:pict>
              <v:shape id="Graphic 28" o:spid="_x0000_s1026" o:spt="100" style="position:absolute;left:0pt;margin-left:44pt;margin-top:0pt;height:13pt;width:0.1pt;mso-position-horizontal-relative:page;z-index:251666432;mso-width-relative:page;mso-height-relative:page;" filled="f" stroked="t" coordsize="1,165100" o:gfxdata="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EKHQrDTAAAABQEAAA8AAAAAAAAAAQAg&#10;AAAAIgAAAGRycy9kb3ducmV2LnhtbFBLAQIUABQAAAAIAIdO4kCl9IkiEwIAAHoEAAAOAAAAAAAA&#10;AAEAIAAAACIBAABkcnMvZTJvRG9jLnhtbFBLBQYAAAAABgAGAFkBAACnBQAAAAA=&#10;" path="m0,0l0,165099e">
                <v:fill on="f" focussize="0,0"/>
                <v:stroke weight="2pt" color="#F5A623" joinstyle="round"/>
                <v:imagedata o:title=""/>
                <o:lock v:ext="edit" aspectratio="f"/>
                <v:textbox inset="0mm,0mm,0mm,0mm"/>
              </v:shape>
            </w:pict>
          </mc:Fallback>
        </mc:AlternateContent>
      </w:r>
      <w:r>
        <w:rPr>
          <w:color w:val="2D2D2D"/>
          <w:sz w:val="22"/>
        </w:rPr>
        <w:t>¿Qué</w:t>
      </w:r>
      <w:r>
        <w:rPr>
          <w:color w:val="2D2D2D"/>
          <w:spacing w:val="-6"/>
          <w:sz w:val="22"/>
        </w:rPr>
        <w:t xml:space="preserve"> </w:t>
      </w:r>
      <w:r>
        <w:rPr>
          <w:color w:val="2D2D2D"/>
          <w:sz w:val="22"/>
        </w:rPr>
        <w:t>significa</w:t>
      </w:r>
      <w:r>
        <w:rPr>
          <w:color w:val="2D2D2D"/>
          <w:spacing w:val="-4"/>
          <w:sz w:val="22"/>
        </w:rPr>
        <w:t xml:space="preserve"> </w:t>
      </w:r>
      <w:r>
        <w:rPr>
          <w:color w:val="2D2D2D"/>
          <w:sz w:val="22"/>
        </w:rPr>
        <w:t>iterar</w:t>
      </w:r>
      <w:r>
        <w:rPr>
          <w:color w:val="2D2D2D"/>
          <w:spacing w:val="-4"/>
          <w:sz w:val="22"/>
        </w:rPr>
        <w:t xml:space="preserve"> </w:t>
      </w:r>
      <w:r>
        <w:rPr>
          <w:color w:val="2D2D2D"/>
          <w:sz w:val="22"/>
        </w:rPr>
        <w:t>con</w:t>
      </w:r>
      <w:r>
        <w:rPr>
          <w:color w:val="2D2D2D"/>
          <w:spacing w:val="-3"/>
          <w:sz w:val="22"/>
        </w:rPr>
        <w:t xml:space="preserve"> </w:t>
      </w:r>
      <w:r>
        <w:rPr>
          <w:color w:val="2D2D2D"/>
          <w:sz w:val="22"/>
        </w:rPr>
        <w:t>la</w:t>
      </w:r>
      <w:r>
        <w:rPr>
          <w:color w:val="2D2D2D"/>
          <w:spacing w:val="-4"/>
          <w:sz w:val="22"/>
        </w:rPr>
        <w:t xml:space="preserve"> </w:t>
      </w:r>
      <w:r>
        <w:rPr>
          <w:color w:val="2D2D2D"/>
          <w:sz w:val="22"/>
        </w:rPr>
        <w:t>IA</w:t>
      </w:r>
      <w:r>
        <w:rPr>
          <w:color w:val="2D2D2D"/>
          <w:spacing w:val="-4"/>
          <w:sz w:val="22"/>
        </w:rPr>
        <w:t xml:space="preserve"> </w:t>
      </w:r>
      <w:r>
        <w:rPr>
          <w:color w:val="2D2D2D"/>
          <w:sz w:val="22"/>
        </w:rPr>
        <w:t>y</w:t>
      </w:r>
      <w:r>
        <w:rPr>
          <w:color w:val="2D2D2D"/>
          <w:spacing w:val="-4"/>
          <w:sz w:val="22"/>
        </w:rPr>
        <w:t xml:space="preserve"> </w:t>
      </w:r>
      <w:r>
        <w:rPr>
          <w:color w:val="2D2D2D"/>
          <w:sz w:val="22"/>
        </w:rPr>
        <w:t>por</w:t>
      </w:r>
      <w:r>
        <w:rPr>
          <w:color w:val="2D2D2D"/>
          <w:spacing w:val="-3"/>
          <w:sz w:val="22"/>
        </w:rPr>
        <w:t xml:space="preserve"> </w:t>
      </w:r>
      <w:r>
        <w:rPr>
          <w:color w:val="2D2D2D"/>
          <w:sz w:val="22"/>
        </w:rPr>
        <w:t>qué</w:t>
      </w:r>
      <w:r>
        <w:rPr>
          <w:color w:val="2D2D2D"/>
          <w:spacing w:val="-4"/>
          <w:sz w:val="22"/>
        </w:rPr>
        <w:t xml:space="preserve"> </w:t>
      </w:r>
      <w:r>
        <w:rPr>
          <w:color w:val="2D2D2D"/>
          <w:sz w:val="22"/>
        </w:rPr>
        <w:t>es</w:t>
      </w:r>
      <w:r>
        <w:rPr>
          <w:color w:val="2D2D2D"/>
          <w:spacing w:val="-4"/>
          <w:sz w:val="22"/>
        </w:rPr>
        <w:t xml:space="preserve"> </w:t>
      </w:r>
      <w:r>
        <w:rPr>
          <w:color w:val="2D2D2D"/>
          <w:sz w:val="22"/>
        </w:rPr>
        <w:t>mejor</w:t>
      </w:r>
      <w:r>
        <w:rPr>
          <w:color w:val="2D2D2D"/>
          <w:spacing w:val="-4"/>
          <w:sz w:val="22"/>
        </w:rPr>
        <w:t xml:space="preserve"> </w:t>
      </w:r>
      <w:r>
        <w:rPr>
          <w:color w:val="2D2D2D"/>
          <w:sz w:val="22"/>
        </w:rPr>
        <w:t>que</w:t>
      </w:r>
      <w:r>
        <w:rPr>
          <w:color w:val="2D2D2D"/>
          <w:spacing w:val="-3"/>
          <w:sz w:val="22"/>
        </w:rPr>
        <w:t xml:space="preserve"> </w:t>
      </w:r>
      <w:r>
        <w:rPr>
          <w:color w:val="2D2D2D"/>
          <w:sz w:val="22"/>
        </w:rPr>
        <w:t>pedirlo</w:t>
      </w:r>
      <w:r>
        <w:rPr>
          <w:color w:val="2D2D2D"/>
          <w:spacing w:val="-4"/>
          <w:sz w:val="22"/>
        </w:rPr>
        <w:t xml:space="preserve"> </w:t>
      </w:r>
      <w:r>
        <w:rPr>
          <w:color w:val="2D2D2D"/>
          <w:sz w:val="22"/>
        </w:rPr>
        <w:t>todo</w:t>
      </w:r>
      <w:r>
        <w:rPr>
          <w:color w:val="2D2D2D"/>
          <w:spacing w:val="-4"/>
          <w:sz w:val="22"/>
        </w:rPr>
        <w:t xml:space="preserve"> </w:t>
      </w:r>
      <w:r>
        <w:rPr>
          <w:color w:val="2D2D2D"/>
          <w:sz w:val="22"/>
        </w:rPr>
        <w:t>de</w:t>
      </w:r>
      <w:r>
        <w:rPr>
          <w:color w:val="2D2D2D"/>
          <w:spacing w:val="-3"/>
          <w:sz w:val="22"/>
        </w:rPr>
        <w:t xml:space="preserve"> </w:t>
      </w:r>
      <w:r>
        <w:rPr>
          <w:color w:val="2D2D2D"/>
          <w:spacing w:val="-2"/>
          <w:sz w:val="22"/>
        </w:rPr>
        <w:t>golpe?</w:t>
      </w:r>
    </w:p>
    <w:p w14:paraId="0EA47ACB">
      <w:pPr>
        <w:spacing w:before="67"/>
        <w:ind w:left="180" w:right="0" w:firstLine="0"/>
        <w:jc w:val="left"/>
        <w:rPr>
          <w:rFonts w:hint="default" w:ascii="Arial" w:hAnsi="Arial"/>
          <w:b/>
          <w:color w:val="000000" w:themeColor="text1"/>
          <w:spacing w:val="-2"/>
          <w:sz w:val="20"/>
          <w:lang w:val="es-ES"/>
          <w14:textFill>
            <w14:solidFill>
              <w14:schemeClr w14:val="tx1"/>
            </w14:solidFill>
          </w14:textFill>
        </w:rPr>
      </w:pPr>
      <w:r>
        <w:rPr>
          <w:rFonts w:ascii="Arial" w:hAnsi="Arial"/>
          <w:b/>
          <w:sz w:val="20"/>
        </w:rPr>
        <mc:AlternateContent>
          <mc:Choice Requires="wps">
            <w:drawing>
              <wp:anchor distT="0" distB="0" distL="0" distR="0" simplePos="0" relativeHeight="251666432" behindDoc="0" locked="0" layoutInCell="1" allowOverlap="1">
                <wp:simplePos x="0" y="0"/>
                <wp:positionH relativeFrom="page">
                  <wp:posOffset>571500</wp:posOffset>
                </wp:positionH>
                <wp:positionV relativeFrom="paragraph">
                  <wp:posOffset>797560</wp:posOffset>
                </wp:positionV>
                <wp:extent cx="6629400" cy="1270"/>
                <wp:effectExtent l="0" t="0" r="0" b="0"/>
                <wp:wrapNone/>
                <wp:docPr id="29" name="Graphic 2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29" o:spid="_x0000_s1026" o:spt="100" style="position:absolute;left:0pt;margin-left:45pt;margin-top:62.8pt;height:0.1pt;width:522pt;mso-position-horizontal-relative:page;z-index:251666432;mso-width-relative:page;mso-height-relative:page;" filled="f" stroked="t" coordsize="6629400,1" o:gfxdata="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Nn4QTXAAAACwEAAA8AAAAAAAAA&#10;AQAgAAAAIgAAAGRycy9kb3ducmV2LnhtbFBLAQIUABQAAAAIAIdO4kCjZmOQEgIAAH0EAAAOAAAA&#10;AAAAAAEAIAAAACYBAABkcnMvZTJvRG9jLnhtbFBLBQYAAAAABgAGAFkBAACqBQAAAAA=&#10;" path="m0,0l6629400,0e">
                <v:fill on="f" focussize="0,0"/>
                <v:stroke weight="1pt" color="#BABABA" joinstyle="round"/>
                <v:imagedata o:title=""/>
                <o:lock v:ext="edit" aspectratio="f"/>
                <v:textbox inset="0mm,0mm,0mm,0mm"/>
              </v:shape>
            </w:pict>
          </mc:Fallback>
        </mc:AlternateContent>
      </w:r>
      <w:r>
        <w:rPr>
          <w:rFonts w:ascii="MS PGothic" w:hAnsi="MS PGothic"/>
          <w:color w:val="4DB5AB"/>
          <w:sz w:val="20"/>
        </w:rPr>
        <w:t>✍</w:t>
      </w:r>
      <w:r>
        <w:rPr>
          <w:rFonts w:ascii="MS PGothic" w:hAnsi="MS PGothic"/>
          <w:color w:val="4DB5AB"/>
          <w:spacing w:val="34"/>
          <w:sz w:val="20"/>
        </w:rPr>
        <w:t xml:space="preserve"> </w:t>
      </w:r>
      <w:r>
        <w:rPr>
          <w:rFonts w:ascii="Arial" w:hAnsi="Arial"/>
          <w:b/>
          <w:color w:val="4DB5AB"/>
          <w:sz w:val="20"/>
        </w:rPr>
        <w:t>Tu</w:t>
      </w:r>
      <w:r>
        <w:rPr>
          <w:rFonts w:ascii="Arial" w:hAnsi="Arial"/>
          <w:b/>
          <w:color w:val="4DB5AB"/>
          <w:spacing w:val="-6"/>
          <w:sz w:val="20"/>
        </w:rPr>
        <w:t xml:space="preserve"> </w:t>
      </w:r>
      <w:r>
        <w:rPr>
          <w:rFonts w:ascii="Arial" w:hAnsi="Arial"/>
          <w:b/>
          <w:color w:val="4DB5AB"/>
          <w:spacing w:val="-2"/>
          <w:sz w:val="20"/>
        </w:rPr>
        <w:t>respuesta:</w:t>
      </w:r>
      <w:r>
        <w:rPr>
          <w:rFonts w:hint="default" w:ascii="Arial" w:hAnsi="Arial"/>
          <w:b/>
          <w:color w:val="4DB5AB"/>
          <w:spacing w:val="-2"/>
          <w:sz w:val="20"/>
          <w:lang w:val="es-ES"/>
        </w:rPr>
        <w:t xml:space="preserve">  </w:t>
      </w:r>
      <w:r>
        <w:rPr>
          <w:rFonts w:hint="default" w:ascii="Arial" w:hAnsi="Arial"/>
          <w:b/>
          <w:color w:val="000000" w:themeColor="text1"/>
          <w:spacing w:val="-2"/>
          <w:sz w:val="20"/>
          <w:lang w:val="es-ES"/>
          <w14:textFill>
            <w14:solidFill>
              <w14:schemeClr w14:val="tx1"/>
            </w14:solidFill>
          </w14:textFill>
        </w:rPr>
        <w:t>Iterar con la IA: Es trabajar por etpas, pides una primero version del codigo, lo  pruebas funciona OK.  Ahora quiero que esa version me la refactorice y asi sucesivamente mejorandola progresivamente.</w:t>
      </w:r>
    </w:p>
    <w:p w14:paraId="41DC1FF8">
      <w:pPr>
        <w:spacing w:before="67"/>
        <w:ind w:right="0"/>
        <w:jc w:val="left"/>
        <w:rPr>
          <w:rFonts w:hint="default" w:ascii="Arial" w:hAnsi="Arial"/>
          <w:b/>
          <w:color w:val="4DB5AB"/>
          <w:spacing w:val="-2"/>
          <w:sz w:val="20"/>
          <w:lang w:val="es-ES"/>
        </w:rPr>
      </w:pPr>
    </w:p>
    <w:p w14:paraId="4B780E6F">
      <w:pPr>
        <w:bidi w:val="0"/>
        <w:rPr>
          <w:rFonts w:hint="default"/>
          <w:color w:val="000000" w:themeColor="text1"/>
          <w:lang w:val="es-ES"/>
          <w14:textFill>
            <w14:solidFill>
              <w14:schemeClr w14:val="tx1"/>
            </w14:solidFill>
          </w14:textFill>
        </w:rPr>
      </w:pPr>
    </w:p>
    <w:p w14:paraId="626B6623">
      <w:pPr>
        <w:spacing w:before="67"/>
        <w:ind w:left="180" w:right="0" w:firstLine="0"/>
        <w:jc w:val="left"/>
        <w:rPr>
          <w:rFonts w:hint="default" w:ascii="Arial" w:hAnsi="Arial"/>
          <w:b/>
          <w:color w:val="000000" w:themeColor="text1"/>
          <w:spacing w:val="-2"/>
          <w:sz w:val="20"/>
          <w:lang w:val="es-ES"/>
          <w14:textFill>
            <w14:solidFill>
              <w14:schemeClr w14:val="tx1"/>
            </w14:solidFill>
          </w14:textFill>
        </w:rPr>
      </w:pPr>
      <w:r>
        <w:rPr>
          <w:rFonts w:hint="default" w:ascii="Arial" w:hAnsi="Arial"/>
          <w:b/>
          <w:color w:val="000000" w:themeColor="text1"/>
          <w:spacing w:val="-2"/>
          <w:sz w:val="20"/>
          <w:lang w:val="es-ES"/>
          <w14:textFill>
            <w14:solidFill>
              <w14:schemeClr w14:val="tx1"/>
            </w14:solidFill>
          </w14:textFill>
        </w:rPr>
        <w:t>PORQUE? Nos permite corregir errores, aclarar dudas, perfecccionar detalles paso a paso, entender el codigo, no copiar y pega y ya. Ya que tendremos que explicarlo cuando nos lo pregunte y y no es lo mismo pegar una funcion y no saber que hace, a que pegar la funcion pero saber que hace y que no hara...</w:t>
      </w:r>
    </w:p>
    <w:p w14:paraId="5F2A57D7">
      <w:pPr>
        <w:pStyle w:val="9"/>
        <w:rPr>
          <w:rFonts w:ascii="Arial"/>
          <w:b/>
          <w:sz w:val="20"/>
        </w:rPr>
      </w:pPr>
    </w:p>
    <w:p w14:paraId="6145C13D">
      <w:pPr>
        <w:pStyle w:val="9"/>
        <w:spacing w:before="53"/>
        <w:rPr>
          <w:rFonts w:ascii="Arial"/>
          <w:b/>
          <w:sz w:val="20"/>
        </w:rPr>
      </w:pPr>
    </w:p>
    <w:tbl>
      <w:tblPr>
        <w:tblStyle w:val="4"/>
        <w:tblW w:w="0" w:type="auto"/>
        <w:tblInd w:w="200" w:type="dxa"/>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Layout w:type="fixed"/>
        <w:tblCellMar>
          <w:top w:w="0" w:type="dxa"/>
          <w:left w:w="0" w:type="dxa"/>
          <w:bottom w:w="0" w:type="dxa"/>
          <w:right w:w="0" w:type="dxa"/>
        </w:tblCellMar>
      </w:tblPr>
      <w:tblGrid>
        <w:gridCol w:w="1295"/>
        <w:gridCol w:w="8075"/>
      </w:tblGrid>
      <w:tr w14:paraId="4B1F5ED1">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1100" w:hRule="atLeast"/>
        </w:trPr>
        <w:tc>
          <w:tcPr>
            <w:tcW w:w="1295" w:type="dxa"/>
            <w:tcBorders>
              <w:right w:val="nil"/>
            </w:tcBorders>
            <w:shd w:val="clear" w:color="auto" w:fill="F5A623"/>
          </w:tcPr>
          <w:p w14:paraId="149A2DCD">
            <w:pPr>
              <w:pStyle w:val="12"/>
              <w:spacing w:before="81" w:line="211" w:lineRule="auto"/>
              <w:ind w:left="210" w:right="208"/>
              <w:jc w:val="center"/>
              <w:rPr>
                <w:rFonts w:ascii="Arial" w:hAnsi="Arial"/>
                <w:b/>
                <w:sz w:val="24"/>
              </w:rPr>
            </w:pPr>
            <w:r>
              <w:rPr>
                <w:rFonts w:ascii="MingLiU_HKSCS-ExtB" w:hAnsi="MingLiU_HKSCS-ExtB"/>
                <w:spacing w:val="-10"/>
                <w:sz w:val="35"/>
              </w:rPr>
              <w:t xml:space="preserve">✏ </w:t>
            </w:r>
            <w:r>
              <w:rPr>
                <w:rFonts w:ascii="Arial" w:hAnsi="Arial"/>
                <w:b/>
                <w:color w:val="FFFFFF"/>
                <w:spacing w:val="-6"/>
                <w:sz w:val="24"/>
              </w:rPr>
              <w:t xml:space="preserve">PARTE </w:t>
            </w:r>
            <w:r>
              <w:rPr>
                <w:rFonts w:ascii="Arial" w:hAnsi="Arial"/>
                <w:b/>
                <w:color w:val="FFFFFF"/>
                <w:spacing w:val="-10"/>
                <w:sz w:val="24"/>
              </w:rPr>
              <w:t>2</w:t>
            </w:r>
          </w:p>
        </w:tc>
        <w:tc>
          <w:tcPr>
            <w:tcW w:w="8075" w:type="dxa"/>
            <w:tcBorders>
              <w:left w:val="nil"/>
              <w:right w:val="nil"/>
            </w:tcBorders>
            <w:shd w:val="clear" w:color="auto" w:fill="D4891A"/>
          </w:tcPr>
          <w:p w14:paraId="04089B21">
            <w:pPr>
              <w:pStyle w:val="12"/>
              <w:spacing w:before="107"/>
              <w:rPr>
                <w:rFonts w:ascii="Arial"/>
                <w:b/>
                <w:sz w:val="26"/>
              </w:rPr>
            </w:pPr>
          </w:p>
          <w:p w14:paraId="36ACD3D2">
            <w:pPr>
              <w:pStyle w:val="12"/>
              <w:spacing w:before="1"/>
              <w:ind w:left="204"/>
              <w:rPr>
                <w:rFonts w:ascii="Arial" w:hAnsi="Arial"/>
                <w:b/>
                <w:sz w:val="26"/>
              </w:rPr>
            </w:pPr>
            <w:r>
              <w:rPr>
                <w:rFonts w:ascii="Arial" w:hAnsi="Arial"/>
                <w:b/>
                <w:color w:val="FEF2DB"/>
                <w:sz w:val="26"/>
              </w:rPr>
              <w:t>Práctica:</w:t>
            </w:r>
            <w:r>
              <w:rPr>
                <w:rFonts w:ascii="Arial" w:hAnsi="Arial"/>
                <w:b/>
                <w:color w:val="FEF2DB"/>
                <w:spacing w:val="-6"/>
                <w:sz w:val="26"/>
              </w:rPr>
              <w:t xml:space="preserve"> </w:t>
            </w:r>
            <w:r>
              <w:rPr>
                <w:rFonts w:ascii="Arial" w:hAnsi="Arial"/>
                <w:b/>
                <w:color w:val="FEF2DB"/>
                <w:sz w:val="26"/>
              </w:rPr>
              <w:t>Crear</w:t>
            </w:r>
            <w:r>
              <w:rPr>
                <w:rFonts w:ascii="Arial" w:hAnsi="Arial"/>
                <w:b/>
                <w:color w:val="FEF2DB"/>
                <w:spacing w:val="-5"/>
                <w:sz w:val="26"/>
              </w:rPr>
              <w:t xml:space="preserve"> </w:t>
            </w:r>
            <w:r>
              <w:rPr>
                <w:rFonts w:ascii="Arial" w:hAnsi="Arial"/>
                <w:b/>
                <w:color w:val="FEF2DB"/>
                <w:sz w:val="26"/>
              </w:rPr>
              <w:t>un</w:t>
            </w:r>
            <w:r>
              <w:rPr>
                <w:rFonts w:ascii="Arial" w:hAnsi="Arial"/>
                <w:b/>
                <w:color w:val="FEF2DB"/>
                <w:spacing w:val="-6"/>
                <w:sz w:val="26"/>
              </w:rPr>
              <w:t xml:space="preserve"> </w:t>
            </w:r>
            <w:r>
              <w:rPr>
                <w:rFonts w:ascii="Arial" w:hAnsi="Arial"/>
                <w:b/>
                <w:color w:val="FEF2DB"/>
                <w:sz w:val="26"/>
              </w:rPr>
              <w:t>Prompt</w:t>
            </w:r>
            <w:r>
              <w:rPr>
                <w:rFonts w:ascii="Arial" w:hAnsi="Arial"/>
                <w:b/>
                <w:color w:val="FEF2DB"/>
                <w:spacing w:val="-5"/>
                <w:sz w:val="26"/>
              </w:rPr>
              <w:t xml:space="preserve"> </w:t>
            </w:r>
            <w:r>
              <w:rPr>
                <w:rFonts w:ascii="Arial" w:hAnsi="Arial"/>
                <w:b/>
                <w:color w:val="FEF2DB"/>
                <w:spacing w:val="-2"/>
                <w:sz w:val="26"/>
              </w:rPr>
              <w:t>Completo</w:t>
            </w:r>
          </w:p>
        </w:tc>
      </w:tr>
    </w:tbl>
    <w:p w14:paraId="11952DD1">
      <w:pPr>
        <w:pStyle w:val="9"/>
        <w:spacing w:before="204"/>
        <w:rPr>
          <w:rFonts w:ascii="Arial"/>
          <w:b/>
          <w:sz w:val="20"/>
        </w:rPr>
      </w:pPr>
    </w:p>
    <w:p w14:paraId="6F3CA871">
      <w:pPr>
        <w:spacing w:before="1"/>
        <w:ind w:left="180" w:right="0" w:firstLine="0"/>
        <w:jc w:val="left"/>
        <w:rPr>
          <w:sz w:val="20"/>
        </w:rPr>
      </w:pPr>
      <w:r>
        <w:rPr>
          <w:color w:val="2D2D2D"/>
          <w:sz w:val="20"/>
        </w:rPr>
        <w:t>Usando</w:t>
      </w:r>
      <w:r>
        <w:rPr>
          <w:color w:val="2D2D2D"/>
          <w:spacing w:val="-8"/>
          <w:sz w:val="20"/>
        </w:rPr>
        <w:t xml:space="preserve"> </w:t>
      </w:r>
      <w:r>
        <w:rPr>
          <w:color w:val="2D2D2D"/>
          <w:sz w:val="20"/>
        </w:rPr>
        <w:t>las</w:t>
      </w:r>
      <w:r>
        <w:rPr>
          <w:color w:val="2D2D2D"/>
          <w:spacing w:val="-5"/>
          <w:sz w:val="20"/>
        </w:rPr>
        <w:t xml:space="preserve"> </w:t>
      </w:r>
      <w:r>
        <w:rPr>
          <w:color w:val="2D2D2D"/>
          <w:sz w:val="20"/>
        </w:rPr>
        <w:t>estrategias</w:t>
      </w:r>
      <w:r>
        <w:rPr>
          <w:color w:val="2D2D2D"/>
          <w:spacing w:val="-5"/>
          <w:sz w:val="20"/>
        </w:rPr>
        <w:t xml:space="preserve"> </w:t>
      </w:r>
      <w:r>
        <w:rPr>
          <w:color w:val="2D2D2D"/>
          <w:sz w:val="20"/>
        </w:rPr>
        <w:t>vistas</w:t>
      </w:r>
      <w:r>
        <w:rPr>
          <w:color w:val="2D2D2D"/>
          <w:spacing w:val="-5"/>
          <w:sz w:val="20"/>
        </w:rPr>
        <w:t xml:space="preserve"> </w:t>
      </w:r>
      <w:r>
        <w:rPr>
          <w:color w:val="2D2D2D"/>
          <w:sz w:val="20"/>
        </w:rPr>
        <w:t>en</w:t>
      </w:r>
      <w:r>
        <w:rPr>
          <w:color w:val="2D2D2D"/>
          <w:spacing w:val="-6"/>
          <w:sz w:val="20"/>
        </w:rPr>
        <w:t xml:space="preserve"> </w:t>
      </w:r>
      <w:r>
        <w:rPr>
          <w:color w:val="2D2D2D"/>
          <w:sz w:val="20"/>
        </w:rPr>
        <w:t>clase,</w:t>
      </w:r>
      <w:r>
        <w:rPr>
          <w:color w:val="2D2D2D"/>
          <w:spacing w:val="-5"/>
          <w:sz w:val="20"/>
        </w:rPr>
        <w:t xml:space="preserve"> </w:t>
      </w:r>
      <w:r>
        <w:rPr>
          <w:color w:val="2D2D2D"/>
          <w:sz w:val="20"/>
        </w:rPr>
        <w:t>crea</w:t>
      </w:r>
      <w:r>
        <w:rPr>
          <w:color w:val="2D2D2D"/>
          <w:spacing w:val="-5"/>
          <w:sz w:val="20"/>
        </w:rPr>
        <w:t xml:space="preserve"> </w:t>
      </w:r>
      <w:r>
        <w:rPr>
          <w:color w:val="2D2D2D"/>
          <w:sz w:val="20"/>
        </w:rPr>
        <w:t>un</w:t>
      </w:r>
      <w:r>
        <w:rPr>
          <w:color w:val="2D2D2D"/>
          <w:spacing w:val="-5"/>
          <w:sz w:val="20"/>
        </w:rPr>
        <w:t xml:space="preserve"> </w:t>
      </w:r>
      <w:r>
        <w:rPr>
          <w:color w:val="2D2D2D"/>
          <w:sz w:val="20"/>
        </w:rPr>
        <w:t>prompt</w:t>
      </w:r>
      <w:r>
        <w:rPr>
          <w:color w:val="2D2D2D"/>
          <w:spacing w:val="-5"/>
          <w:sz w:val="20"/>
        </w:rPr>
        <w:t xml:space="preserve"> </w:t>
      </w:r>
      <w:r>
        <w:rPr>
          <w:color w:val="2D2D2D"/>
          <w:sz w:val="20"/>
        </w:rPr>
        <w:t>bien</w:t>
      </w:r>
      <w:r>
        <w:rPr>
          <w:color w:val="2D2D2D"/>
          <w:spacing w:val="-6"/>
          <w:sz w:val="20"/>
        </w:rPr>
        <w:t xml:space="preserve"> </w:t>
      </w:r>
      <w:r>
        <w:rPr>
          <w:color w:val="2D2D2D"/>
          <w:sz w:val="20"/>
        </w:rPr>
        <w:t>formulado</w:t>
      </w:r>
      <w:r>
        <w:rPr>
          <w:color w:val="2D2D2D"/>
          <w:spacing w:val="-5"/>
          <w:sz w:val="20"/>
        </w:rPr>
        <w:t xml:space="preserve"> </w:t>
      </w:r>
      <w:r>
        <w:rPr>
          <w:color w:val="2D2D2D"/>
          <w:sz w:val="20"/>
        </w:rPr>
        <w:t>que</w:t>
      </w:r>
      <w:r>
        <w:rPr>
          <w:color w:val="2D2D2D"/>
          <w:spacing w:val="-5"/>
          <w:sz w:val="20"/>
        </w:rPr>
        <w:t xml:space="preserve"> </w:t>
      </w:r>
      <w:r>
        <w:rPr>
          <w:color w:val="2D2D2D"/>
          <w:sz w:val="20"/>
        </w:rPr>
        <w:t>cumpla</w:t>
      </w:r>
      <w:r>
        <w:rPr>
          <w:color w:val="2D2D2D"/>
          <w:spacing w:val="-5"/>
          <w:sz w:val="20"/>
        </w:rPr>
        <w:t xml:space="preserve"> </w:t>
      </w:r>
      <w:r>
        <w:rPr>
          <w:color w:val="2D2D2D"/>
          <w:sz w:val="20"/>
        </w:rPr>
        <w:t>estos</w:t>
      </w:r>
      <w:r>
        <w:rPr>
          <w:color w:val="2D2D2D"/>
          <w:spacing w:val="-5"/>
          <w:sz w:val="20"/>
        </w:rPr>
        <w:t xml:space="preserve"> </w:t>
      </w:r>
      <w:r>
        <w:rPr>
          <w:color w:val="2D2D2D"/>
          <w:spacing w:val="-2"/>
          <w:sz w:val="20"/>
        </w:rPr>
        <w:t>requisitos:</w:t>
      </w:r>
    </w:p>
    <w:p w14:paraId="32F84E8E">
      <w:pPr>
        <w:pStyle w:val="9"/>
        <w:spacing w:before="85"/>
        <w:rPr>
          <w:sz w:val="20"/>
        </w:rPr>
      </w:pPr>
    </w:p>
    <w:tbl>
      <w:tblPr>
        <w:tblStyle w:val="4"/>
        <w:tblW w:w="0" w:type="auto"/>
        <w:tblInd w:w="200" w:type="dxa"/>
        <w:tblBorders>
          <w:top w:val="single" w:color="37948B" w:sz="8" w:space="0"/>
          <w:left w:val="single" w:color="37948B" w:sz="8" w:space="0"/>
          <w:bottom w:val="single" w:color="37948B" w:sz="8" w:space="0"/>
          <w:right w:val="single" w:color="37948B" w:sz="8" w:space="0"/>
          <w:insideH w:val="single" w:color="37948B" w:sz="8" w:space="0"/>
          <w:insideV w:val="single" w:color="37948B" w:sz="8" w:space="0"/>
        </w:tblBorders>
        <w:tblLayout w:type="fixed"/>
        <w:tblCellMar>
          <w:top w:w="0" w:type="dxa"/>
          <w:left w:w="0" w:type="dxa"/>
          <w:bottom w:w="0" w:type="dxa"/>
          <w:right w:w="0" w:type="dxa"/>
        </w:tblCellMar>
      </w:tblPr>
      <w:tblGrid>
        <w:gridCol w:w="4680"/>
        <w:gridCol w:w="4680"/>
      </w:tblGrid>
      <w:tr w14:paraId="3525E7DF">
        <w:tblPrEx>
          <w:tblBorders>
            <w:top w:val="single" w:color="37948B" w:sz="8" w:space="0"/>
            <w:left w:val="single" w:color="37948B" w:sz="8" w:space="0"/>
            <w:bottom w:val="single" w:color="37948B" w:sz="8" w:space="0"/>
            <w:right w:val="single" w:color="37948B" w:sz="8" w:space="0"/>
            <w:insideH w:val="single" w:color="37948B" w:sz="8" w:space="0"/>
            <w:insideV w:val="single" w:color="37948B" w:sz="8" w:space="0"/>
          </w:tblBorders>
          <w:tblCellMar>
            <w:top w:w="0" w:type="dxa"/>
            <w:left w:w="0" w:type="dxa"/>
            <w:bottom w:w="0" w:type="dxa"/>
            <w:right w:w="0" w:type="dxa"/>
          </w:tblCellMar>
        </w:tblPrEx>
        <w:trPr>
          <w:trHeight w:val="379" w:hRule="atLeast"/>
        </w:trPr>
        <w:tc>
          <w:tcPr>
            <w:tcW w:w="4680" w:type="dxa"/>
            <w:shd w:val="clear" w:color="auto" w:fill="4DB5AB"/>
          </w:tcPr>
          <w:p w14:paraId="3DC4DCA1">
            <w:pPr>
              <w:pStyle w:val="12"/>
              <w:spacing w:before="42" w:line="318" w:lineRule="exact"/>
              <w:ind w:left="184"/>
              <w:rPr>
                <w:rFonts w:ascii="Arial" w:hAnsi="Arial"/>
                <w:b/>
                <w:sz w:val="20"/>
              </w:rPr>
            </w:pPr>
            <w:r>
              <w:rPr>
                <w:rFonts w:ascii="MingLiU_HKSCS-ExtB" w:hAnsi="MingLiU_HKSCS-ExtB"/>
                <w:color w:val="FFFFFF"/>
                <w:sz w:val="23"/>
              </w:rPr>
              <w:t>✅</w:t>
            </w:r>
            <w:r>
              <w:rPr>
                <w:rFonts w:ascii="MingLiU_HKSCS-ExtB" w:hAnsi="MingLiU_HKSCS-ExtB"/>
                <w:color w:val="FFFFFF"/>
                <w:spacing w:val="-6"/>
                <w:sz w:val="23"/>
              </w:rPr>
              <w:t xml:space="preserve"> </w:t>
            </w:r>
            <w:r>
              <w:rPr>
                <w:rFonts w:ascii="Arial" w:hAnsi="Arial"/>
                <w:b/>
                <w:color w:val="FFFFFF"/>
                <w:sz w:val="20"/>
              </w:rPr>
              <w:t>Tu</w:t>
            </w:r>
            <w:r>
              <w:rPr>
                <w:rFonts w:ascii="Arial" w:hAnsi="Arial"/>
                <w:b/>
                <w:color w:val="FFFFFF"/>
                <w:spacing w:val="-2"/>
                <w:sz w:val="20"/>
              </w:rPr>
              <w:t xml:space="preserve"> </w:t>
            </w:r>
            <w:r>
              <w:rPr>
                <w:rFonts w:ascii="Arial" w:hAnsi="Arial"/>
                <w:b/>
                <w:color w:val="FFFFFF"/>
                <w:sz w:val="20"/>
              </w:rPr>
              <w:t>prompt</w:t>
            </w:r>
            <w:r>
              <w:rPr>
                <w:rFonts w:ascii="Arial" w:hAnsi="Arial"/>
                <w:b/>
                <w:color w:val="FFFFFF"/>
                <w:spacing w:val="-2"/>
                <w:sz w:val="20"/>
              </w:rPr>
              <w:t xml:space="preserve"> </w:t>
            </w:r>
            <w:r>
              <w:rPr>
                <w:rFonts w:ascii="Arial" w:hAnsi="Arial"/>
                <w:b/>
                <w:color w:val="FFFFFF"/>
                <w:sz w:val="20"/>
              </w:rPr>
              <w:t>debe</w:t>
            </w:r>
            <w:r>
              <w:rPr>
                <w:rFonts w:ascii="Arial" w:hAnsi="Arial"/>
                <w:b/>
                <w:color w:val="FFFFFF"/>
                <w:spacing w:val="-2"/>
                <w:sz w:val="20"/>
              </w:rPr>
              <w:t xml:space="preserve"> incluir:</w:t>
            </w:r>
          </w:p>
        </w:tc>
        <w:tc>
          <w:tcPr>
            <w:tcW w:w="4680" w:type="dxa"/>
            <w:tcBorders>
              <w:top w:val="nil"/>
              <w:bottom w:val="single" w:color="D4891A" w:sz="8" w:space="0"/>
              <w:right w:val="single" w:color="D4891A" w:sz="8" w:space="0"/>
            </w:tcBorders>
            <w:shd w:val="clear" w:color="auto" w:fill="D4891A"/>
          </w:tcPr>
          <w:p w14:paraId="3F9006C8">
            <w:pPr>
              <w:pStyle w:val="12"/>
              <w:spacing w:before="42" w:line="318" w:lineRule="exact"/>
              <w:ind w:left="184"/>
              <w:rPr>
                <w:rFonts w:ascii="Arial" w:hAnsi="Arial"/>
                <w:b/>
                <w:sz w:val="20"/>
              </w:rPr>
            </w:pPr>
            <w:r>
              <w:rPr>
                <w:rFonts w:ascii="MingLiU_HKSCS-ExtB" w:hAnsi="MingLiU_HKSCS-ExtB"/>
                <w:color w:val="FFFFFF"/>
                <w:sz w:val="23"/>
              </w:rPr>
              <w:t>❌</w:t>
            </w:r>
            <w:r>
              <w:rPr>
                <w:rFonts w:ascii="MingLiU_HKSCS-ExtB" w:hAnsi="MingLiU_HKSCS-ExtB"/>
                <w:color w:val="FFFFFF"/>
                <w:spacing w:val="-3"/>
                <w:sz w:val="23"/>
              </w:rPr>
              <w:t xml:space="preserve"> </w:t>
            </w:r>
            <w:r>
              <w:rPr>
                <w:rFonts w:ascii="Arial" w:hAnsi="Arial"/>
                <w:b/>
                <w:color w:val="FFFFFF"/>
                <w:sz w:val="20"/>
              </w:rPr>
              <w:t xml:space="preserve">Ejemplo que NO debes </w:t>
            </w:r>
            <w:r>
              <w:rPr>
                <w:rFonts w:ascii="Arial" w:hAnsi="Arial"/>
                <w:b/>
                <w:color w:val="FFFFFF"/>
                <w:spacing w:val="-2"/>
                <w:sz w:val="20"/>
              </w:rPr>
              <w:t>copiar:</w:t>
            </w:r>
          </w:p>
        </w:tc>
      </w:tr>
      <w:tr w14:paraId="2A12B21D">
        <w:tblPrEx>
          <w:tblBorders>
            <w:top w:val="single" w:color="37948B" w:sz="8" w:space="0"/>
            <w:left w:val="single" w:color="37948B" w:sz="8" w:space="0"/>
            <w:bottom w:val="single" w:color="37948B" w:sz="8" w:space="0"/>
            <w:right w:val="single" w:color="37948B" w:sz="8" w:space="0"/>
            <w:insideH w:val="single" w:color="37948B" w:sz="8" w:space="0"/>
            <w:insideV w:val="single" w:color="37948B" w:sz="8" w:space="0"/>
          </w:tblBorders>
          <w:tblCellMar>
            <w:top w:w="0" w:type="dxa"/>
            <w:left w:w="0" w:type="dxa"/>
            <w:bottom w:w="0" w:type="dxa"/>
            <w:right w:w="0" w:type="dxa"/>
          </w:tblCellMar>
        </w:tblPrEx>
        <w:trPr>
          <w:trHeight w:val="1600" w:hRule="atLeast"/>
        </w:trPr>
        <w:tc>
          <w:tcPr>
            <w:tcW w:w="4680" w:type="dxa"/>
            <w:shd w:val="clear" w:color="auto" w:fill="DFF5F2"/>
          </w:tcPr>
          <w:p w14:paraId="085641FC">
            <w:pPr>
              <w:pStyle w:val="12"/>
              <w:numPr>
                <w:ilvl w:val="0"/>
                <w:numId w:val="2"/>
              </w:numPr>
              <w:tabs>
                <w:tab w:val="left" w:pos="489"/>
              </w:tabs>
              <w:spacing w:before="137" w:after="0" w:line="240" w:lineRule="auto"/>
              <w:ind w:left="489" w:right="0" w:hanging="305"/>
              <w:jc w:val="left"/>
              <w:rPr>
                <w:sz w:val="20"/>
              </w:rPr>
            </w:pPr>
            <w:r>
              <w:rPr>
                <w:color w:val="2D2D2D"/>
                <w:spacing w:val="-2"/>
                <w:sz w:val="20"/>
              </w:rPr>
              <w:t>Especificación</w:t>
            </w:r>
            <w:r>
              <w:rPr>
                <w:color w:val="2D2D2D"/>
                <w:spacing w:val="14"/>
                <w:sz w:val="20"/>
              </w:rPr>
              <w:t xml:space="preserve"> </w:t>
            </w:r>
            <w:r>
              <w:rPr>
                <w:color w:val="2D2D2D"/>
                <w:spacing w:val="-2"/>
                <w:sz w:val="20"/>
              </w:rPr>
              <w:t>clara</w:t>
            </w:r>
          </w:p>
          <w:p w14:paraId="1A02DA40">
            <w:pPr>
              <w:pStyle w:val="12"/>
              <w:numPr>
                <w:ilvl w:val="0"/>
                <w:numId w:val="2"/>
              </w:numPr>
              <w:tabs>
                <w:tab w:val="left" w:pos="489"/>
              </w:tabs>
              <w:spacing w:before="14" w:after="0" w:line="240" w:lineRule="auto"/>
              <w:ind w:left="489" w:right="0" w:hanging="305"/>
              <w:jc w:val="left"/>
              <w:rPr>
                <w:sz w:val="20"/>
              </w:rPr>
            </w:pPr>
            <w:r>
              <w:rPr>
                <w:color w:val="2D2D2D"/>
                <w:sz w:val="20"/>
              </w:rPr>
              <w:t>Contexto</w:t>
            </w:r>
            <w:r>
              <w:rPr>
                <w:color w:val="2D2D2D"/>
                <w:spacing w:val="-6"/>
                <w:sz w:val="20"/>
              </w:rPr>
              <w:t xml:space="preserve"> </w:t>
            </w:r>
            <w:r>
              <w:rPr>
                <w:color w:val="2D2D2D"/>
                <w:sz w:val="20"/>
              </w:rPr>
              <w:t>del</w:t>
            </w:r>
            <w:r>
              <w:rPr>
                <w:color w:val="2D2D2D"/>
                <w:spacing w:val="-5"/>
                <w:sz w:val="20"/>
              </w:rPr>
              <w:t xml:space="preserve"> </w:t>
            </w:r>
            <w:r>
              <w:rPr>
                <w:color w:val="2D2D2D"/>
                <w:spacing w:val="-2"/>
                <w:sz w:val="20"/>
              </w:rPr>
              <w:t>proyecto</w:t>
            </w:r>
          </w:p>
          <w:p w14:paraId="783427B8">
            <w:pPr>
              <w:pStyle w:val="12"/>
              <w:numPr>
                <w:ilvl w:val="0"/>
                <w:numId w:val="2"/>
              </w:numPr>
              <w:tabs>
                <w:tab w:val="left" w:pos="489"/>
              </w:tabs>
              <w:spacing w:before="14" w:after="0" w:line="240" w:lineRule="auto"/>
              <w:ind w:left="489" w:right="0" w:hanging="305"/>
              <w:jc w:val="left"/>
              <w:rPr>
                <w:sz w:val="20"/>
              </w:rPr>
            </w:pPr>
            <w:r>
              <w:rPr>
                <w:color w:val="2D2D2D"/>
                <w:sz w:val="20"/>
              </w:rPr>
              <w:t>Restricciones</w:t>
            </w:r>
            <w:r>
              <w:rPr>
                <w:color w:val="2D2D2D"/>
                <w:spacing w:val="-13"/>
                <w:sz w:val="20"/>
              </w:rPr>
              <w:t xml:space="preserve"> </w:t>
            </w:r>
            <w:r>
              <w:rPr>
                <w:color w:val="2D2D2D"/>
                <w:spacing w:val="-2"/>
                <w:sz w:val="20"/>
              </w:rPr>
              <w:t>técnicas</w:t>
            </w:r>
          </w:p>
          <w:p w14:paraId="59ACC410">
            <w:pPr>
              <w:pStyle w:val="12"/>
              <w:numPr>
                <w:ilvl w:val="0"/>
                <w:numId w:val="2"/>
              </w:numPr>
              <w:tabs>
                <w:tab w:val="left" w:pos="489"/>
              </w:tabs>
              <w:spacing w:before="13" w:after="0" w:line="240" w:lineRule="auto"/>
              <w:ind w:left="489" w:right="0" w:hanging="305"/>
              <w:jc w:val="left"/>
              <w:rPr>
                <w:sz w:val="20"/>
              </w:rPr>
            </w:pPr>
            <w:r>
              <w:rPr>
                <w:color w:val="2D2D2D"/>
                <w:sz w:val="20"/>
              </w:rPr>
              <w:t>Nivel</w:t>
            </w:r>
            <w:r>
              <w:rPr>
                <w:color w:val="2D2D2D"/>
                <w:spacing w:val="-5"/>
                <w:sz w:val="20"/>
              </w:rPr>
              <w:t xml:space="preserve"> </w:t>
            </w:r>
            <w:r>
              <w:rPr>
                <w:color w:val="2D2D2D"/>
                <w:sz w:val="20"/>
              </w:rPr>
              <w:t>de</w:t>
            </w:r>
            <w:r>
              <w:rPr>
                <w:color w:val="2D2D2D"/>
                <w:spacing w:val="-5"/>
                <w:sz w:val="20"/>
              </w:rPr>
              <w:t xml:space="preserve"> </w:t>
            </w:r>
            <w:r>
              <w:rPr>
                <w:color w:val="2D2D2D"/>
                <w:sz w:val="20"/>
              </w:rPr>
              <w:t>detalle</w:t>
            </w:r>
            <w:r>
              <w:rPr>
                <w:color w:val="2D2D2D"/>
                <w:spacing w:val="-4"/>
                <w:sz w:val="20"/>
              </w:rPr>
              <w:t xml:space="preserve"> </w:t>
            </w:r>
            <w:r>
              <w:rPr>
                <w:color w:val="2D2D2D"/>
                <w:spacing w:val="-2"/>
                <w:sz w:val="20"/>
              </w:rPr>
              <w:t>deseado</w:t>
            </w:r>
          </w:p>
          <w:p w14:paraId="78D83F8B">
            <w:pPr>
              <w:pStyle w:val="12"/>
              <w:numPr>
                <w:ilvl w:val="0"/>
                <w:numId w:val="2"/>
              </w:numPr>
              <w:tabs>
                <w:tab w:val="left" w:pos="489"/>
              </w:tabs>
              <w:spacing w:before="14" w:after="0" w:line="240" w:lineRule="auto"/>
              <w:ind w:left="489" w:right="0" w:hanging="305"/>
              <w:jc w:val="left"/>
              <w:rPr>
                <w:sz w:val="20"/>
              </w:rPr>
            </w:pPr>
            <w:r>
              <w:rPr>
                <w:color w:val="2D2D2D"/>
                <w:sz w:val="20"/>
              </w:rPr>
              <w:t>Estilo</w:t>
            </w:r>
            <w:r>
              <w:rPr>
                <w:color w:val="2D2D2D"/>
                <w:spacing w:val="-4"/>
                <w:sz w:val="20"/>
              </w:rPr>
              <w:t xml:space="preserve"> </w:t>
            </w:r>
            <w:r>
              <w:rPr>
                <w:color w:val="2D2D2D"/>
                <w:sz w:val="20"/>
              </w:rPr>
              <w:t>de</w:t>
            </w:r>
            <w:r>
              <w:rPr>
                <w:color w:val="2D2D2D"/>
                <w:spacing w:val="-4"/>
                <w:sz w:val="20"/>
              </w:rPr>
              <w:t xml:space="preserve"> </w:t>
            </w:r>
            <w:r>
              <w:rPr>
                <w:color w:val="2D2D2D"/>
                <w:spacing w:val="-2"/>
                <w:sz w:val="20"/>
              </w:rPr>
              <w:t>código</w:t>
            </w:r>
          </w:p>
        </w:tc>
        <w:tc>
          <w:tcPr>
            <w:tcW w:w="4680" w:type="dxa"/>
            <w:tcBorders>
              <w:top w:val="single" w:color="D4891A" w:sz="8" w:space="0"/>
              <w:bottom w:val="single" w:color="D4891A" w:sz="8" w:space="0"/>
              <w:right w:val="single" w:color="D4891A" w:sz="8" w:space="0"/>
            </w:tcBorders>
            <w:shd w:val="clear" w:color="auto" w:fill="FDECE9"/>
          </w:tcPr>
          <w:p w14:paraId="17EB2753">
            <w:pPr>
              <w:pStyle w:val="12"/>
              <w:spacing w:before="109"/>
              <w:ind w:left="184"/>
              <w:rPr>
                <w:sz w:val="19"/>
              </w:rPr>
            </w:pPr>
            <w:r>
              <w:rPr>
                <w:color w:val="2D2D2D"/>
                <w:sz w:val="19"/>
              </w:rPr>
              <w:t>«Usando</w:t>
            </w:r>
            <w:r>
              <w:rPr>
                <w:color w:val="2D2D2D"/>
                <w:spacing w:val="-6"/>
                <w:sz w:val="19"/>
              </w:rPr>
              <w:t xml:space="preserve"> </w:t>
            </w:r>
            <w:r>
              <w:rPr>
                <w:color w:val="2D2D2D"/>
                <w:sz w:val="19"/>
              </w:rPr>
              <w:t>Python</w:t>
            </w:r>
            <w:r>
              <w:rPr>
                <w:color w:val="2D2D2D"/>
                <w:spacing w:val="-6"/>
                <w:sz w:val="19"/>
              </w:rPr>
              <w:t xml:space="preserve"> </w:t>
            </w:r>
            <w:r>
              <w:rPr>
                <w:color w:val="2D2D2D"/>
                <w:sz w:val="19"/>
              </w:rPr>
              <w:t>3.10</w:t>
            </w:r>
            <w:r>
              <w:rPr>
                <w:color w:val="2D2D2D"/>
                <w:spacing w:val="-6"/>
                <w:sz w:val="19"/>
              </w:rPr>
              <w:t xml:space="preserve"> </w:t>
            </w:r>
            <w:r>
              <w:rPr>
                <w:color w:val="2D2D2D"/>
                <w:sz w:val="19"/>
              </w:rPr>
              <w:t>y</w:t>
            </w:r>
            <w:r>
              <w:rPr>
                <w:color w:val="2D2D2D"/>
                <w:spacing w:val="-6"/>
                <w:sz w:val="19"/>
              </w:rPr>
              <w:t xml:space="preserve"> </w:t>
            </w:r>
            <w:r>
              <w:rPr>
                <w:color w:val="2D2D2D"/>
                <w:sz w:val="19"/>
              </w:rPr>
              <w:t>siguiendo</w:t>
            </w:r>
            <w:r>
              <w:rPr>
                <w:color w:val="2D2D2D"/>
                <w:spacing w:val="-6"/>
                <w:sz w:val="19"/>
              </w:rPr>
              <w:t xml:space="preserve"> </w:t>
            </w:r>
            <w:r>
              <w:rPr>
                <w:color w:val="2D2D2D"/>
                <w:sz w:val="19"/>
              </w:rPr>
              <w:t>PEP8,</w:t>
            </w:r>
            <w:r>
              <w:rPr>
                <w:color w:val="2D2D2D"/>
                <w:spacing w:val="-6"/>
                <w:sz w:val="19"/>
              </w:rPr>
              <w:t xml:space="preserve"> </w:t>
            </w:r>
            <w:r>
              <w:rPr>
                <w:color w:val="2D2D2D"/>
                <w:sz w:val="19"/>
              </w:rPr>
              <w:t>crea</w:t>
            </w:r>
            <w:r>
              <w:rPr>
                <w:color w:val="2D2D2D"/>
                <w:spacing w:val="-6"/>
                <w:sz w:val="19"/>
              </w:rPr>
              <w:t xml:space="preserve"> </w:t>
            </w:r>
            <w:r>
              <w:rPr>
                <w:color w:val="2D2D2D"/>
                <w:sz w:val="19"/>
              </w:rPr>
              <w:t>una función que valide contraseñas con reglas de seguridad básicas. No uses librerías externas y explica cada paso.»</w:t>
            </w:r>
          </w:p>
        </w:tc>
      </w:tr>
    </w:tbl>
    <w:p w14:paraId="4B02195F">
      <w:pPr>
        <w:pStyle w:val="9"/>
        <w:spacing w:before="200"/>
        <w:rPr>
          <w:sz w:val="20"/>
        </w:rPr>
      </w:pPr>
    </w:p>
    <w:p w14:paraId="55AF937C">
      <w:pPr>
        <w:spacing w:before="0"/>
        <w:ind w:left="180" w:right="0" w:firstLine="0"/>
        <w:jc w:val="left"/>
        <w:rPr>
          <w:sz w:val="20"/>
        </w:rPr>
      </w:pPr>
      <w:r>
        <w:rPr>
          <w:color w:val="2D2D2D"/>
          <w:sz w:val="20"/>
        </w:rPr>
        <w:t>Elige</w:t>
      </w:r>
      <w:r>
        <w:rPr>
          <w:color w:val="2D2D2D"/>
          <w:spacing w:val="-7"/>
          <w:sz w:val="20"/>
        </w:rPr>
        <w:t xml:space="preserve"> </w:t>
      </w:r>
      <w:r>
        <w:rPr>
          <w:color w:val="2D2D2D"/>
          <w:sz w:val="20"/>
        </w:rPr>
        <w:t>el</w:t>
      </w:r>
      <w:r>
        <w:rPr>
          <w:color w:val="2D2D2D"/>
          <w:spacing w:val="-5"/>
          <w:sz w:val="20"/>
        </w:rPr>
        <w:t xml:space="preserve"> </w:t>
      </w:r>
      <w:r>
        <w:rPr>
          <w:color w:val="2D2D2D"/>
          <w:sz w:val="20"/>
        </w:rPr>
        <w:t>lenguaje</w:t>
      </w:r>
      <w:r>
        <w:rPr>
          <w:color w:val="2D2D2D"/>
          <w:spacing w:val="-4"/>
          <w:sz w:val="20"/>
        </w:rPr>
        <w:t xml:space="preserve"> </w:t>
      </w:r>
      <w:r>
        <w:rPr>
          <w:color w:val="2D2D2D"/>
          <w:sz w:val="20"/>
        </w:rPr>
        <w:t>que</w:t>
      </w:r>
      <w:r>
        <w:rPr>
          <w:color w:val="2D2D2D"/>
          <w:spacing w:val="-5"/>
          <w:sz w:val="20"/>
        </w:rPr>
        <w:t xml:space="preserve"> </w:t>
      </w:r>
      <w:r>
        <w:rPr>
          <w:color w:val="2D2D2D"/>
          <w:sz w:val="20"/>
        </w:rPr>
        <w:t>quieras</w:t>
      </w:r>
      <w:r>
        <w:rPr>
          <w:color w:val="2D2D2D"/>
          <w:spacing w:val="-4"/>
          <w:sz w:val="20"/>
        </w:rPr>
        <w:t xml:space="preserve"> </w:t>
      </w:r>
      <w:r>
        <w:rPr>
          <w:color w:val="2D2D2D"/>
          <w:sz w:val="20"/>
        </w:rPr>
        <w:t>y</w:t>
      </w:r>
      <w:r>
        <w:rPr>
          <w:color w:val="2D2D2D"/>
          <w:spacing w:val="-5"/>
          <w:sz w:val="20"/>
        </w:rPr>
        <w:t xml:space="preserve"> </w:t>
      </w:r>
      <w:r>
        <w:rPr>
          <w:color w:val="2D2D2D"/>
          <w:sz w:val="20"/>
        </w:rPr>
        <w:t>escribe</w:t>
      </w:r>
      <w:r>
        <w:rPr>
          <w:color w:val="2D2D2D"/>
          <w:spacing w:val="-4"/>
          <w:sz w:val="20"/>
        </w:rPr>
        <w:t xml:space="preserve"> </w:t>
      </w:r>
      <w:r>
        <w:rPr>
          <w:color w:val="2D2D2D"/>
          <w:sz w:val="20"/>
        </w:rPr>
        <w:t>tu</w:t>
      </w:r>
      <w:r>
        <w:rPr>
          <w:color w:val="2D2D2D"/>
          <w:spacing w:val="-5"/>
          <w:sz w:val="20"/>
        </w:rPr>
        <w:t xml:space="preserve"> </w:t>
      </w:r>
      <w:r>
        <w:rPr>
          <w:color w:val="2D2D2D"/>
          <w:sz w:val="20"/>
        </w:rPr>
        <w:t>prompt</w:t>
      </w:r>
      <w:r>
        <w:rPr>
          <w:color w:val="2D2D2D"/>
          <w:spacing w:val="-4"/>
          <w:sz w:val="20"/>
        </w:rPr>
        <w:t xml:space="preserve"> aquí:</w:t>
      </w:r>
    </w:p>
    <w:p w14:paraId="7CAC1905">
      <w:pPr>
        <w:spacing w:after="0"/>
        <w:jc w:val="left"/>
        <w:rPr>
          <w:sz w:val="20"/>
        </w:rPr>
        <w:sectPr>
          <w:pgSz w:w="12240" w:h="15840"/>
          <w:pgMar w:top="2360" w:right="1080" w:bottom="280" w:left="720" w:header="970" w:footer="0" w:gutter="0"/>
          <w:cols w:space="720" w:num="1"/>
        </w:sectPr>
      </w:pPr>
    </w:p>
    <w:p w14:paraId="78845FD8">
      <w:pPr>
        <w:pStyle w:val="9"/>
        <w:rPr>
          <w:sz w:val="20"/>
        </w:rPr>
      </w:pPr>
    </w:p>
    <w:p w14:paraId="458CAEDD">
      <w:pPr>
        <w:pStyle w:val="9"/>
        <w:spacing w:before="106"/>
        <w:rPr>
          <w:sz w:val="20"/>
        </w:rPr>
      </w:pPr>
    </w:p>
    <w:p w14:paraId="5D196EFA">
      <w:pPr>
        <w:spacing w:before="1"/>
        <w:ind w:left="180" w:right="0" w:firstLine="0"/>
        <w:jc w:val="left"/>
        <w:rPr>
          <w:rFonts w:ascii="Arial"/>
          <w:b/>
          <w:sz w:val="20"/>
        </w:rPr>
      </w:pPr>
      <w:r>
        <w:rPr>
          <w:rFonts w:ascii="MS PGothic" w:hAnsi="MS PGothic"/>
          <w:color w:val="F5A623"/>
          <w:sz w:val="20"/>
        </w:rPr>
        <w:t>✍</w:t>
      </w:r>
      <w:r>
        <w:rPr>
          <w:rFonts w:ascii="MS PGothic" w:hAnsi="MS PGothic"/>
          <w:color w:val="F5A623"/>
          <w:spacing w:val="43"/>
          <w:sz w:val="20"/>
        </w:rPr>
        <w:t xml:space="preserve"> </w:t>
      </w:r>
      <w:r>
        <w:rPr>
          <w:rFonts w:ascii="Arial" w:hAnsi="Arial"/>
          <w:b/>
          <w:color w:val="F5A623"/>
          <w:sz w:val="20"/>
        </w:rPr>
        <w:t>Mi</w:t>
      </w:r>
      <w:r>
        <w:rPr>
          <w:rFonts w:ascii="Arial" w:hAnsi="Arial"/>
          <w:b/>
          <w:color w:val="F5A623"/>
          <w:spacing w:val="-1"/>
          <w:sz w:val="20"/>
        </w:rPr>
        <w:t xml:space="preserve"> </w:t>
      </w:r>
      <w:r>
        <w:rPr>
          <w:rFonts w:ascii="Arial" w:hAnsi="Arial"/>
          <w:b/>
          <w:color w:val="F5A623"/>
          <w:spacing w:val="-2"/>
          <w:sz w:val="20"/>
        </w:rPr>
        <w:t>prompt:</w:t>
      </w:r>
    </w:p>
    <w:p w14:paraId="7AEA9173">
      <w:pPr>
        <w:pStyle w:val="8"/>
        <w:keepNext w:val="0"/>
        <w:keepLines w:val="0"/>
        <w:widowControl/>
        <w:suppressLineNumbers w:val="0"/>
        <w:rPr>
          <w:rFonts w:hint="default" w:ascii="Arial" w:hAnsi="Arial" w:cs="Arial"/>
          <w:b/>
          <w:bCs/>
          <w:sz w:val="20"/>
          <w:szCs w:val="20"/>
        </w:rPr>
      </w:pPr>
      <w:r>
        <w:rPr>
          <w:rFonts w:hint="default" w:ascii="Arial" w:hAnsi="Arial" w:cs="Arial"/>
          <w:b/>
          <w:bCs/>
          <w:sz w:val="20"/>
          <w:szCs w:val="20"/>
        </w:rPr>
        <w:t xml:space="preserve">Estoy desarrollando una aplicación web para mostrar estadísticas de jugadores de </w:t>
      </w:r>
      <w:r>
        <w:rPr>
          <w:rStyle w:val="6"/>
          <w:rFonts w:hint="default" w:ascii="Arial" w:hAnsi="Arial" w:cs="Arial"/>
          <w:b/>
          <w:bCs/>
          <w:i w:val="0"/>
          <w:iCs w:val="0"/>
          <w:sz w:val="20"/>
          <w:szCs w:val="20"/>
        </w:rPr>
        <w:t>League of Legends</w:t>
      </w:r>
      <w:r>
        <w:rPr>
          <w:rFonts w:hint="default" w:ascii="Arial" w:hAnsi="Arial" w:cs="Arial"/>
          <w:b/>
          <w:bCs/>
          <w:i w:val="0"/>
          <w:iCs w:val="0"/>
          <w:sz w:val="20"/>
          <w:szCs w:val="20"/>
        </w:rPr>
        <w:t>.</w:t>
      </w:r>
      <w:r>
        <w:rPr>
          <w:rFonts w:hint="default" w:ascii="Arial" w:hAnsi="Arial" w:cs="Arial"/>
          <w:b/>
          <w:bCs/>
          <w:sz w:val="20"/>
          <w:szCs w:val="20"/>
        </w:rPr>
        <w:t xml:space="preserve"> El backend está desarrollado en </w:t>
      </w:r>
      <w:r>
        <w:rPr>
          <w:rStyle w:val="7"/>
          <w:rFonts w:hint="default" w:ascii="Arial" w:hAnsi="Arial" w:cs="Arial"/>
          <w:b/>
          <w:bCs/>
          <w:sz w:val="20"/>
          <w:szCs w:val="20"/>
        </w:rPr>
        <w:t>Python 3.11</w:t>
      </w:r>
      <w:r>
        <w:rPr>
          <w:rFonts w:hint="default" w:ascii="Arial" w:hAnsi="Arial" w:cs="Arial"/>
          <w:b/>
          <w:bCs/>
          <w:sz w:val="20"/>
          <w:szCs w:val="20"/>
        </w:rPr>
        <w:t xml:space="preserve"> y forma parte de una API sencilla que procesa datos antes de enviarlos al frontend.</w:t>
      </w:r>
    </w:p>
    <w:p w14:paraId="1BDEF471">
      <w:pPr>
        <w:pStyle w:val="8"/>
        <w:keepNext w:val="0"/>
        <w:keepLines w:val="0"/>
        <w:widowControl/>
        <w:suppressLineNumbers w:val="0"/>
        <w:rPr>
          <w:rFonts w:hint="default" w:ascii="Arial" w:hAnsi="Arial" w:cs="Arial"/>
          <w:b/>
          <w:bCs/>
          <w:sz w:val="20"/>
          <w:szCs w:val="20"/>
        </w:rPr>
      </w:pPr>
      <w:r>
        <w:rPr>
          <w:rFonts w:hint="default" w:ascii="Arial" w:hAnsi="Arial" w:cs="Arial"/>
          <w:b/>
          <w:bCs/>
          <w:sz w:val="20"/>
          <w:szCs w:val="20"/>
        </w:rPr>
        <w:t xml:space="preserve">Necesito que generes una función llamada </w:t>
      </w:r>
      <w:r>
        <w:rPr>
          <w:rStyle w:val="5"/>
          <w:rFonts w:hint="default" w:ascii="Arial" w:hAnsi="Arial" w:cs="Arial"/>
          <w:b/>
          <w:bCs/>
          <w:sz w:val="20"/>
          <w:szCs w:val="20"/>
        </w:rPr>
        <w:t>calcular_kda</w:t>
      </w:r>
      <w:r>
        <w:rPr>
          <w:rFonts w:hint="default" w:ascii="Arial" w:hAnsi="Arial" w:cs="Arial"/>
          <w:b/>
          <w:bCs/>
          <w:sz w:val="20"/>
          <w:szCs w:val="20"/>
        </w:rPr>
        <w:t xml:space="preserve"> que reciba como parámetros el número de </w:t>
      </w:r>
      <w:r>
        <w:rPr>
          <w:rStyle w:val="5"/>
          <w:rFonts w:hint="default" w:ascii="Arial" w:hAnsi="Arial" w:cs="Arial"/>
          <w:b/>
          <w:bCs/>
          <w:sz w:val="20"/>
          <w:szCs w:val="20"/>
        </w:rPr>
        <w:t>kills</w:t>
      </w:r>
      <w:r>
        <w:rPr>
          <w:rFonts w:hint="default" w:ascii="Arial" w:hAnsi="Arial" w:cs="Arial"/>
          <w:b/>
          <w:bCs/>
          <w:sz w:val="20"/>
          <w:szCs w:val="20"/>
        </w:rPr>
        <w:t xml:space="preserve">, </w:t>
      </w:r>
      <w:r>
        <w:rPr>
          <w:rStyle w:val="5"/>
          <w:rFonts w:hint="default" w:ascii="Arial" w:hAnsi="Arial" w:cs="Arial"/>
          <w:b/>
          <w:bCs/>
          <w:sz w:val="20"/>
          <w:szCs w:val="20"/>
        </w:rPr>
        <w:t>deaths</w:t>
      </w:r>
      <w:r>
        <w:rPr>
          <w:rFonts w:hint="default" w:ascii="Arial" w:hAnsi="Arial" w:cs="Arial"/>
          <w:b/>
          <w:bCs/>
          <w:sz w:val="20"/>
          <w:szCs w:val="20"/>
        </w:rPr>
        <w:t xml:space="preserve"> y </w:t>
      </w:r>
      <w:r>
        <w:rPr>
          <w:rStyle w:val="5"/>
          <w:rFonts w:hint="default" w:ascii="Arial" w:hAnsi="Arial" w:cs="Arial"/>
          <w:b/>
          <w:bCs/>
          <w:sz w:val="20"/>
          <w:szCs w:val="20"/>
        </w:rPr>
        <w:t>assists</w:t>
      </w:r>
      <w:r>
        <w:rPr>
          <w:rFonts w:hint="default" w:ascii="Arial" w:hAnsi="Arial" w:cs="Arial"/>
          <w:b/>
          <w:bCs/>
          <w:sz w:val="20"/>
          <w:szCs w:val="20"/>
        </w:rPr>
        <w:t xml:space="preserve"> de un jugador y retorne su KDA calculado con la fórmula:</w:t>
      </w:r>
    </w:p>
    <w:p w14:paraId="250AFE80">
      <w:pPr>
        <w:pStyle w:val="8"/>
        <w:keepNext w:val="0"/>
        <w:keepLines w:val="0"/>
        <w:widowControl/>
        <w:suppressLineNumbers w:val="0"/>
        <w:rPr>
          <w:rFonts w:hint="default" w:ascii="Arial" w:hAnsi="Arial" w:cs="Arial"/>
          <w:b/>
          <w:bCs/>
          <w:sz w:val="20"/>
          <w:szCs w:val="20"/>
          <w:lang w:val="es-ES"/>
        </w:rPr>
      </w:pPr>
      <w:r>
        <w:rPr>
          <w:rFonts w:hint="default" w:ascii="Arial" w:hAnsi="Arial" w:cs="Arial"/>
          <w:b/>
          <w:bCs/>
          <w:sz w:val="20"/>
          <w:szCs w:val="20"/>
          <w:lang w:val="es-ES"/>
        </w:rPr>
        <w:t>Restricciones: USAR UNICAMENTE PYTHON ESTANDAR ( NO LIBRERIAS EXTERNAS)</w:t>
      </w:r>
    </w:p>
    <w:p w14:paraId="65E82CB2">
      <w:pPr>
        <w:pStyle w:val="8"/>
        <w:keepNext w:val="0"/>
        <w:keepLines w:val="0"/>
        <w:widowControl/>
        <w:suppressLineNumbers w:val="0"/>
        <w:rPr>
          <w:rFonts w:hint="default" w:ascii="Arial" w:hAnsi="Arial" w:cs="Arial"/>
          <w:b/>
          <w:bCs/>
          <w:sz w:val="20"/>
          <w:szCs w:val="20"/>
          <w:lang w:val="es-ES"/>
        </w:rPr>
      </w:pPr>
      <w:r>
        <w:rPr>
          <w:rFonts w:hint="default" w:ascii="Arial" w:hAnsi="Arial" w:cs="Arial"/>
          <w:b/>
          <w:bCs/>
          <w:sz w:val="20"/>
          <w:szCs w:val="20"/>
          <w:lang w:val="es-ES"/>
        </w:rPr>
        <w:t>Nivel de detalles: Agrega comentarios claros y detallados dentro del codigo y que las funciones tengan nombres descriptivos.</w:t>
      </w:r>
    </w:p>
    <w:p w14:paraId="36A60FB2">
      <w:pPr>
        <w:pStyle w:val="8"/>
        <w:keepNext w:val="0"/>
        <w:keepLines w:val="0"/>
        <w:widowControl/>
        <w:suppressLineNumbers w:val="0"/>
        <w:rPr>
          <w:rFonts w:ascii="Arial"/>
          <w:b/>
          <w:bCs/>
          <w:sz w:val="20"/>
        </w:rPr>
      </w:pPr>
      <w:r>
        <w:rPr>
          <w:rFonts w:hint="default" w:ascii="Arial" w:hAnsi="Arial" w:cs="Arial"/>
          <w:b/>
          <w:bCs/>
          <w:sz w:val="20"/>
          <w:szCs w:val="20"/>
          <w:lang w:val="es-ES"/>
        </w:rPr>
        <w:t>Estilo: Mantener el codigo limpio y bien estructurado, seguir buenas practicas de pythin (pep8)</w:t>
      </w:r>
    </w:p>
    <w:p w14:paraId="7F451CDA">
      <w:pPr>
        <w:pStyle w:val="9"/>
        <w:rPr>
          <w:rFonts w:ascii="Arial"/>
          <w:b/>
          <w:sz w:val="20"/>
        </w:rPr>
      </w:pPr>
    </w:p>
    <w:p w14:paraId="1221F36A">
      <w:pPr>
        <w:pStyle w:val="9"/>
        <w:spacing w:before="88"/>
        <w:rPr>
          <w:rFonts w:ascii="Arial"/>
          <w:b/>
          <w:sz w:val="20"/>
        </w:rPr>
      </w:pPr>
    </w:p>
    <w:p w14:paraId="3C2A55EC">
      <w:pPr>
        <w:spacing w:before="0"/>
        <w:ind w:left="180" w:right="0" w:firstLine="0"/>
        <w:jc w:val="left"/>
        <w:rPr>
          <w:rFonts w:ascii="Arial" w:hAnsi="Arial"/>
          <w:b/>
          <w:color w:val="4DB5AB"/>
          <w:spacing w:val="-2"/>
          <w:sz w:val="20"/>
        </w:rPr>
      </w:pPr>
      <w:r>
        <w:rPr>
          <w:rFonts w:ascii="Arial" w:hAnsi="Arial"/>
          <w:b/>
          <w:sz w:val="20"/>
        </w:rPr>
        <mc:AlternateContent>
          <mc:Choice Requires="wps">
            <w:drawing>
              <wp:anchor distT="0" distB="0" distL="0" distR="0" simplePos="0" relativeHeight="251667456" behindDoc="0" locked="0" layoutInCell="1" allowOverlap="1">
                <wp:simplePos x="0" y="0"/>
                <wp:positionH relativeFrom="page">
                  <wp:posOffset>571500</wp:posOffset>
                </wp:positionH>
                <wp:positionV relativeFrom="paragraph">
                  <wp:posOffset>-248285</wp:posOffset>
                </wp:positionV>
                <wp:extent cx="6629400" cy="1270"/>
                <wp:effectExtent l="0" t="0" r="0" b="0"/>
                <wp:wrapNone/>
                <wp:docPr id="30" name="Graphic 30"/>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30" o:spid="_x0000_s1026" o:spt="100" style="position:absolute;left:0pt;margin-left:45pt;margin-top:-19.55pt;height:0.1pt;width:522pt;mso-position-horizontal-relative:page;z-index:251667456;mso-width-relative:page;mso-height-relative:page;" filled="f" stroked="t" coordsize="6629400,1" o:gfxdata="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uZzqW2AAAAAsBAAAPAAAAAAAA&#10;AAEAIAAAACIAAABkcnMvZG93bnJldi54bWxQSwECFAAUAAAACACHTuJADLprShICAAB9BAAADgAA&#10;AAAAAAABACAAAAAnAQAAZHJzL2Uyb0RvYy54bWxQSwUGAAAAAAYABgBZAQAAqwUAAAAA&#10;" path="m0,0l6629400,0e">
                <v:fill on="f" focussize="0,0"/>
                <v:stroke weight="1pt" color="#BABABA" joinstyle="round"/>
                <v:imagedata o:title=""/>
                <o:lock v:ext="edit" aspectratio="f"/>
                <v:textbox inset="0mm,0mm,0mm,0mm"/>
              </v:shape>
            </w:pict>
          </mc:Fallback>
        </mc:AlternateContent>
      </w:r>
      <w:r>
        <w:rPr>
          <w:rFonts w:ascii="Arial" w:hAnsi="Arial"/>
          <w:b/>
          <w:sz w:val="20"/>
        </w:rPr>
        <mc:AlternateContent>
          <mc:Choice Requires="wps">
            <w:drawing>
              <wp:anchor distT="0" distB="0" distL="0" distR="0" simplePos="0" relativeHeight="251668480" behindDoc="0" locked="0" layoutInCell="1" allowOverlap="1">
                <wp:simplePos x="0" y="0"/>
                <wp:positionH relativeFrom="page">
                  <wp:posOffset>571500</wp:posOffset>
                </wp:positionH>
                <wp:positionV relativeFrom="paragraph">
                  <wp:posOffset>551180</wp:posOffset>
                </wp:positionV>
                <wp:extent cx="6629400" cy="1270"/>
                <wp:effectExtent l="0" t="0" r="0" b="0"/>
                <wp:wrapNone/>
                <wp:docPr id="31" name="Graphic 3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31" o:spid="_x0000_s1026" o:spt="100" style="position:absolute;left:0pt;margin-left:45pt;margin-top:43.4pt;height:0.1pt;width:522pt;mso-position-horizontal-relative:page;z-index:251668480;mso-width-relative:page;mso-height-relative:page;" filled="f" stroked="t" coordsize="6629400,1" o:gfxdata="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xI7C1wAAAAkBAAAPAAAAAAAA&#10;AAEAIAAAACIAAABkcnMvZG93bnJldi54bWxQSwECFAAUAAAACACHTuJABpYB+xMCAAB9BAAADgAA&#10;AAAAAAABACAAAAAmAQAAZHJzL2Uyb0RvYy54bWxQSwUGAAAAAAYABgBZAQAAqwUAAAAA&#10;" path="m0,0l6629400,0e">
                <v:fill on="f" focussize="0,0"/>
                <v:stroke weight="1pt" color="#BABABA" joinstyle="round"/>
                <v:imagedata o:title=""/>
                <o:lock v:ext="edit" aspectratio="f"/>
                <v:textbox inset="0mm,0mm,0mm,0mm"/>
              </v:shape>
            </w:pict>
          </mc:Fallback>
        </mc:AlternateContent>
      </w:r>
      <w:r>
        <w:rPr>
          <w:rFonts w:ascii="MS PGothic" w:hAnsi="MS PGothic"/>
          <w:color w:val="4DB5AB"/>
          <w:sz w:val="20"/>
        </w:rPr>
        <w:t>✍</w:t>
      </w:r>
      <w:r>
        <w:rPr>
          <w:rFonts w:ascii="MS PGothic" w:hAnsi="MS PGothic"/>
          <w:color w:val="4DB5AB"/>
          <w:spacing w:val="35"/>
          <w:sz w:val="20"/>
        </w:rPr>
        <w:t xml:space="preserve"> </w:t>
      </w:r>
      <w:r>
        <w:rPr>
          <w:rFonts w:ascii="Arial" w:hAnsi="Arial"/>
          <w:b/>
          <w:color w:val="4DB5AB"/>
          <w:sz w:val="20"/>
        </w:rPr>
        <w:t>Explica</w:t>
      </w:r>
      <w:r>
        <w:rPr>
          <w:rFonts w:ascii="Arial" w:hAnsi="Arial"/>
          <w:b/>
          <w:color w:val="4DB5AB"/>
          <w:spacing w:val="-4"/>
          <w:sz w:val="20"/>
        </w:rPr>
        <w:t xml:space="preserve"> </w:t>
      </w:r>
      <w:r>
        <w:rPr>
          <w:rFonts w:ascii="Arial" w:hAnsi="Arial"/>
          <w:b/>
          <w:color w:val="4DB5AB"/>
          <w:sz w:val="20"/>
        </w:rPr>
        <w:t>brevemente</w:t>
      </w:r>
      <w:r>
        <w:rPr>
          <w:rFonts w:ascii="Arial" w:hAnsi="Arial"/>
          <w:b/>
          <w:color w:val="4DB5AB"/>
          <w:spacing w:val="-4"/>
          <w:sz w:val="20"/>
        </w:rPr>
        <w:t xml:space="preserve"> </w:t>
      </w:r>
      <w:r>
        <w:rPr>
          <w:rFonts w:ascii="Arial" w:hAnsi="Arial"/>
          <w:b/>
          <w:color w:val="4DB5AB"/>
          <w:sz w:val="20"/>
        </w:rPr>
        <w:t>por</w:t>
      </w:r>
      <w:r>
        <w:rPr>
          <w:rFonts w:ascii="Arial" w:hAnsi="Arial"/>
          <w:b/>
          <w:color w:val="4DB5AB"/>
          <w:spacing w:val="-4"/>
          <w:sz w:val="20"/>
        </w:rPr>
        <w:t xml:space="preserve"> </w:t>
      </w:r>
      <w:r>
        <w:rPr>
          <w:rFonts w:ascii="Arial" w:hAnsi="Arial"/>
          <w:b/>
          <w:color w:val="4DB5AB"/>
          <w:sz w:val="20"/>
        </w:rPr>
        <w:t>qué</w:t>
      </w:r>
      <w:r>
        <w:rPr>
          <w:rFonts w:ascii="Arial" w:hAnsi="Arial"/>
          <w:b/>
          <w:color w:val="4DB5AB"/>
          <w:spacing w:val="-5"/>
          <w:sz w:val="20"/>
        </w:rPr>
        <w:t xml:space="preserve"> </w:t>
      </w:r>
      <w:r>
        <w:rPr>
          <w:rFonts w:ascii="Arial" w:hAnsi="Arial"/>
          <w:b/>
          <w:color w:val="4DB5AB"/>
          <w:sz w:val="20"/>
        </w:rPr>
        <w:t>has</w:t>
      </w:r>
      <w:r>
        <w:rPr>
          <w:rFonts w:ascii="Arial" w:hAnsi="Arial"/>
          <w:b/>
          <w:color w:val="4DB5AB"/>
          <w:spacing w:val="-4"/>
          <w:sz w:val="20"/>
        </w:rPr>
        <w:t xml:space="preserve"> </w:t>
      </w:r>
      <w:r>
        <w:rPr>
          <w:rFonts w:ascii="Arial" w:hAnsi="Arial"/>
          <w:b/>
          <w:color w:val="4DB5AB"/>
          <w:sz w:val="20"/>
        </w:rPr>
        <w:t>elegido</w:t>
      </w:r>
      <w:r>
        <w:rPr>
          <w:rFonts w:ascii="Arial" w:hAnsi="Arial"/>
          <w:b/>
          <w:color w:val="4DB5AB"/>
          <w:spacing w:val="-4"/>
          <w:sz w:val="20"/>
        </w:rPr>
        <w:t xml:space="preserve"> </w:t>
      </w:r>
      <w:r>
        <w:rPr>
          <w:rFonts w:ascii="Arial" w:hAnsi="Arial"/>
          <w:b/>
          <w:color w:val="4DB5AB"/>
          <w:sz w:val="20"/>
        </w:rPr>
        <w:t>ese</w:t>
      </w:r>
      <w:r>
        <w:rPr>
          <w:rFonts w:ascii="Arial" w:hAnsi="Arial"/>
          <w:b/>
          <w:color w:val="4DB5AB"/>
          <w:spacing w:val="-4"/>
          <w:sz w:val="20"/>
        </w:rPr>
        <w:t xml:space="preserve"> </w:t>
      </w:r>
      <w:r>
        <w:rPr>
          <w:rFonts w:ascii="Arial" w:hAnsi="Arial"/>
          <w:b/>
          <w:color w:val="4DB5AB"/>
          <w:spacing w:val="-2"/>
          <w:sz w:val="20"/>
        </w:rPr>
        <w:t>lenguaje:</w:t>
      </w:r>
    </w:p>
    <w:p w14:paraId="5E17BC62">
      <w:pPr>
        <w:pStyle w:val="9"/>
        <w:rPr>
          <w:rFonts w:hint="default" w:ascii="Arial"/>
          <w:b/>
          <w:bCs w:val="0"/>
          <w:sz w:val="20"/>
          <w:lang w:val="es-ES"/>
        </w:rPr>
      </w:pPr>
      <w:r>
        <w:rPr>
          <w:rFonts w:hint="default" w:ascii="Arial"/>
          <w:b/>
          <w:bCs w:val="0"/>
          <w:sz w:val="20"/>
          <w:lang w:val="es-ES"/>
        </w:rPr>
        <w:t xml:space="preserve">Porque python es un lenguaje sencillo y facil de entender, yo lo veo como ingles con simbolos de </w:t>
      </w:r>
    </w:p>
    <w:p w14:paraId="026E2D68">
      <w:pPr>
        <w:pStyle w:val="9"/>
        <w:rPr>
          <w:rFonts w:hint="default" w:ascii="Arial"/>
          <w:b/>
          <w:bCs w:val="0"/>
          <w:sz w:val="20"/>
          <w:lang w:val="es-ES"/>
        </w:rPr>
      </w:pPr>
      <w:r>
        <w:rPr>
          <w:rFonts w:hint="default" w:ascii="Arial"/>
          <w:b/>
          <w:bCs w:val="0"/>
          <w:sz w:val="20"/>
          <w:lang w:val="es-ES"/>
        </w:rPr>
        <w:t xml:space="preserve">matematica y texto dentro de ella. Donde es muy facil entender las funciones o bloques de codigo ya </w:t>
      </w:r>
    </w:p>
    <w:p w14:paraId="0D3E2853">
      <w:pPr>
        <w:pStyle w:val="9"/>
        <w:rPr>
          <w:rFonts w:hint="default" w:ascii="Arial"/>
          <w:b/>
          <w:bCs w:val="0"/>
          <w:sz w:val="20"/>
          <w:lang w:val="es-ES"/>
        </w:rPr>
      </w:pPr>
    </w:p>
    <w:p w14:paraId="63E538E5">
      <w:pPr>
        <w:pStyle w:val="9"/>
        <w:rPr>
          <w:rFonts w:hint="default" w:ascii="Arial"/>
          <w:b/>
          <w:bCs w:val="0"/>
          <w:sz w:val="20"/>
          <w:lang w:val="es-ES"/>
        </w:rPr>
      </w:pPr>
      <w:r>
        <w:rPr>
          <w:rFonts w:hint="default" w:ascii="Arial"/>
          <w:b/>
          <w:bCs w:val="0"/>
          <w:sz w:val="20"/>
          <w:lang w:val="es-ES"/>
        </w:rPr>
        <w:t>que practicamente si ignoras algunos caracteres, se puede leer el codigo como si fuera un libro de ingles.</w:t>
      </w:r>
    </w:p>
    <w:p w14:paraId="3D08B474">
      <w:pPr>
        <w:pStyle w:val="9"/>
        <w:rPr>
          <w:rFonts w:ascii="Arial"/>
          <w:b/>
          <w:sz w:val="20"/>
        </w:rPr>
      </w:pPr>
    </w:p>
    <w:p w14:paraId="6566B82D">
      <w:pPr>
        <w:pStyle w:val="9"/>
        <w:spacing w:before="122"/>
        <w:rPr>
          <w:rFonts w:ascii="Arial"/>
          <w:b/>
          <w:sz w:val="20"/>
        </w:rPr>
      </w:pPr>
    </w:p>
    <w:tbl>
      <w:tblPr>
        <w:tblStyle w:val="4"/>
        <w:tblW w:w="0" w:type="auto"/>
        <w:tblInd w:w="200" w:type="dxa"/>
        <w:tblBorders>
          <w:top w:val="single" w:color="37948B" w:sz="8" w:space="0"/>
          <w:left w:val="single" w:color="37948B" w:sz="8" w:space="0"/>
          <w:bottom w:val="single" w:color="37948B" w:sz="8" w:space="0"/>
          <w:right w:val="single" w:color="37948B" w:sz="8" w:space="0"/>
          <w:insideH w:val="single" w:color="37948B" w:sz="8" w:space="0"/>
          <w:insideV w:val="single" w:color="37948B" w:sz="8" w:space="0"/>
        </w:tblBorders>
        <w:tblLayout w:type="fixed"/>
        <w:tblCellMar>
          <w:top w:w="0" w:type="dxa"/>
          <w:left w:w="0" w:type="dxa"/>
          <w:bottom w:w="0" w:type="dxa"/>
          <w:right w:w="0" w:type="dxa"/>
        </w:tblCellMar>
      </w:tblPr>
      <w:tblGrid>
        <w:gridCol w:w="1295"/>
        <w:gridCol w:w="8075"/>
      </w:tblGrid>
      <w:tr w14:paraId="76CEFD2A">
        <w:tblPrEx>
          <w:tblBorders>
            <w:top w:val="single" w:color="37948B" w:sz="8" w:space="0"/>
            <w:left w:val="single" w:color="37948B" w:sz="8" w:space="0"/>
            <w:bottom w:val="single" w:color="37948B" w:sz="8" w:space="0"/>
            <w:right w:val="single" w:color="37948B" w:sz="8" w:space="0"/>
            <w:insideH w:val="single" w:color="37948B" w:sz="8" w:space="0"/>
            <w:insideV w:val="single" w:color="37948B" w:sz="8" w:space="0"/>
          </w:tblBorders>
          <w:tblCellMar>
            <w:top w:w="0" w:type="dxa"/>
            <w:left w:w="0" w:type="dxa"/>
            <w:bottom w:w="0" w:type="dxa"/>
            <w:right w:w="0" w:type="dxa"/>
          </w:tblCellMar>
        </w:tblPrEx>
        <w:trPr>
          <w:trHeight w:val="1100" w:hRule="atLeast"/>
        </w:trPr>
        <w:tc>
          <w:tcPr>
            <w:tcW w:w="1295" w:type="dxa"/>
            <w:tcBorders>
              <w:right w:val="nil"/>
            </w:tcBorders>
            <w:shd w:val="clear" w:color="auto" w:fill="4DB5AB"/>
          </w:tcPr>
          <w:p w14:paraId="0ECAFDAC">
            <w:pPr>
              <w:pStyle w:val="12"/>
              <w:spacing w:before="58" w:line="403" w:lineRule="exact"/>
              <w:ind w:left="210" w:right="210"/>
              <w:jc w:val="center"/>
              <w:rPr>
                <w:rFonts w:ascii="Cambria" w:eastAsia="Cambria"/>
                <w:sz w:val="35"/>
              </w:rPr>
            </w:pPr>
            <w:r>
              <w:rPr>
                <w:rFonts w:ascii="Cambria" w:eastAsia="Cambria"/>
                <w:spacing w:val="-10"/>
                <w:w w:val="160"/>
                <w:sz w:val="35"/>
              </w:rPr>
              <w:t>🔍</w:t>
            </w:r>
          </w:p>
          <w:p w14:paraId="3D5F70DE">
            <w:pPr>
              <w:pStyle w:val="12"/>
              <w:ind w:left="210" w:right="208"/>
              <w:jc w:val="center"/>
              <w:rPr>
                <w:rFonts w:ascii="Arial"/>
                <w:b/>
                <w:sz w:val="24"/>
              </w:rPr>
            </w:pPr>
            <w:r>
              <w:rPr>
                <w:rFonts w:ascii="Arial"/>
                <w:b/>
                <w:color w:val="FFFFFF"/>
                <w:spacing w:val="-6"/>
                <w:sz w:val="24"/>
              </w:rPr>
              <w:t xml:space="preserve">PARTE </w:t>
            </w:r>
            <w:r>
              <w:rPr>
                <w:rFonts w:ascii="Arial"/>
                <w:b/>
                <w:color w:val="FFFFFF"/>
                <w:spacing w:val="-10"/>
                <w:sz w:val="24"/>
              </w:rPr>
              <w:t>3</w:t>
            </w:r>
          </w:p>
        </w:tc>
        <w:tc>
          <w:tcPr>
            <w:tcW w:w="8075" w:type="dxa"/>
            <w:tcBorders>
              <w:left w:val="nil"/>
              <w:right w:val="nil"/>
            </w:tcBorders>
            <w:shd w:val="clear" w:color="auto" w:fill="37948B"/>
          </w:tcPr>
          <w:p w14:paraId="235BD3E3">
            <w:pPr>
              <w:pStyle w:val="12"/>
              <w:spacing w:before="109"/>
              <w:rPr>
                <w:rFonts w:ascii="Arial"/>
                <w:b/>
                <w:sz w:val="26"/>
              </w:rPr>
            </w:pPr>
          </w:p>
          <w:p w14:paraId="00192C6C">
            <w:pPr>
              <w:pStyle w:val="12"/>
              <w:ind w:left="204"/>
              <w:rPr>
                <w:rFonts w:ascii="Arial" w:hAnsi="Arial"/>
                <w:b/>
                <w:sz w:val="26"/>
              </w:rPr>
            </w:pPr>
            <w:r>
              <w:rPr>
                <w:rFonts w:ascii="Arial" w:hAnsi="Arial"/>
                <w:b/>
                <w:color w:val="FEF2DB"/>
                <w:sz w:val="26"/>
              </w:rPr>
              <w:t>Investigación</w:t>
            </w:r>
            <w:r>
              <w:rPr>
                <w:rFonts w:ascii="Arial" w:hAnsi="Arial"/>
                <w:b/>
                <w:color w:val="FEF2DB"/>
                <w:spacing w:val="-13"/>
                <w:sz w:val="26"/>
              </w:rPr>
              <w:t xml:space="preserve"> </w:t>
            </w:r>
            <w:r>
              <w:rPr>
                <w:rFonts w:ascii="Arial" w:hAnsi="Arial"/>
                <w:b/>
                <w:color w:val="FEF2DB"/>
                <w:spacing w:val="-2"/>
                <w:sz w:val="26"/>
              </w:rPr>
              <w:t>Personal</w:t>
            </w:r>
          </w:p>
        </w:tc>
      </w:tr>
    </w:tbl>
    <w:p w14:paraId="478002C9">
      <w:pPr>
        <w:pStyle w:val="9"/>
        <w:spacing w:before="46"/>
        <w:rPr>
          <w:rFonts w:ascii="Arial"/>
          <w:b/>
          <w:sz w:val="20"/>
        </w:rPr>
      </w:pPr>
      <w:r>
        <w:rPr>
          <w:rFonts w:ascii="Arial"/>
          <w:b/>
          <w:sz w:val="20"/>
        </w:rPr>
        <mc:AlternateContent>
          <mc:Choice Requires="wpg">
            <w:drawing>
              <wp:anchor distT="0" distB="0" distL="0" distR="0" simplePos="0" relativeHeight="251680768" behindDoc="1" locked="0" layoutInCell="1" allowOverlap="1">
                <wp:simplePos x="0" y="0"/>
                <wp:positionH relativeFrom="page">
                  <wp:posOffset>558800</wp:posOffset>
                </wp:positionH>
                <wp:positionV relativeFrom="paragraph">
                  <wp:posOffset>203200</wp:posOffset>
                </wp:positionV>
                <wp:extent cx="5969000" cy="419100"/>
                <wp:effectExtent l="0" t="0" r="0" b="0"/>
                <wp:wrapTopAndBottom/>
                <wp:docPr id="32" name="Group 32"/>
                <wp:cNvGraphicFramePr/>
                <a:graphic xmlns:a="http://schemas.openxmlformats.org/drawingml/2006/main">
                  <a:graphicData uri="http://schemas.microsoft.com/office/word/2010/wordprocessingGroup">
                    <wpg:wgp>
                      <wpg:cNvGrpSpPr/>
                      <wpg:grpSpPr>
                        <a:xfrm>
                          <a:off x="0" y="0"/>
                          <a:ext cx="5969000" cy="419100"/>
                          <a:chOff x="0" y="0"/>
                          <a:chExt cx="5969000" cy="419100"/>
                        </a:xfrm>
                      </wpg:grpSpPr>
                      <wps:wsp>
                        <wps:cNvPr id="33" name="Graphic 33"/>
                        <wps:cNvSpPr/>
                        <wps:spPr>
                          <a:xfrm>
                            <a:off x="12700" y="10164"/>
                            <a:ext cx="5943600" cy="400050"/>
                          </a:xfrm>
                          <a:custGeom>
                            <a:avLst/>
                            <a:gdLst/>
                            <a:ahLst/>
                            <a:cxnLst/>
                            <a:rect l="l" t="t" r="r" b="b"/>
                            <a:pathLst>
                              <a:path w="5943600" h="400050">
                                <a:moveTo>
                                  <a:pt x="5943600" y="400050"/>
                                </a:moveTo>
                                <a:lnTo>
                                  <a:pt x="0" y="400050"/>
                                </a:lnTo>
                                <a:lnTo>
                                  <a:pt x="0" y="0"/>
                                </a:lnTo>
                                <a:lnTo>
                                  <a:pt x="5943600" y="0"/>
                                </a:lnTo>
                                <a:lnTo>
                                  <a:pt x="5943600" y="400050"/>
                                </a:lnTo>
                                <a:close/>
                              </a:path>
                            </a:pathLst>
                          </a:custGeom>
                          <a:solidFill>
                            <a:srgbClr val="DFF5F2"/>
                          </a:solidFill>
                        </wps:spPr>
                        <wps:bodyPr wrap="square" lIns="0" tIns="0" rIns="0" bIns="0" rtlCol="0">
                          <a:noAutofit/>
                        </wps:bodyPr>
                      </wps:wsp>
                      <wps:wsp>
                        <wps:cNvPr id="34" name="Graphic 34"/>
                        <wps:cNvSpPr/>
                        <wps:spPr>
                          <a:xfrm>
                            <a:off x="5962650" y="0"/>
                            <a:ext cx="1270" cy="406400"/>
                          </a:xfrm>
                          <a:custGeom>
                            <a:avLst/>
                            <a:gdLst/>
                            <a:ahLst/>
                            <a:cxnLst/>
                            <a:rect l="l" t="t" r="r" b="b"/>
                            <a:pathLst>
                              <a:path h="406400">
                                <a:moveTo>
                                  <a:pt x="0" y="0"/>
                                </a:moveTo>
                                <a:lnTo>
                                  <a:pt x="0" y="406400"/>
                                </a:lnTo>
                              </a:path>
                            </a:pathLst>
                          </a:custGeom>
                          <a:ln w="12700">
                            <a:solidFill>
                              <a:srgbClr val="4DB5AB"/>
                            </a:solidFill>
                            <a:prstDash val="solid"/>
                          </a:ln>
                        </wps:spPr>
                        <wps:bodyPr wrap="square" lIns="0" tIns="0" rIns="0" bIns="0" rtlCol="0">
                          <a:noAutofit/>
                        </wps:bodyPr>
                      </wps:wsp>
                      <wps:wsp>
                        <wps:cNvPr id="35" name="Graphic 35"/>
                        <wps:cNvSpPr/>
                        <wps:spPr>
                          <a:xfrm>
                            <a:off x="12700" y="0"/>
                            <a:ext cx="1270" cy="406400"/>
                          </a:xfrm>
                          <a:custGeom>
                            <a:avLst/>
                            <a:gdLst/>
                            <a:ahLst/>
                            <a:cxnLst/>
                            <a:rect l="l" t="t" r="r" b="b"/>
                            <a:pathLst>
                              <a:path h="406400">
                                <a:moveTo>
                                  <a:pt x="0" y="0"/>
                                </a:moveTo>
                                <a:lnTo>
                                  <a:pt x="0" y="406400"/>
                                </a:lnTo>
                              </a:path>
                            </a:pathLst>
                          </a:custGeom>
                          <a:ln w="25400">
                            <a:solidFill>
                              <a:srgbClr val="4DB5AB"/>
                            </a:solidFill>
                            <a:prstDash val="solid"/>
                          </a:ln>
                        </wps:spPr>
                        <wps:bodyPr wrap="square" lIns="0" tIns="0" rIns="0" bIns="0" rtlCol="0">
                          <a:noAutofit/>
                        </wps:bodyPr>
                      </wps:wsp>
                      <wps:wsp>
                        <wps:cNvPr id="36" name="Graphic 36"/>
                        <wps:cNvSpPr/>
                        <wps:spPr>
                          <a:xfrm>
                            <a:off x="0" y="6350"/>
                            <a:ext cx="5956300" cy="406400"/>
                          </a:xfrm>
                          <a:custGeom>
                            <a:avLst/>
                            <a:gdLst/>
                            <a:ahLst/>
                            <a:cxnLst/>
                            <a:rect l="l" t="t" r="r" b="b"/>
                            <a:pathLst>
                              <a:path w="5956300" h="406400">
                                <a:moveTo>
                                  <a:pt x="0" y="0"/>
                                </a:moveTo>
                                <a:lnTo>
                                  <a:pt x="5956300" y="0"/>
                                </a:lnTo>
                              </a:path>
                              <a:path w="5956300" h="406400">
                                <a:moveTo>
                                  <a:pt x="0" y="406400"/>
                                </a:moveTo>
                                <a:lnTo>
                                  <a:pt x="5956300" y="406400"/>
                                </a:lnTo>
                              </a:path>
                            </a:pathLst>
                          </a:custGeom>
                          <a:ln w="12700">
                            <a:solidFill>
                              <a:srgbClr val="4DB5AB"/>
                            </a:solidFill>
                            <a:prstDash val="solid"/>
                          </a:ln>
                        </wps:spPr>
                        <wps:bodyPr wrap="square" lIns="0" tIns="0" rIns="0" bIns="0" rtlCol="0">
                          <a:noAutofit/>
                        </wps:bodyPr>
                      </wps:wsp>
                      <wps:wsp>
                        <wps:cNvPr id="37" name="Textbox 37"/>
                        <wps:cNvSpPr txBox="1"/>
                        <wps:spPr>
                          <a:xfrm>
                            <a:off x="25400" y="12700"/>
                            <a:ext cx="5930900" cy="393700"/>
                          </a:xfrm>
                          <a:prstGeom prst="rect">
                            <a:avLst/>
                          </a:prstGeom>
                        </wps:spPr>
                        <wps:txbx>
                          <w:txbxContent>
                            <w:p w14:paraId="682182B6">
                              <w:pPr>
                                <w:spacing w:before="64" w:line="230" w:lineRule="auto"/>
                                <w:ind w:left="174" w:right="38" w:firstLine="0"/>
                                <w:jc w:val="left"/>
                                <w:rPr>
                                  <w:sz w:val="20"/>
                                </w:rPr>
                              </w:pPr>
                              <w:r>
                                <w:rPr>
                                  <w:rFonts w:ascii="Cambria" w:hAnsi="Cambria" w:eastAsia="Cambria"/>
                                  <w:color w:val="2D2D2D"/>
                                  <w:w w:val="135"/>
                                  <w:sz w:val="23"/>
                                </w:rPr>
                                <w:t>💡</w:t>
                              </w:r>
                              <w:r>
                                <w:rPr>
                                  <w:rFonts w:ascii="Cambria" w:hAnsi="Cambria" w:eastAsia="Cambria"/>
                                  <w:color w:val="2D2D2D"/>
                                  <w:spacing w:val="-18"/>
                                  <w:w w:val="135"/>
                                  <w:sz w:val="23"/>
                                </w:rPr>
                                <w:t xml:space="preserve"> </w:t>
                              </w:r>
                              <w:r>
                                <w:rPr>
                                  <w:color w:val="2D2D2D"/>
                                  <w:sz w:val="20"/>
                                </w:rPr>
                                <w:t>Pista:</w:t>
                              </w:r>
                              <w:r>
                                <w:rPr>
                                  <w:color w:val="2D2D2D"/>
                                  <w:spacing w:val="40"/>
                                  <w:sz w:val="20"/>
                                </w:rPr>
                                <w:t xml:space="preserve"> </w:t>
                              </w:r>
                              <w:r>
                                <w:rPr>
                                  <w:color w:val="2D2D2D"/>
                                  <w:sz w:val="20"/>
                                </w:rPr>
                                <w:t>En</w:t>
                              </w:r>
                              <w:r>
                                <w:rPr>
                                  <w:color w:val="2D2D2D"/>
                                  <w:spacing w:val="-7"/>
                                  <w:sz w:val="20"/>
                                </w:rPr>
                                <w:t xml:space="preserve"> </w:t>
                              </w:r>
                              <w:r>
                                <w:rPr>
                                  <w:color w:val="2D2D2D"/>
                                  <w:sz w:val="20"/>
                                </w:rPr>
                                <w:t>el</w:t>
                              </w:r>
                              <w:r>
                                <w:rPr>
                                  <w:color w:val="2D2D2D"/>
                                  <w:spacing w:val="-7"/>
                                  <w:sz w:val="20"/>
                                </w:rPr>
                                <w:t xml:space="preserve"> </w:t>
                              </w:r>
                              <w:r>
                                <w:rPr>
                                  <w:color w:val="2D2D2D"/>
                                  <w:sz w:val="20"/>
                                </w:rPr>
                                <w:t>material</w:t>
                              </w:r>
                              <w:r>
                                <w:rPr>
                                  <w:color w:val="2D2D2D"/>
                                  <w:spacing w:val="-7"/>
                                  <w:sz w:val="20"/>
                                </w:rPr>
                                <w:t xml:space="preserve"> </w:t>
                              </w:r>
                              <w:r>
                                <w:rPr>
                                  <w:color w:val="2D2D2D"/>
                                  <w:sz w:val="20"/>
                                </w:rPr>
                                <w:t>se</w:t>
                              </w:r>
                              <w:r>
                                <w:rPr>
                                  <w:color w:val="2D2D2D"/>
                                  <w:spacing w:val="-7"/>
                                  <w:sz w:val="20"/>
                                </w:rPr>
                                <w:t xml:space="preserve"> </w:t>
                              </w:r>
                              <w:r>
                                <w:rPr>
                                  <w:color w:val="2D2D2D"/>
                                  <w:sz w:val="20"/>
                                </w:rPr>
                                <w:t>menciona</w:t>
                              </w:r>
                              <w:r>
                                <w:rPr>
                                  <w:color w:val="2D2D2D"/>
                                  <w:spacing w:val="-7"/>
                                  <w:sz w:val="20"/>
                                </w:rPr>
                                <w:t xml:space="preserve"> </w:t>
                              </w:r>
                              <w:r>
                                <w:rPr>
                                  <w:color w:val="2D2D2D"/>
                                  <w:sz w:val="20"/>
                                </w:rPr>
                                <w:t>que</w:t>
                              </w:r>
                              <w:r>
                                <w:rPr>
                                  <w:color w:val="2D2D2D"/>
                                  <w:spacing w:val="-7"/>
                                  <w:sz w:val="20"/>
                                </w:rPr>
                                <w:t xml:space="preserve"> </w:t>
                              </w:r>
                              <w:r>
                                <w:rPr>
                                  <w:color w:val="2D2D2D"/>
                                  <w:sz w:val="20"/>
                                </w:rPr>
                                <w:t>lenguajes</w:t>
                              </w:r>
                              <w:r>
                                <w:rPr>
                                  <w:color w:val="2D2D2D"/>
                                  <w:spacing w:val="-7"/>
                                  <w:sz w:val="20"/>
                                </w:rPr>
                                <w:t xml:space="preserve"> </w:t>
                              </w:r>
                              <w:r>
                                <w:rPr>
                                  <w:color w:val="2D2D2D"/>
                                  <w:sz w:val="20"/>
                                </w:rPr>
                                <w:t>como</w:t>
                              </w:r>
                              <w:r>
                                <w:rPr>
                                  <w:color w:val="2D2D2D"/>
                                  <w:spacing w:val="-7"/>
                                  <w:sz w:val="20"/>
                                </w:rPr>
                                <w:t xml:space="preserve"> </w:t>
                              </w:r>
                              <w:r>
                                <w:rPr>
                                  <w:color w:val="2D2D2D"/>
                                  <w:sz w:val="20"/>
                                </w:rPr>
                                <w:t>Python,</w:t>
                              </w:r>
                              <w:r>
                                <w:rPr>
                                  <w:color w:val="2D2D2D"/>
                                  <w:spacing w:val="-7"/>
                                  <w:sz w:val="20"/>
                                </w:rPr>
                                <w:t xml:space="preserve"> </w:t>
                              </w:r>
                              <w:r>
                                <w:rPr>
                                  <w:color w:val="2D2D2D"/>
                                  <w:sz w:val="20"/>
                                </w:rPr>
                                <w:t>JavaScript</w:t>
                              </w:r>
                              <w:r>
                                <w:rPr>
                                  <w:color w:val="2D2D2D"/>
                                  <w:spacing w:val="-7"/>
                                  <w:sz w:val="20"/>
                                </w:rPr>
                                <w:t xml:space="preserve"> </w:t>
                              </w:r>
                              <w:r>
                                <w:rPr>
                                  <w:color w:val="2D2D2D"/>
                                  <w:sz w:val="20"/>
                                </w:rPr>
                                <w:t>o</w:t>
                              </w:r>
                              <w:r>
                                <w:rPr>
                                  <w:color w:val="2D2D2D"/>
                                  <w:spacing w:val="-7"/>
                                  <w:sz w:val="20"/>
                                </w:rPr>
                                <w:t xml:space="preserve"> </w:t>
                              </w:r>
                              <w:r>
                                <w:rPr>
                                  <w:color w:val="2D2D2D"/>
                                  <w:sz w:val="20"/>
                                </w:rPr>
                                <w:t>Java</w:t>
                              </w:r>
                              <w:r>
                                <w:rPr>
                                  <w:color w:val="2D2D2D"/>
                                  <w:spacing w:val="-7"/>
                                  <w:sz w:val="20"/>
                                </w:rPr>
                                <w:t xml:space="preserve"> </w:t>
                              </w:r>
                              <w:r>
                                <w:rPr>
                                  <w:color w:val="2D2D2D"/>
                                  <w:sz w:val="20"/>
                                </w:rPr>
                                <w:t>suelen</w:t>
                              </w:r>
                              <w:r>
                                <w:rPr>
                                  <w:color w:val="2D2D2D"/>
                                  <w:spacing w:val="-7"/>
                                  <w:sz w:val="20"/>
                                </w:rPr>
                                <w:t xml:space="preserve"> </w:t>
                              </w:r>
                              <w:r>
                                <w:rPr>
                                  <w:color w:val="2D2D2D"/>
                                  <w:sz w:val="20"/>
                                </w:rPr>
                                <w:t>tener mejor soporte, pero busca información actualizada para argumentar tu respuesta.</w:t>
                              </w:r>
                            </w:p>
                          </w:txbxContent>
                        </wps:txbx>
                        <wps:bodyPr wrap="square" lIns="0" tIns="0" rIns="0" bIns="0" rtlCol="0">
                          <a:noAutofit/>
                        </wps:bodyPr>
                      </wps:wsp>
                    </wpg:wgp>
                  </a:graphicData>
                </a:graphic>
              </wp:anchor>
            </w:drawing>
          </mc:Choice>
          <mc:Fallback>
            <w:pict>
              <v:group id="Group 32" o:spid="_x0000_s1026" o:spt="203" style="position:absolute;left:0pt;margin-left:44pt;margin-top:16pt;height:33pt;width:470pt;mso-position-horizontal-relative:page;mso-wrap-distance-bottom:0pt;mso-wrap-distance-top:0pt;z-index:-251635712;mso-width-relative:page;mso-height-relative:page;" coordsize="5969000,419100" o:gfxdata="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">
                <o:lock v:ext="edit" aspectratio="f"/>
                <v:shape id="Graphic 33" o:spid="_x0000_s1026" o:spt="100" style="position:absolute;left:12700;top:10164;height:400050;width:5943600;" fillcolor="#DFF5F2" filled="t" stroked="f" coordsize="5943600,400050" o:gfxdata="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W2uvQAA&#10;ANsAAAAPAAAAAAAAAAEAIAAAACIAAABkcnMvZG93bnJldi54bWxQSwECFAAUAAAACACHTuJAMy8F&#10;njsAAAA5AAAAEAAAAAAAAAABACAAAAAMAQAAZHJzL3NoYXBleG1sLnhtbFBLBQYAAAAABgAGAFsB&#10;AAC2AwAAAAA=&#10;" path="m5943600,400050l0,400050,0,0,5943600,0,5943600,400050xe">
                  <v:fill on="t" focussize="0,0"/>
                  <v:stroke on="f"/>
                  <v:imagedata o:title=""/>
                  <o:lock v:ext="edit" aspectratio="f"/>
                  <v:textbox inset="0mm,0mm,0mm,0mm"/>
                </v:shape>
                <v:shape id="Graphic 34" o:spid="_x0000_s1026" o:spt="100" style="position:absolute;left:5962650;top:0;height:406400;width:1270;" filled="f" stroked="t" coordsize="1,406400" o:gfxdata="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DSMK/&#10;AAAA2wAAAA8AAAAAAAAAAQAgAAAAIgAAAGRycy9kb3ducmV2LnhtbFBLAQIUABQAAAAIAIdO4kAz&#10;LwWeOwAAADkAAAAQAAAAAAAAAAEAIAAAAA4BAABkcnMvc2hhcGV4bWwueG1sUEsFBgAAAAAGAAYA&#10;WwEAALgDAAAAAA==&#10;" path="m0,0l0,406400e">
                  <v:fill on="f" focussize="0,0"/>
                  <v:stroke weight="1pt" color="#4DB5AB" joinstyle="round"/>
                  <v:imagedata o:title=""/>
                  <o:lock v:ext="edit" aspectratio="f"/>
                  <v:textbox inset="0mm,0mm,0mm,0mm"/>
                </v:shape>
                <v:shape id="Graphic 35" o:spid="_x0000_s1026" o:spt="100" style="position:absolute;left:12700;top:0;height:406400;width:1270;" filled="f" stroked="t" coordsize="1,406400" o:gfxdata="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6PyXL4A&#10;AADbAAAADwAAAAAAAAABACAAAAAiAAAAZHJzL2Rvd25yZXYueG1sUEsBAhQAFAAAAAgAh07iQDMv&#10;BZ47AAAAOQAAABAAAAAAAAAAAQAgAAAADQEAAGRycy9zaGFwZXhtbC54bWxQSwUGAAAAAAYABgBb&#10;AQAAtwMAAAAA&#10;" path="m0,0l0,406400e">
                  <v:fill on="f" focussize="0,0"/>
                  <v:stroke weight="2pt" color="#4DB5AB" joinstyle="round"/>
                  <v:imagedata o:title=""/>
                  <o:lock v:ext="edit" aspectratio="f"/>
                  <v:textbox inset="0mm,0mm,0mm,0mm"/>
                </v:shape>
                <v:shape id="Graphic 36" o:spid="_x0000_s1026" o:spt="100" style="position:absolute;left:0;top:6350;height:406400;width:5956300;" filled="f" stroked="t" coordsize="5956300,406400" o:gfxdata="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dBPc7gAAADbAAAA&#10;DwAAAAAAAAABACAAAAAiAAAAZHJzL2Rvd25yZXYueG1sUEsBAhQAFAAAAAgAh07iQDMvBZ47AAAA&#10;OQAAABAAAAAAAAAAAQAgAAAABwEAAGRycy9zaGFwZXhtbC54bWxQSwUGAAAAAAYABgBbAQAAsQMA&#10;AAAA&#10;" path="m0,0l5956300,0em0,406400l5956300,406400e">
                  <v:fill on="f" focussize="0,0"/>
                  <v:stroke weight="1pt" color="#4DB5AB" joinstyle="round"/>
                  <v:imagedata o:title=""/>
                  <o:lock v:ext="edit" aspectratio="f"/>
                  <v:textbox inset="0mm,0mm,0mm,0mm"/>
                </v:shape>
                <v:shape id="Textbox 37" o:spid="_x0000_s1026" o:spt="202" type="#_x0000_t202" style="position:absolute;left:25400;top:12700;height:393700;width:5930900;"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82182B6">
                        <w:pPr>
                          <w:spacing w:before="64" w:line="230" w:lineRule="auto"/>
                          <w:ind w:left="174" w:right="38" w:firstLine="0"/>
                          <w:jc w:val="left"/>
                          <w:rPr>
                            <w:sz w:val="20"/>
                          </w:rPr>
                        </w:pPr>
                        <w:r>
                          <w:rPr>
                            <w:rFonts w:ascii="Cambria" w:hAnsi="Cambria" w:eastAsia="Cambria"/>
                            <w:color w:val="2D2D2D"/>
                            <w:w w:val="135"/>
                            <w:sz w:val="23"/>
                          </w:rPr>
                          <w:t>💡</w:t>
                        </w:r>
                        <w:r>
                          <w:rPr>
                            <w:rFonts w:ascii="Cambria" w:hAnsi="Cambria" w:eastAsia="Cambria"/>
                            <w:color w:val="2D2D2D"/>
                            <w:spacing w:val="-18"/>
                            <w:w w:val="135"/>
                            <w:sz w:val="23"/>
                          </w:rPr>
                          <w:t xml:space="preserve"> </w:t>
                        </w:r>
                        <w:r>
                          <w:rPr>
                            <w:color w:val="2D2D2D"/>
                            <w:sz w:val="20"/>
                          </w:rPr>
                          <w:t>Pista:</w:t>
                        </w:r>
                        <w:r>
                          <w:rPr>
                            <w:color w:val="2D2D2D"/>
                            <w:spacing w:val="40"/>
                            <w:sz w:val="20"/>
                          </w:rPr>
                          <w:t xml:space="preserve"> </w:t>
                        </w:r>
                        <w:r>
                          <w:rPr>
                            <w:color w:val="2D2D2D"/>
                            <w:sz w:val="20"/>
                          </w:rPr>
                          <w:t>En</w:t>
                        </w:r>
                        <w:r>
                          <w:rPr>
                            <w:color w:val="2D2D2D"/>
                            <w:spacing w:val="-7"/>
                            <w:sz w:val="20"/>
                          </w:rPr>
                          <w:t xml:space="preserve"> </w:t>
                        </w:r>
                        <w:r>
                          <w:rPr>
                            <w:color w:val="2D2D2D"/>
                            <w:sz w:val="20"/>
                          </w:rPr>
                          <w:t>el</w:t>
                        </w:r>
                        <w:r>
                          <w:rPr>
                            <w:color w:val="2D2D2D"/>
                            <w:spacing w:val="-7"/>
                            <w:sz w:val="20"/>
                          </w:rPr>
                          <w:t xml:space="preserve"> </w:t>
                        </w:r>
                        <w:r>
                          <w:rPr>
                            <w:color w:val="2D2D2D"/>
                            <w:sz w:val="20"/>
                          </w:rPr>
                          <w:t>material</w:t>
                        </w:r>
                        <w:r>
                          <w:rPr>
                            <w:color w:val="2D2D2D"/>
                            <w:spacing w:val="-7"/>
                            <w:sz w:val="20"/>
                          </w:rPr>
                          <w:t xml:space="preserve"> </w:t>
                        </w:r>
                        <w:r>
                          <w:rPr>
                            <w:color w:val="2D2D2D"/>
                            <w:sz w:val="20"/>
                          </w:rPr>
                          <w:t>se</w:t>
                        </w:r>
                        <w:r>
                          <w:rPr>
                            <w:color w:val="2D2D2D"/>
                            <w:spacing w:val="-7"/>
                            <w:sz w:val="20"/>
                          </w:rPr>
                          <w:t xml:space="preserve"> </w:t>
                        </w:r>
                        <w:r>
                          <w:rPr>
                            <w:color w:val="2D2D2D"/>
                            <w:sz w:val="20"/>
                          </w:rPr>
                          <w:t>menciona</w:t>
                        </w:r>
                        <w:r>
                          <w:rPr>
                            <w:color w:val="2D2D2D"/>
                            <w:spacing w:val="-7"/>
                            <w:sz w:val="20"/>
                          </w:rPr>
                          <w:t xml:space="preserve"> </w:t>
                        </w:r>
                        <w:r>
                          <w:rPr>
                            <w:color w:val="2D2D2D"/>
                            <w:sz w:val="20"/>
                          </w:rPr>
                          <w:t>que</w:t>
                        </w:r>
                        <w:r>
                          <w:rPr>
                            <w:color w:val="2D2D2D"/>
                            <w:spacing w:val="-7"/>
                            <w:sz w:val="20"/>
                          </w:rPr>
                          <w:t xml:space="preserve"> </w:t>
                        </w:r>
                        <w:r>
                          <w:rPr>
                            <w:color w:val="2D2D2D"/>
                            <w:sz w:val="20"/>
                          </w:rPr>
                          <w:t>lenguajes</w:t>
                        </w:r>
                        <w:r>
                          <w:rPr>
                            <w:color w:val="2D2D2D"/>
                            <w:spacing w:val="-7"/>
                            <w:sz w:val="20"/>
                          </w:rPr>
                          <w:t xml:space="preserve"> </w:t>
                        </w:r>
                        <w:r>
                          <w:rPr>
                            <w:color w:val="2D2D2D"/>
                            <w:sz w:val="20"/>
                          </w:rPr>
                          <w:t>como</w:t>
                        </w:r>
                        <w:r>
                          <w:rPr>
                            <w:color w:val="2D2D2D"/>
                            <w:spacing w:val="-7"/>
                            <w:sz w:val="20"/>
                          </w:rPr>
                          <w:t xml:space="preserve"> </w:t>
                        </w:r>
                        <w:r>
                          <w:rPr>
                            <w:color w:val="2D2D2D"/>
                            <w:sz w:val="20"/>
                          </w:rPr>
                          <w:t>Python,</w:t>
                        </w:r>
                        <w:r>
                          <w:rPr>
                            <w:color w:val="2D2D2D"/>
                            <w:spacing w:val="-7"/>
                            <w:sz w:val="20"/>
                          </w:rPr>
                          <w:t xml:space="preserve"> </w:t>
                        </w:r>
                        <w:r>
                          <w:rPr>
                            <w:color w:val="2D2D2D"/>
                            <w:sz w:val="20"/>
                          </w:rPr>
                          <w:t>JavaScript</w:t>
                        </w:r>
                        <w:r>
                          <w:rPr>
                            <w:color w:val="2D2D2D"/>
                            <w:spacing w:val="-7"/>
                            <w:sz w:val="20"/>
                          </w:rPr>
                          <w:t xml:space="preserve"> </w:t>
                        </w:r>
                        <w:r>
                          <w:rPr>
                            <w:color w:val="2D2D2D"/>
                            <w:sz w:val="20"/>
                          </w:rPr>
                          <w:t>o</w:t>
                        </w:r>
                        <w:r>
                          <w:rPr>
                            <w:color w:val="2D2D2D"/>
                            <w:spacing w:val="-7"/>
                            <w:sz w:val="20"/>
                          </w:rPr>
                          <w:t xml:space="preserve"> </w:t>
                        </w:r>
                        <w:r>
                          <w:rPr>
                            <w:color w:val="2D2D2D"/>
                            <w:sz w:val="20"/>
                          </w:rPr>
                          <w:t>Java</w:t>
                        </w:r>
                        <w:r>
                          <w:rPr>
                            <w:color w:val="2D2D2D"/>
                            <w:spacing w:val="-7"/>
                            <w:sz w:val="20"/>
                          </w:rPr>
                          <w:t xml:space="preserve"> </w:t>
                        </w:r>
                        <w:r>
                          <w:rPr>
                            <w:color w:val="2D2D2D"/>
                            <w:sz w:val="20"/>
                          </w:rPr>
                          <w:t>suelen</w:t>
                        </w:r>
                        <w:r>
                          <w:rPr>
                            <w:color w:val="2D2D2D"/>
                            <w:spacing w:val="-7"/>
                            <w:sz w:val="20"/>
                          </w:rPr>
                          <w:t xml:space="preserve"> </w:t>
                        </w:r>
                        <w:r>
                          <w:rPr>
                            <w:color w:val="2D2D2D"/>
                            <w:sz w:val="20"/>
                          </w:rPr>
                          <w:t>tener mejor soporte, pero busca información actualizada para argumentar tu respuesta.</w:t>
                        </w:r>
                      </w:p>
                    </w:txbxContent>
                  </v:textbox>
                </v:shape>
                <w10:wrap type="topAndBottom"/>
              </v:group>
            </w:pict>
          </mc:Fallback>
        </mc:AlternateContent>
      </w:r>
    </w:p>
    <w:p w14:paraId="2E5EDA8F">
      <w:pPr>
        <w:pStyle w:val="9"/>
        <w:rPr>
          <w:rFonts w:ascii="Arial"/>
          <w:b/>
        </w:rPr>
      </w:pPr>
    </w:p>
    <w:p w14:paraId="3E7D0DC9">
      <w:pPr>
        <w:pStyle w:val="9"/>
        <w:spacing w:before="20"/>
        <w:rPr>
          <w:rFonts w:ascii="Arial"/>
          <w:b/>
        </w:rPr>
      </w:pPr>
    </w:p>
    <w:p w14:paraId="5D5E22BC">
      <w:pPr>
        <w:pStyle w:val="11"/>
        <w:numPr>
          <w:ilvl w:val="0"/>
          <w:numId w:val="3"/>
        </w:numPr>
        <w:tabs>
          <w:tab w:val="left" w:pos="483"/>
        </w:tabs>
        <w:spacing w:before="0" w:after="0" w:line="240" w:lineRule="auto"/>
        <w:ind w:left="180" w:right="273" w:firstLine="0"/>
        <w:jc w:val="left"/>
        <w:rPr>
          <w:sz w:val="22"/>
        </w:rPr>
      </w:pPr>
      <w:r>
        <w:rPr>
          <w:sz w:val="22"/>
        </w:rPr>
        <mc:AlternateContent>
          <mc:Choice Requires="wpg">
            <w:drawing>
              <wp:anchor distT="0" distB="0" distL="0" distR="0" simplePos="0" relativeHeight="251668480" behindDoc="0" locked="0" layoutInCell="1" allowOverlap="1">
                <wp:simplePos x="0" y="0"/>
                <wp:positionH relativeFrom="page">
                  <wp:posOffset>546100</wp:posOffset>
                </wp:positionH>
                <wp:positionV relativeFrom="paragraph">
                  <wp:posOffset>-3175</wp:posOffset>
                </wp:positionV>
                <wp:extent cx="25400" cy="330200"/>
                <wp:effectExtent l="0" t="0" r="0" b="0"/>
                <wp:wrapNone/>
                <wp:docPr id="38" name="Group 38"/>
                <wp:cNvGraphicFramePr/>
                <a:graphic xmlns:a="http://schemas.openxmlformats.org/drawingml/2006/main">
                  <a:graphicData uri="http://schemas.microsoft.com/office/word/2010/wordprocessingGroup">
                    <wpg:wgp>
                      <wpg:cNvGrpSpPr/>
                      <wpg:grpSpPr>
                        <a:xfrm>
                          <a:off x="0" y="0"/>
                          <a:ext cx="25400" cy="330200"/>
                          <a:chOff x="0" y="0"/>
                          <a:chExt cx="25400" cy="330200"/>
                        </a:xfrm>
                      </wpg:grpSpPr>
                      <wps:wsp>
                        <wps:cNvPr id="39" name="Graphic 39"/>
                        <wps:cNvSpPr/>
                        <wps:spPr>
                          <a:xfrm>
                            <a:off x="12700" y="0"/>
                            <a:ext cx="1270" cy="177800"/>
                          </a:xfrm>
                          <a:custGeom>
                            <a:avLst/>
                            <a:gdLst/>
                            <a:ahLst/>
                            <a:cxnLst/>
                            <a:rect l="l" t="t" r="r" b="b"/>
                            <a:pathLst>
                              <a:path h="177800">
                                <a:moveTo>
                                  <a:pt x="0" y="0"/>
                                </a:moveTo>
                                <a:lnTo>
                                  <a:pt x="0" y="177800"/>
                                </a:lnTo>
                              </a:path>
                            </a:pathLst>
                          </a:custGeom>
                          <a:ln w="25400">
                            <a:solidFill>
                              <a:srgbClr val="F5A623"/>
                            </a:solidFill>
                            <a:prstDash val="solid"/>
                          </a:ln>
                        </wps:spPr>
                        <wps:bodyPr wrap="square" lIns="0" tIns="0" rIns="0" bIns="0" rtlCol="0">
                          <a:noAutofit/>
                        </wps:bodyPr>
                      </wps:wsp>
                      <wps:wsp>
                        <wps:cNvPr id="40" name="Graphic 40"/>
                        <wps:cNvSpPr/>
                        <wps:spPr>
                          <a:xfrm>
                            <a:off x="12700" y="165099"/>
                            <a:ext cx="1270" cy="165100"/>
                          </a:xfrm>
                          <a:custGeom>
                            <a:avLst/>
                            <a:gdLst/>
                            <a:ahLst/>
                            <a:cxnLst/>
                            <a:rect l="l" t="t" r="r" b="b"/>
                            <a:pathLst>
                              <a:path h="165100">
                                <a:moveTo>
                                  <a:pt x="0" y="0"/>
                                </a:moveTo>
                                <a:lnTo>
                                  <a:pt x="0" y="165100"/>
                                </a:lnTo>
                              </a:path>
                            </a:pathLst>
                          </a:custGeom>
                          <a:ln w="25400">
                            <a:solidFill>
                              <a:srgbClr val="F5A623"/>
                            </a:solidFill>
                            <a:prstDash val="solid"/>
                          </a:ln>
                        </wps:spPr>
                        <wps:bodyPr wrap="square" lIns="0" tIns="0" rIns="0" bIns="0" rtlCol="0">
                          <a:noAutofit/>
                        </wps:bodyPr>
                      </wps:wsp>
                    </wpg:wgp>
                  </a:graphicData>
                </a:graphic>
              </wp:anchor>
            </w:drawing>
          </mc:Choice>
          <mc:Fallback>
            <w:pict>
              <v:group id="Group 38" o:spid="_x0000_s1026" o:spt="203" style="position:absolute;left:0pt;margin-left:43pt;margin-top:-0.25pt;height:26pt;width:2pt;mso-position-horizontal-relative:page;z-index:251668480;mso-width-relative:page;mso-height-relative:page;" coordsize="25400,330200" o:gfxdata="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SYyAW1gAAAAYBAAAPAAAAAAAAAAEAIAAAACIAAABkcnMvZG93bnJldi54bWxQ&#10;SwECFAAUAAAACACHTuJAqkJoRqQCAABPCAAADgAAAAAAAAABACAAAAAlAQAAZHJzL2Uyb0RvYy54&#10;bWxQSwUGAAAAAAYABgBZAQAAOwYAAAAA&#10;">
                <o:lock v:ext="edit" aspectratio="f"/>
                <v:shape id="Graphic 39" o:spid="_x0000_s1026" o:spt="100" style="position:absolute;left:12700;top:0;height:177800;width:1270;" filled="f" stroked="t" coordsize="1,177800" o:gfxdata="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zpq68AAAA&#10;2wAAAA8AAAAAAAAAAQAgAAAAIgAAAGRycy9kb3ducmV2LnhtbFBLAQIUABQAAAAIAIdO4kAzLwWe&#10;OwAAADkAAAAQAAAAAAAAAAEAIAAAAAsBAABkcnMvc2hhcGV4bWwueG1sUEsFBgAAAAAGAAYAWwEA&#10;ALUDAAAAAA==&#10;" path="m0,0l0,177800e">
                  <v:fill on="f" focussize="0,0"/>
                  <v:stroke weight="2pt" color="#F5A623" joinstyle="round"/>
                  <v:imagedata o:title=""/>
                  <o:lock v:ext="edit" aspectratio="f"/>
                  <v:textbox inset="0mm,0mm,0mm,0mm"/>
                </v:shape>
                <v:shape id="Graphic 40" o:spid="_x0000_s1026" o:spt="100" style="position:absolute;left:12700;top:165099;height:165100;width:1270;" filled="f" stroked="t" coordsize="1,165100" o:gfxdata="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JsY3ugAAANsA&#10;AAAPAAAAAAAAAAEAIAAAACIAAABkcnMvZG93bnJldi54bWxQSwECFAAUAAAACACHTuJAMy8FnjsA&#10;AAA5AAAAEAAAAAAAAAABACAAAAAJAQAAZHJzL3NoYXBleG1sLnhtbFBLBQYAAAAABgAGAFsBAACz&#10;AwAAAAA=&#10;" path="m0,0l0,165100e">
                  <v:fill on="f" focussize="0,0"/>
                  <v:stroke weight="2pt" color="#F5A623" joinstyle="round"/>
                  <v:imagedata o:title=""/>
                  <o:lock v:ext="edit" aspectratio="f"/>
                  <v:textbox inset="0mm,0mm,0mm,0mm"/>
                </v:shape>
              </v:group>
            </w:pict>
          </mc:Fallback>
        </mc:AlternateContent>
      </w:r>
      <w:r>
        <w:rPr>
          <w:color w:val="2D2D2D"/>
          <w:sz w:val="22"/>
        </w:rPr>
        <w:t>¿Qué</w:t>
      </w:r>
      <w:r>
        <w:rPr>
          <w:color w:val="2D2D2D"/>
          <w:spacing w:val="-3"/>
          <w:sz w:val="22"/>
        </w:rPr>
        <w:t xml:space="preserve"> </w:t>
      </w:r>
      <w:r>
        <w:rPr>
          <w:color w:val="2D2D2D"/>
          <w:sz w:val="22"/>
        </w:rPr>
        <w:t>lenguaje</w:t>
      </w:r>
      <w:r>
        <w:rPr>
          <w:color w:val="2D2D2D"/>
          <w:spacing w:val="-3"/>
          <w:sz w:val="22"/>
        </w:rPr>
        <w:t xml:space="preserve"> </w:t>
      </w:r>
      <w:r>
        <w:rPr>
          <w:color w:val="2D2D2D"/>
          <w:sz w:val="22"/>
        </w:rPr>
        <w:t>de</w:t>
      </w:r>
      <w:r>
        <w:rPr>
          <w:color w:val="2D2D2D"/>
          <w:spacing w:val="-3"/>
          <w:sz w:val="22"/>
        </w:rPr>
        <w:t xml:space="preserve"> </w:t>
      </w:r>
      <w:r>
        <w:rPr>
          <w:color w:val="2D2D2D"/>
          <w:sz w:val="22"/>
        </w:rPr>
        <w:t>programación</w:t>
      </w:r>
      <w:r>
        <w:rPr>
          <w:color w:val="2D2D2D"/>
          <w:spacing w:val="-3"/>
          <w:sz w:val="22"/>
        </w:rPr>
        <w:t xml:space="preserve"> </w:t>
      </w:r>
      <w:r>
        <w:rPr>
          <w:color w:val="2D2D2D"/>
          <w:sz w:val="22"/>
        </w:rPr>
        <w:t>tiene</w:t>
      </w:r>
      <w:r>
        <w:rPr>
          <w:color w:val="2D2D2D"/>
          <w:spacing w:val="-3"/>
          <w:sz w:val="22"/>
        </w:rPr>
        <w:t xml:space="preserve"> </w:t>
      </w:r>
      <w:r>
        <w:rPr>
          <w:color w:val="2D2D2D"/>
          <w:sz w:val="22"/>
        </w:rPr>
        <w:t>mejor</w:t>
      </w:r>
      <w:r>
        <w:rPr>
          <w:color w:val="2D2D2D"/>
          <w:spacing w:val="-3"/>
          <w:sz w:val="22"/>
        </w:rPr>
        <w:t xml:space="preserve"> </w:t>
      </w:r>
      <w:r>
        <w:rPr>
          <w:color w:val="2D2D2D"/>
          <w:sz w:val="22"/>
        </w:rPr>
        <w:t>soporte</w:t>
      </w:r>
      <w:r>
        <w:rPr>
          <w:color w:val="2D2D2D"/>
          <w:spacing w:val="-3"/>
          <w:sz w:val="22"/>
        </w:rPr>
        <w:t xml:space="preserve"> </w:t>
      </w:r>
      <w:r>
        <w:rPr>
          <w:color w:val="2D2D2D"/>
          <w:sz w:val="22"/>
        </w:rPr>
        <w:t>en</w:t>
      </w:r>
      <w:r>
        <w:rPr>
          <w:color w:val="2D2D2D"/>
          <w:spacing w:val="-3"/>
          <w:sz w:val="22"/>
        </w:rPr>
        <w:t xml:space="preserve"> </w:t>
      </w:r>
      <w:r>
        <w:rPr>
          <w:color w:val="2D2D2D"/>
          <w:sz w:val="22"/>
        </w:rPr>
        <w:t>herramientas</w:t>
      </w:r>
      <w:r>
        <w:rPr>
          <w:color w:val="2D2D2D"/>
          <w:spacing w:val="-3"/>
          <w:sz w:val="22"/>
        </w:rPr>
        <w:t xml:space="preserve"> </w:t>
      </w:r>
      <w:r>
        <w:rPr>
          <w:color w:val="2D2D2D"/>
          <w:sz w:val="22"/>
        </w:rPr>
        <w:t>de</w:t>
      </w:r>
      <w:r>
        <w:rPr>
          <w:color w:val="2D2D2D"/>
          <w:spacing w:val="-3"/>
          <w:sz w:val="22"/>
        </w:rPr>
        <w:t xml:space="preserve"> </w:t>
      </w:r>
      <w:r>
        <w:rPr>
          <w:color w:val="2D2D2D"/>
          <w:sz w:val="22"/>
        </w:rPr>
        <w:t>IA</w:t>
      </w:r>
      <w:r>
        <w:rPr>
          <w:color w:val="2D2D2D"/>
          <w:spacing w:val="-3"/>
          <w:sz w:val="22"/>
        </w:rPr>
        <w:t xml:space="preserve"> </w:t>
      </w:r>
      <w:r>
        <w:rPr>
          <w:color w:val="2D2D2D"/>
          <w:sz w:val="22"/>
        </w:rPr>
        <w:t>actualmente</w:t>
      </w:r>
      <w:r>
        <w:rPr>
          <w:color w:val="2D2D2D"/>
          <w:spacing w:val="-3"/>
          <w:sz w:val="22"/>
        </w:rPr>
        <w:t xml:space="preserve"> </w:t>
      </w:r>
      <w:r>
        <w:rPr>
          <w:color w:val="2D2D2D"/>
          <w:sz w:val="22"/>
        </w:rPr>
        <w:t>y</w:t>
      </w:r>
      <w:r>
        <w:rPr>
          <w:color w:val="2D2D2D"/>
          <w:spacing w:val="-3"/>
          <w:sz w:val="22"/>
        </w:rPr>
        <w:t xml:space="preserve"> </w:t>
      </w:r>
      <w:r>
        <w:rPr>
          <w:color w:val="2D2D2D"/>
          <w:sz w:val="22"/>
        </w:rPr>
        <w:t>por</w:t>
      </w:r>
      <w:r>
        <w:rPr>
          <w:color w:val="2D2D2D"/>
          <w:spacing w:val="-3"/>
          <w:sz w:val="22"/>
        </w:rPr>
        <w:t xml:space="preserve"> </w:t>
      </w:r>
      <w:r>
        <w:rPr>
          <w:color w:val="2D2D2D"/>
          <w:sz w:val="22"/>
        </w:rPr>
        <w:t>qué? Busca datos concretos para argumentarlo.</w:t>
      </w:r>
    </w:p>
    <w:p w14:paraId="4D26693B">
      <w:pPr>
        <w:spacing w:before="67"/>
        <w:ind w:left="180" w:right="0" w:firstLine="0"/>
        <w:jc w:val="left"/>
        <w:rPr>
          <w:rFonts w:hint="default" w:ascii="Arial" w:hAnsi="Arial"/>
          <w:b/>
          <w:bCs w:val="0"/>
          <w:color w:val="000000" w:themeColor="text1"/>
          <w:spacing w:val="-2"/>
          <w:sz w:val="20"/>
          <w:lang w:val="es-ES"/>
          <w14:textFill>
            <w14:solidFill>
              <w14:schemeClr w14:val="tx1"/>
            </w14:solidFill>
          </w14:textFill>
        </w:rPr>
      </w:pPr>
      <w:r>
        <w:rPr>
          <w:rFonts w:ascii="MS PGothic" w:hAnsi="MS PGothic"/>
          <w:color w:val="4DB5AB"/>
          <w:sz w:val="20"/>
        </w:rPr>
        <w:t>✍</w:t>
      </w:r>
      <w:r>
        <w:rPr>
          <w:rFonts w:ascii="MS PGothic" w:hAnsi="MS PGothic"/>
          <w:color w:val="4DB5AB"/>
          <w:spacing w:val="34"/>
          <w:sz w:val="20"/>
        </w:rPr>
        <w:t xml:space="preserve"> </w:t>
      </w:r>
      <w:r>
        <w:rPr>
          <w:rFonts w:ascii="Arial" w:hAnsi="Arial"/>
          <w:b/>
          <w:color w:val="4DB5AB"/>
          <w:sz w:val="20"/>
        </w:rPr>
        <w:t>Tu</w:t>
      </w:r>
      <w:r>
        <w:rPr>
          <w:rFonts w:ascii="Arial" w:hAnsi="Arial"/>
          <w:b/>
          <w:color w:val="4DB5AB"/>
          <w:spacing w:val="-6"/>
          <w:sz w:val="20"/>
        </w:rPr>
        <w:t xml:space="preserve"> </w:t>
      </w:r>
      <w:r>
        <w:rPr>
          <w:rFonts w:ascii="Arial" w:hAnsi="Arial"/>
          <w:b/>
          <w:color w:val="4DB5AB"/>
          <w:spacing w:val="-2"/>
          <w:sz w:val="20"/>
        </w:rPr>
        <w:t>respuesta:</w:t>
      </w:r>
      <w:r>
        <w:rPr>
          <w:rFonts w:hint="default" w:ascii="Arial" w:hAnsi="Arial"/>
          <w:b/>
          <w:color w:val="4DB5AB"/>
          <w:spacing w:val="-2"/>
          <w:sz w:val="20"/>
          <w:lang w:val="es-ES"/>
        </w:rPr>
        <w:t xml:space="preserve"> </w:t>
      </w:r>
      <w:r>
        <w:rPr>
          <w:rFonts w:hint="default" w:ascii="Arial" w:hAnsi="Arial"/>
          <w:b/>
          <w:bCs w:val="0"/>
          <w:color w:val="000000" w:themeColor="text1"/>
          <w:spacing w:val="-2"/>
          <w:sz w:val="20"/>
          <w:lang w:val="es-ES"/>
          <w14:textFill>
            <w14:solidFill>
              <w14:schemeClr w14:val="tx1"/>
            </w14:solidFill>
          </w14:textFill>
        </w:rPr>
        <w:t xml:space="preserve">PYTHON, porque? Porque muchas herramientas han sido entrenada con grandes codigo de PYTHON lo cual la hace muy popular en la comunidad IA, ademas posee una sinxtaxis clara y muchas </w:t>
      </w:r>
    </w:p>
    <w:p w14:paraId="6FBBD6B9">
      <w:pPr>
        <w:spacing w:before="67"/>
        <w:ind w:left="180" w:right="0" w:firstLine="0"/>
        <w:jc w:val="left"/>
        <w:rPr>
          <w:rFonts w:ascii="Arial"/>
          <w:b/>
          <w:sz w:val="20"/>
        </w:rPr>
      </w:pPr>
      <w:r>
        <w:rPr>
          <w:rFonts w:hint="default" w:ascii="Arial" w:hAnsi="Arial"/>
          <w:b/>
          <w:bCs w:val="0"/>
          <w:color w:val="000000" w:themeColor="text1"/>
          <w:spacing w:val="-2"/>
          <w:sz w:val="20"/>
          <w:lang w:val="es-ES"/>
          <w14:textFill>
            <w14:solidFill>
              <w14:schemeClr w14:val="tx1"/>
            </w14:solidFill>
          </w14:textFill>
        </w:rPr>
        <w:t>liberias especializadas lo cual facilita generar soluciones eficientes en este lenguaje.</w:t>
      </w:r>
    </w:p>
    <w:p w14:paraId="10A3A671">
      <w:pPr>
        <w:pStyle w:val="9"/>
        <w:rPr>
          <w:rFonts w:ascii="Arial"/>
          <w:b/>
          <w:sz w:val="20"/>
        </w:rPr>
      </w:pPr>
    </w:p>
    <w:p w14:paraId="14032FA6">
      <w:pPr>
        <w:pStyle w:val="9"/>
        <w:rPr>
          <w:rFonts w:ascii="Arial"/>
          <w:b/>
          <w:sz w:val="20"/>
        </w:rPr>
      </w:pPr>
    </w:p>
    <w:p w14:paraId="0E12528E">
      <w:pPr>
        <w:pStyle w:val="9"/>
        <w:spacing w:before="41"/>
        <w:rPr>
          <w:rFonts w:ascii="Arial"/>
          <w:b/>
          <w:sz w:val="20"/>
        </w:rPr>
      </w:pPr>
    </w:p>
    <w:p w14:paraId="0AE5BC0A">
      <w:pPr>
        <w:pStyle w:val="11"/>
        <w:numPr>
          <w:ilvl w:val="0"/>
          <w:numId w:val="3"/>
        </w:numPr>
        <w:tabs>
          <w:tab w:val="left" w:pos="483"/>
        </w:tabs>
        <w:spacing w:before="0" w:after="0" w:line="240" w:lineRule="auto"/>
        <w:ind w:left="180" w:right="78" w:firstLine="0"/>
        <w:jc w:val="left"/>
        <w:rPr>
          <w:sz w:val="22"/>
        </w:rPr>
      </w:pPr>
      <w:r>
        <w:rPr>
          <w:sz w:val="22"/>
        </w:rPr>
        <mc:AlternateContent>
          <mc:Choice Requires="wps">
            <w:drawing>
              <wp:anchor distT="0" distB="0" distL="0" distR="0" simplePos="0" relativeHeight="251669504" behindDoc="0" locked="0" layoutInCell="1" allowOverlap="1">
                <wp:simplePos x="0" y="0"/>
                <wp:positionH relativeFrom="page">
                  <wp:posOffset>571500</wp:posOffset>
                </wp:positionH>
                <wp:positionV relativeFrom="paragraph">
                  <wp:posOffset>-321310</wp:posOffset>
                </wp:positionV>
                <wp:extent cx="6629400" cy="1270"/>
                <wp:effectExtent l="0" t="0" r="0" b="0"/>
                <wp:wrapNone/>
                <wp:docPr id="41" name="Graphic 4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41" o:spid="_x0000_s1026" o:spt="100" style="position:absolute;left:0pt;margin-left:45pt;margin-top:-25.3pt;height:0.1pt;width:522pt;mso-position-horizontal-relative:page;z-index:251669504;mso-width-relative:page;mso-height-relative:page;" filled="f" stroked="t" coordsize="6629400,1" o:gfxdata="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75ITe2AAAAAsBAAAPAAAAAAAA&#10;AAEAIAAAACIAAABkcnMvZG93bnJldi54bWxQSwECFAAUAAAACACHTuJAWxWtNxICAAB9BAAADgAA&#10;AAAAAAABACAAAAAnAQAAZHJzL2Uyb0RvYy54bWxQSwUGAAAAAAYABgBZAQAAqwUAAAAA&#10;" path="m0,0l6629400,0e">
                <v:fill on="f" focussize="0,0"/>
                <v:stroke weight="1pt" color="#BABABA" joinstyle="round"/>
                <v:imagedata o:title=""/>
                <o:lock v:ext="edit" aspectratio="f"/>
                <v:textbox inset="0mm,0mm,0mm,0mm"/>
              </v:shape>
            </w:pict>
          </mc:Fallback>
        </mc:AlternateContent>
      </w:r>
      <w:r>
        <w:rPr>
          <w:sz w:val="22"/>
        </w:rPr>
        <mc:AlternateContent>
          <mc:Choice Requires="wpg">
            <w:drawing>
              <wp:anchor distT="0" distB="0" distL="0" distR="0" simplePos="0" relativeHeight="251669504" behindDoc="0" locked="0" layoutInCell="1" allowOverlap="1">
                <wp:simplePos x="0" y="0"/>
                <wp:positionH relativeFrom="page">
                  <wp:posOffset>546100</wp:posOffset>
                </wp:positionH>
                <wp:positionV relativeFrom="paragraph">
                  <wp:posOffset>1905</wp:posOffset>
                </wp:positionV>
                <wp:extent cx="25400" cy="330200"/>
                <wp:effectExtent l="0" t="0" r="0" b="0"/>
                <wp:wrapNone/>
                <wp:docPr id="42" name="Group 42"/>
                <wp:cNvGraphicFramePr/>
                <a:graphic xmlns:a="http://schemas.openxmlformats.org/drawingml/2006/main">
                  <a:graphicData uri="http://schemas.microsoft.com/office/word/2010/wordprocessingGroup">
                    <wpg:wgp>
                      <wpg:cNvGrpSpPr/>
                      <wpg:grpSpPr>
                        <a:xfrm>
                          <a:off x="0" y="0"/>
                          <a:ext cx="25400" cy="330200"/>
                          <a:chOff x="0" y="0"/>
                          <a:chExt cx="25400" cy="330200"/>
                        </a:xfrm>
                      </wpg:grpSpPr>
                      <wps:wsp>
                        <wps:cNvPr id="43" name="Graphic 43"/>
                        <wps:cNvSpPr/>
                        <wps:spPr>
                          <a:xfrm>
                            <a:off x="12700" y="0"/>
                            <a:ext cx="1270" cy="165100"/>
                          </a:xfrm>
                          <a:custGeom>
                            <a:avLst/>
                            <a:gdLst/>
                            <a:ahLst/>
                            <a:cxnLst/>
                            <a:rect l="l" t="t" r="r" b="b"/>
                            <a:pathLst>
                              <a:path h="165100">
                                <a:moveTo>
                                  <a:pt x="0" y="0"/>
                                </a:moveTo>
                                <a:lnTo>
                                  <a:pt x="0" y="165099"/>
                                </a:lnTo>
                              </a:path>
                            </a:pathLst>
                          </a:custGeom>
                          <a:ln w="25400">
                            <a:solidFill>
                              <a:srgbClr val="F5A623"/>
                            </a:solidFill>
                            <a:prstDash val="solid"/>
                          </a:ln>
                        </wps:spPr>
                        <wps:bodyPr wrap="square" lIns="0" tIns="0" rIns="0" bIns="0" rtlCol="0">
                          <a:noAutofit/>
                        </wps:bodyPr>
                      </wps:wsp>
                      <wps:wsp>
                        <wps:cNvPr id="44" name="Graphic 44"/>
                        <wps:cNvSpPr/>
                        <wps:spPr>
                          <a:xfrm>
                            <a:off x="12700" y="152400"/>
                            <a:ext cx="1270" cy="177800"/>
                          </a:xfrm>
                          <a:custGeom>
                            <a:avLst/>
                            <a:gdLst/>
                            <a:ahLst/>
                            <a:cxnLst/>
                            <a:rect l="l" t="t" r="r" b="b"/>
                            <a:pathLst>
                              <a:path h="177800">
                                <a:moveTo>
                                  <a:pt x="0" y="0"/>
                                </a:moveTo>
                                <a:lnTo>
                                  <a:pt x="0" y="177800"/>
                                </a:lnTo>
                              </a:path>
                            </a:pathLst>
                          </a:custGeom>
                          <a:ln w="25400">
                            <a:solidFill>
                              <a:srgbClr val="F5A623"/>
                            </a:solidFill>
                            <a:prstDash val="solid"/>
                          </a:ln>
                        </wps:spPr>
                        <wps:bodyPr wrap="square" lIns="0" tIns="0" rIns="0" bIns="0" rtlCol="0">
                          <a:noAutofit/>
                        </wps:bodyPr>
                      </wps:wsp>
                    </wpg:wgp>
                  </a:graphicData>
                </a:graphic>
              </wp:anchor>
            </w:drawing>
          </mc:Choice>
          <mc:Fallback>
            <w:pict>
              <v:group id="Group 42" o:spid="_x0000_s1026" o:spt="203" style="position:absolute;left:0pt;margin-left:43pt;margin-top:0.15pt;height:26pt;width:2pt;mso-position-horizontal-relative:page;z-index:251669504;mso-width-relative:page;mso-height-relative:page;" coordsize="25400,330200" o:gfxdata="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OZwP6LVAAAABQEAAA8AAAAAAAAAAQAgAAAAIgAAAGRycy9kb3ducmV2LnhtbFBLAQIUABQAAAAI&#10;AIdO4kAK87u1mwIAAE8IAAAOAAAAAAAAAAEAIAAAACQBAABkcnMvZTJvRG9jLnhtbFBLBQYAAAAA&#10;BgAGAFkBAAAxBgAAAAA=&#10;">
                <o:lock v:ext="edit" aspectratio="f"/>
                <v:shape id="Graphic 43" o:spid="_x0000_s1026" o:spt="100" style="position:absolute;left:12700;top:0;height:165100;width:1270;" filled="f" stroked="t" coordsize="1,165100" o:gfxdata="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fRYQLsAAADb&#10;AAAADwAAAAAAAAABACAAAAAiAAAAZHJzL2Rvd25yZXYueG1sUEsBAhQAFAAAAAgAh07iQDMvBZ47&#10;AAAAOQAAABAAAAAAAAAAAQAgAAAACgEAAGRycy9zaGFwZXhtbC54bWxQSwUGAAAAAAYABgBbAQAA&#10;tAMAAAAA&#10;" path="m0,0l0,165099e">
                  <v:fill on="f" focussize="0,0"/>
                  <v:stroke weight="2pt" color="#F5A623" joinstyle="round"/>
                  <v:imagedata o:title=""/>
                  <o:lock v:ext="edit" aspectratio="f"/>
                  <v:textbox inset="0mm,0mm,0mm,0mm"/>
                </v:shape>
                <v:shape id="Graphic 44" o:spid="_x0000_s1026" o:spt="100" style="position:absolute;left:12700;top:152400;height:177800;width:1270;" filled="f" stroked="t" coordsize="1,177800" o:gfxdata="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HpNugAAANsA&#10;AAAPAAAAAAAAAAEAIAAAACIAAABkcnMvZG93bnJldi54bWxQSwECFAAUAAAACACHTuJAMy8FnjsA&#10;AAA5AAAAEAAAAAAAAAABACAAAAAJAQAAZHJzL3NoYXBleG1sLnhtbFBLBQYAAAAABgAGAFsBAACz&#10;AwAAAAA=&#10;" path="m0,0l0,177800e">
                  <v:fill on="f" focussize="0,0"/>
                  <v:stroke weight="2pt" color="#F5A623" joinstyle="round"/>
                  <v:imagedata o:title=""/>
                  <o:lock v:ext="edit" aspectratio="f"/>
                  <v:textbox inset="0mm,0mm,0mm,0mm"/>
                </v:shape>
              </v:group>
            </w:pict>
          </mc:Fallback>
        </mc:AlternateContent>
      </w:r>
      <w:r>
        <w:rPr>
          <w:color w:val="2D2D2D"/>
          <w:sz w:val="22"/>
        </w:rPr>
        <w:t>Menciona</w:t>
      </w:r>
      <w:r>
        <w:rPr>
          <w:color w:val="2D2D2D"/>
          <w:spacing w:val="-4"/>
          <w:sz w:val="22"/>
        </w:rPr>
        <w:t xml:space="preserve"> </w:t>
      </w:r>
      <w:r>
        <w:rPr>
          <w:color w:val="2D2D2D"/>
          <w:sz w:val="22"/>
        </w:rPr>
        <w:t>una</w:t>
      </w:r>
      <w:r>
        <w:rPr>
          <w:color w:val="2D2D2D"/>
          <w:spacing w:val="-4"/>
          <w:sz w:val="22"/>
        </w:rPr>
        <w:t xml:space="preserve"> </w:t>
      </w:r>
      <w:r>
        <w:rPr>
          <w:color w:val="2D2D2D"/>
          <w:sz w:val="22"/>
        </w:rPr>
        <w:t>herramienta</w:t>
      </w:r>
      <w:r>
        <w:rPr>
          <w:color w:val="2D2D2D"/>
          <w:spacing w:val="-4"/>
          <w:sz w:val="22"/>
        </w:rPr>
        <w:t xml:space="preserve"> </w:t>
      </w:r>
      <w:r>
        <w:rPr>
          <w:color w:val="2D2D2D"/>
          <w:sz w:val="22"/>
        </w:rPr>
        <w:t>de</w:t>
      </w:r>
      <w:r>
        <w:rPr>
          <w:color w:val="2D2D2D"/>
          <w:spacing w:val="-4"/>
          <w:sz w:val="22"/>
        </w:rPr>
        <w:t xml:space="preserve"> </w:t>
      </w:r>
      <w:r>
        <w:rPr>
          <w:color w:val="2D2D2D"/>
          <w:sz w:val="22"/>
        </w:rPr>
        <w:t>IA</w:t>
      </w:r>
      <w:r>
        <w:rPr>
          <w:color w:val="2D2D2D"/>
          <w:spacing w:val="-4"/>
          <w:sz w:val="22"/>
        </w:rPr>
        <w:t xml:space="preserve"> </w:t>
      </w:r>
      <w:r>
        <w:rPr>
          <w:color w:val="2D2D2D"/>
          <w:sz w:val="22"/>
        </w:rPr>
        <w:t>para</w:t>
      </w:r>
      <w:r>
        <w:rPr>
          <w:color w:val="2D2D2D"/>
          <w:spacing w:val="-4"/>
          <w:sz w:val="22"/>
        </w:rPr>
        <w:t xml:space="preserve"> </w:t>
      </w:r>
      <w:r>
        <w:rPr>
          <w:color w:val="2D2D2D"/>
          <w:sz w:val="22"/>
        </w:rPr>
        <w:t>programadores</w:t>
      </w:r>
      <w:r>
        <w:rPr>
          <w:color w:val="2D2D2D"/>
          <w:spacing w:val="-4"/>
          <w:sz w:val="22"/>
        </w:rPr>
        <w:t xml:space="preserve"> </w:t>
      </w:r>
      <w:r>
        <w:rPr>
          <w:color w:val="2D2D2D"/>
          <w:sz w:val="22"/>
        </w:rPr>
        <w:t>que</w:t>
      </w:r>
      <w:r>
        <w:rPr>
          <w:color w:val="2D2D2D"/>
          <w:spacing w:val="-4"/>
          <w:sz w:val="22"/>
        </w:rPr>
        <w:t xml:space="preserve"> </w:t>
      </w:r>
      <w:r>
        <w:rPr>
          <w:color w:val="2D2D2D"/>
          <w:sz w:val="22"/>
        </w:rPr>
        <w:t>NO</w:t>
      </w:r>
      <w:r>
        <w:rPr>
          <w:color w:val="2D2D2D"/>
          <w:spacing w:val="-4"/>
          <w:sz w:val="22"/>
        </w:rPr>
        <w:t xml:space="preserve"> </w:t>
      </w:r>
      <w:r>
        <w:rPr>
          <w:color w:val="2D2D2D"/>
          <w:sz w:val="22"/>
        </w:rPr>
        <w:t>hayamos</w:t>
      </w:r>
      <w:r>
        <w:rPr>
          <w:color w:val="2D2D2D"/>
          <w:spacing w:val="-4"/>
          <w:sz w:val="22"/>
        </w:rPr>
        <w:t xml:space="preserve"> </w:t>
      </w:r>
      <w:r>
        <w:rPr>
          <w:color w:val="2D2D2D"/>
          <w:sz w:val="22"/>
        </w:rPr>
        <w:t>comentado</w:t>
      </w:r>
      <w:r>
        <w:rPr>
          <w:color w:val="2D2D2D"/>
          <w:spacing w:val="-4"/>
          <w:sz w:val="22"/>
        </w:rPr>
        <w:t xml:space="preserve"> </w:t>
      </w:r>
      <w:r>
        <w:rPr>
          <w:color w:val="2D2D2D"/>
          <w:sz w:val="22"/>
        </w:rPr>
        <w:t>en</w:t>
      </w:r>
      <w:r>
        <w:rPr>
          <w:color w:val="2D2D2D"/>
          <w:spacing w:val="-4"/>
          <w:sz w:val="22"/>
        </w:rPr>
        <w:t xml:space="preserve"> </w:t>
      </w:r>
      <w:r>
        <w:rPr>
          <w:color w:val="2D2D2D"/>
          <w:sz w:val="22"/>
        </w:rPr>
        <w:t>clase.</w:t>
      </w:r>
      <w:r>
        <w:rPr>
          <w:color w:val="2D2D2D"/>
          <w:spacing w:val="-4"/>
          <w:sz w:val="22"/>
        </w:rPr>
        <w:t xml:space="preserve"> </w:t>
      </w:r>
      <w:r>
        <w:rPr>
          <w:color w:val="2D2D2D"/>
          <w:sz w:val="22"/>
        </w:rPr>
        <w:t>Explica qué hace y por qué podría ser útil.</w:t>
      </w:r>
    </w:p>
    <w:p w14:paraId="4C25AE2F">
      <w:pPr>
        <w:spacing w:before="68"/>
        <w:ind w:left="180" w:right="0" w:firstLine="0"/>
        <w:jc w:val="left"/>
        <w:rPr>
          <w:rFonts w:hint="default" w:ascii="Arial" w:hAnsi="Arial"/>
          <w:b/>
          <w:sz w:val="20"/>
          <w:lang w:val="es-ES"/>
        </w:rPr>
      </w:pPr>
      <w:r>
        <w:rPr>
          <w:rFonts w:ascii="MS PGothic" w:hAnsi="MS PGothic"/>
          <w:color w:val="4DB5AB"/>
          <w:sz w:val="20"/>
        </w:rPr>
        <w:t>✍</w:t>
      </w:r>
      <w:r>
        <w:rPr>
          <w:rFonts w:ascii="MS PGothic" w:hAnsi="MS PGothic"/>
          <w:color w:val="4DB5AB"/>
          <w:spacing w:val="34"/>
          <w:sz w:val="20"/>
        </w:rPr>
        <w:t xml:space="preserve"> </w:t>
      </w:r>
      <w:r>
        <w:rPr>
          <w:rFonts w:ascii="Arial" w:hAnsi="Arial"/>
          <w:b/>
          <w:color w:val="4DB5AB"/>
          <w:sz w:val="20"/>
        </w:rPr>
        <w:t>Tu</w:t>
      </w:r>
      <w:r>
        <w:rPr>
          <w:rFonts w:ascii="Arial" w:hAnsi="Arial"/>
          <w:b/>
          <w:color w:val="4DB5AB"/>
          <w:spacing w:val="-6"/>
          <w:sz w:val="20"/>
        </w:rPr>
        <w:t xml:space="preserve"> </w:t>
      </w:r>
      <w:r>
        <w:rPr>
          <w:rFonts w:ascii="Arial" w:hAnsi="Arial"/>
          <w:b/>
          <w:color w:val="4DB5AB"/>
          <w:spacing w:val="-2"/>
          <w:sz w:val="20"/>
        </w:rPr>
        <w:t>respuesta:</w:t>
      </w:r>
      <w:r>
        <w:rPr>
          <w:rFonts w:hint="default" w:ascii="Arial" w:hAnsi="Arial"/>
          <w:b/>
          <w:color w:val="4DB5AB"/>
          <w:spacing w:val="-2"/>
          <w:sz w:val="20"/>
          <w:lang w:val="es-ES"/>
        </w:rPr>
        <w:t xml:space="preserve"> T</w:t>
      </w:r>
      <w:r>
        <w:rPr>
          <w:rFonts w:hint="default" w:ascii="Arial" w:hAnsi="Arial"/>
          <w:b/>
          <w:color w:val="auto"/>
          <w:spacing w:val="-2"/>
          <w:sz w:val="20"/>
          <w:lang w:val="es-ES"/>
        </w:rPr>
        <w:t>ABNINE, lo que hace? Autocompleta codigo, genera documentacion, puede ayudar a mejorar test incluso no puede explicar codigo ya existente.</w:t>
      </w:r>
      <w:r>
        <w:rPr>
          <w:rFonts w:hint="default" w:ascii="Arial" w:hAnsi="Arial"/>
          <w:b/>
          <w:color w:val="auto"/>
          <w:spacing w:val="-2"/>
          <w:sz w:val="20"/>
          <w:lang w:val="es-ES"/>
        </w:rPr>
        <w:br w:type="textWrapping"/>
      </w:r>
      <w:r>
        <w:rPr>
          <w:rFonts w:hint="default" w:ascii="Arial" w:hAnsi="Arial"/>
          <w:b/>
          <w:color w:val="auto"/>
          <w:spacing w:val="-2"/>
          <w:sz w:val="20"/>
          <w:lang w:val="es-ES"/>
        </w:rPr>
        <w:t>Es util? Pues soporta mas 80 lenguaje, nos ayuda a acelerar el desarrollo, reducir errores repetitivos y todo eso mientras mantiene la privacidad del codigo dentro del equipo.</w:t>
      </w:r>
    </w:p>
    <w:p w14:paraId="22C6F192">
      <w:pPr>
        <w:pStyle w:val="9"/>
        <w:rPr>
          <w:rFonts w:ascii="Arial"/>
          <w:b/>
          <w:sz w:val="20"/>
        </w:rPr>
      </w:pPr>
    </w:p>
    <w:p w14:paraId="73FD81A5">
      <w:pPr>
        <w:pStyle w:val="9"/>
        <w:rPr>
          <w:rFonts w:ascii="Arial"/>
          <w:b/>
          <w:sz w:val="20"/>
        </w:rPr>
      </w:pPr>
    </w:p>
    <w:p w14:paraId="199986A8">
      <w:pPr>
        <w:pStyle w:val="9"/>
        <w:rPr>
          <w:rFonts w:ascii="Arial"/>
          <w:b/>
          <w:sz w:val="20"/>
        </w:rPr>
      </w:pPr>
    </w:p>
    <w:p w14:paraId="5D241110">
      <w:pPr>
        <w:pStyle w:val="9"/>
        <w:rPr>
          <w:rFonts w:ascii="Arial"/>
          <w:b/>
          <w:sz w:val="20"/>
        </w:rPr>
      </w:pPr>
    </w:p>
    <w:p w14:paraId="49F8CB5A">
      <w:pPr>
        <w:pStyle w:val="9"/>
        <w:rPr>
          <w:rFonts w:ascii="Arial"/>
          <w:b/>
          <w:sz w:val="20"/>
        </w:rPr>
      </w:pPr>
    </w:p>
    <w:p w14:paraId="3DD51AE1">
      <w:pPr>
        <w:pStyle w:val="9"/>
        <w:spacing w:before="41"/>
        <w:rPr>
          <w:rFonts w:ascii="Arial"/>
          <w:b/>
          <w:sz w:val="20"/>
        </w:rPr>
      </w:pPr>
    </w:p>
    <w:p w14:paraId="3587EC4E">
      <w:pPr>
        <w:pStyle w:val="11"/>
        <w:numPr>
          <w:ilvl w:val="0"/>
          <w:numId w:val="3"/>
        </w:numPr>
        <w:tabs>
          <w:tab w:val="left" w:pos="483"/>
        </w:tabs>
        <w:spacing w:before="0" w:after="0" w:line="240" w:lineRule="auto"/>
        <w:ind w:left="483" w:right="0" w:hanging="303"/>
        <w:jc w:val="left"/>
        <w:rPr>
          <w:sz w:val="22"/>
        </w:rPr>
      </w:pPr>
      <w:r>
        <w:rPr>
          <w:sz w:val="22"/>
        </w:rPr>
        <mc:AlternateContent>
          <mc:Choice Requires="wps">
            <w:drawing>
              <wp:anchor distT="0" distB="0" distL="0" distR="0" simplePos="0" relativeHeight="251670528" behindDoc="0" locked="0" layoutInCell="1" allowOverlap="1">
                <wp:simplePos x="0" y="0"/>
                <wp:positionH relativeFrom="page">
                  <wp:posOffset>571500</wp:posOffset>
                </wp:positionH>
                <wp:positionV relativeFrom="paragraph">
                  <wp:posOffset>-315595</wp:posOffset>
                </wp:positionV>
                <wp:extent cx="6629400" cy="1270"/>
                <wp:effectExtent l="0" t="0" r="0" b="0"/>
                <wp:wrapNone/>
                <wp:docPr id="45" name="Graphic 45"/>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45" o:spid="_x0000_s1026" o:spt="100" style="position:absolute;left:0pt;margin-left:45pt;margin-top:-24.85pt;height:0.1pt;width:522pt;mso-position-horizontal-relative:page;z-index:251670528;mso-width-relative:page;mso-height-relative:page;" filled="f" stroked="t" coordsize="6629400,1" o:gfxdata="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45nhvZAAAACwEAAA8AAAAA&#10;AAAAAQAgAAAAIgAAAGRycy9kb3ducmV2LnhtbFBLAQIUABQAAAAIAIdO4kCwr5afEwIAAH0EAAAO&#10;AAAAAAAAAAEAIAAAACgBAABkcnMvZTJvRG9jLnhtbFBLBQYAAAAABgAGAFkBAACtBQAAAAA=&#10;" path="m0,0l6629400,0e">
                <v:fill on="f" focussize="0,0"/>
                <v:stroke weight="1pt" color="#BABABA" joinstyle="round"/>
                <v:imagedata o:title=""/>
                <o:lock v:ext="edit" aspectratio="f"/>
                <v:textbox inset="0mm,0mm,0mm,0mm"/>
              </v:shape>
            </w:pict>
          </mc:Fallback>
        </mc:AlternateContent>
      </w:r>
      <w:r>
        <w:rPr>
          <w:sz w:val="22"/>
        </w:rPr>
        <mc:AlternateContent>
          <mc:Choice Requires="wps">
            <w:drawing>
              <wp:anchor distT="0" distB="0" distL="0" distR="0" simplePos="0" relativeHeight="251670528" behindDoc="0" locked="0" layoutInCell="1" allowOverlap="1">
                <wp:simplePos x="0" y="0"/>
                <wp:positionH relativeFrom="page">
                  <wp:posOffset>558800</wp:posOffset>
                </wp:positionH>
                <wp:positionV relativeFrom="paragraph">
                  <wp:posOffset>-4445</wp:posOffset>
                </wp:positionV>
                <wp:extent cx="1270" cy="177800"/>
                <wp:effectExtent l="0" t="0" r="0" b="0"/>
                <wp:wrapNone/>
                <wp:docPr id="46" name="Graphic 46"/>
                <wp:cNvGraphicFramePr/>
                <a:graphic xmlns:a="http://schemas.openxmlformats.org/drawingml/2006/main">
                  <a:graphicData uri="http://schemas.microsoft.com/office/word/2010/wordprocessingShape">
                    <wps:wsp>
                      <wps:cNvSpPr/>
                      <wps:spPr>
                        <a:xfrm>
                          <a:off x="0" y="0"/>
                          <a:ext cx="1270" cy="177800"/>
                        </a:xfrm>
                        <a:custGeom>
                          <a:avLst/>
                          <a:gdLst/>
                          <a:ahLst/>
                          <a:cxnLst/>
                          <a:rect l="l" t="t" r="r" b="b"/>
                          <a:pathLst>
                            <a:path h="177800">
                              <a:moveTo>
                                <a:pt x="0" y="0"/>
                              </a:moveTo>
                              <a:lnTo>
                                <a:pt x="0" y="177799"/>
                              </a:lnTo>
                            </a:path>
                          </a:pathLst>
                        </a:custGeom>
                        <a:ln w="25400">
                          <a:solidFill>
                            <a:srgbClr val="F5A623"/>
                          </a:solidFill>
                          <a:prstDash val="solid"/>
                        </a:ln>
                      </wps:spPr>
                      <wps:bodyPr wrap="square" lIns="0" tIns="0" rIns="0" bIns="0" rtlCol="0">
                        <a:noAutofit/>
                      </wps:bodyPr>
                    </wps:wsp>
                  </a:graphicData>
                </a:graphic>
              </wp:anchor>
            </w:drawing>
          </mc:Choice>
          <mc:Fallback>
            <w:pict>
              <v:shape id="Graphic 46" o:spid="_x0000_s1026" o:spt="100" style="position:absolute;left:0pt;margin-left:44pt;margin-top:-0.35pt;height:14pt;width:0.1pt;mso-position-horizontal-relative:page;z-index:251670528;mso-width-relative:page;mso-height-relative:page;" filled="f" stroked="t" coordsize="1,177800" o:gfxdata="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aU5JPVAAAABgEAAA8AAAAAAAAA&#10;AQAgAAAAIgAAAGRycy9kb3ducmV2LnhtbFBLAQIUABQAAAAIAIdO4kD9WG/xFAIAAHoEAAAOAAAA&#10;AAAAAAEAIAAAACQBAABkcnMvZTJvRG9jLnhtbFBLBQYAAAAABgAGAFkBAACqBQAAAAA=&#10;" path="m0,0l0,177799e">
                <v:fill on="f" focussize="0,0"/>
                <v:stroke weight="2pt" color="#F5A623" joinstyle="round"/>
                <v:imagedata o:title=""/>
                <o:lock v:ext="edit" aspectratio="f"/>
                <v:textbox inset="0mm,0mm,0mm,0mm"/>
              </v:shape>
            </w:pict>
          </mc:Fallback>
        </mc:AlternateContent>
      </w:r>
      <w:r>
        <w:rPr>
          <w:color w:val="2D2D2D"/>
          <w:sz w:val="22"/>
        </w:rPr>
        <w:t>Explica</w:t>
      </w:r>
      <w:r>
        <w:rPr>
          <w:color w:val="2D2D2D"/>
          <w:spacing w:val="-7"/>
          <w:sz w:val="22"/>
        </w:rPr>
        <w:t xml:space="preserve"> </w:t>
      </w:r>
      <w:r>
        <w:rPr>
          <w:color w:val="2D2D2D"/>
          <w:sz w:val="22"/>
        </w:rPr>
        <w:t>una</w:t>
      </w:r>
      <w:r>
        <w:rPr>
          <w:color w:val="2D2D2D"/>
          <w:spacing w:val="-5"/>
          <w:sz w:val="22"/>
        </w:rPr>
        <w:t xml:space="preserve"> </w:t>
      </w:r>
      <w:r>
        <w:rPr>
          <w:color w:val="2D2D2D"/>
          <w:sz w:val="22"/>
        </w:rPr>
        <w:t>ventaja</w:t>
      </w:r>
      <w:r>
        <w:rPr>
          <w:color w:val="2D2D2D"/>
          <w:spacing w:val="-4"/>
          <w:sz w:val="22"/>
        </w:rPr>
        <w:t xml:space="preserve"> </w:t>
      </w:r>
      <w:r>
        <w:rPr>
          <w:color w:val="2D2D2D"/>
          <w:sz w:val="22"/>
        </w:rPr>
        <w:t>y</w:t>
      </w:r>
      <w:r>
        <w:rPr>
          <w:color w:val="2D2D2D"/>
          <w:spacing w:val="-5"/>
          <w:sz w:val="22"/>
        </w:rPr>
        <w:t xml:space="preserve"> </w:t>
      </w:r>
      <w:r>
        <w:rPr>
          <w:color w:val="2D2D2D"/>
          <w:sz w:val="22"/>
        </w:rPr>
        <w:t>una</w:t>
      </w:r>
      <w:r>
        <w:rPr>
          <w:color w:val="2D2D2D"/>
          <w:spacing w:val="-4"/>
          <w:sz w:val="22"/>
        </w:rPr>
        <w:t xml:space="preserve"> </w:t>
      </w:r>
      <w:r>
        <w:rPr>
          <w:color w:val="2D2D2D"/>
          <w:sz w:val="22"/>
        </w:rPr>
        <w:t>desventaja</w:t>
      </w:r>
      <w:r>
        <w:rPr>
          <w:color w:val="2D2D2D"/>
          <w:spacing w:val="-5"/>
          <w:sz w:val="22"/>
        </w:rPr>
        <w:t xml:space="preserve"> </w:t>
      </w:r>
      <w:r>
        <w:rPr>
          <w:color w:val="2D2D2D"/>
          <w:sz w:val="22"/>
        </w:rPr>
        <w:t>de</w:t>
      </w:r>
      <w:r>
        <w:rPr>
          <w:color w:val="2D2D2D"/>
          <w:spacing w:val="-4"/>
          <w:sz w:val="22"/>
        </w:rPr>
        <w:t xml:space="preserve"> </w:t>
      </w:r>
      <w:r>
        <w:rPr>
          <w:color w:val="2D2D2D"/>
          <w:sz w:val="22"/>
        </w:rPr>
        <w:t>usar</w:t>
      </w:r>
      <w:r>
        <w:rPr>
          <w:color w:val="2D2D2D"/>
          <w:spacing w:val="-5"/>
          <w:sz w:val="22"/>
        </w:rPr>
        <w:t xml:space="preserve"> </w:t>
      </w:r>
      <w:r>
        <w:rPr>
          <w:color w:val="2D2D2D"/>
          <w:sz w:val="22"/>
        </w:rPr>
        <w:t>IA</w:t>
      </w:r>
      <w:r>
        <w:rPr>
          <w:color w:val="2D2D2D"/>
          <w:spacing w:val="-4"/>
          <w:sz w:val="22"/>
        </w:rPr>
        <w:t xml:space="preserve"> </w:t>
      </w:r>
      <w:r>
        <w:rPr>
          <w:color w:val="2D2D2D"/>
          <w:sz w:val="22"/>
        </w:rPr>
        <w:t>para</w:t>
      </w:r>
      <w:r>
        <w:rPr>
          <w:color w:val="2D2D2D"/>
          <w:spacing w:val="-5"/>
          <w:sz w:val="22"/>
        </w:rPr>
        <w:t xml:space="preserve"> </w:t>
      </w:r>
      <w:r>
        <w:rPr>
          <w:color w:val="2D2D2D"/>
          <w:sz w:val="22"/>
        </w:rPr>
        <w:t>generar</w:t>
      </w:r>
      <w:r>
        <w:rPr>
          <w:color w:val="2D2D2D"/>
          <w:spacing w:val="-4"/>
          <w:sz w:val="22"/>
        </w:rPr>
        <w:t xml:space="preserve"> </w:t>
      </w:r>
      <w:r>
        <w:rPr>
          <w:color w:val="2D2D2D"/>
          <w:spacing w:val="-2"/>
          <w:sz w:val="22"/>
        </w:rPr>
        <w:t>código.</w:t>
      </w:r>
    </w:p>
    <w:p w14:paraId="5A9DA29C">
      <w:pPr>
        <w:spacing w:before="68"/>
        <w:ind w:left="180" w:right="0" w:firstLine="0"/>
        <w:jc w:val="left"/>
        <w:rPr>
          <w:rFonts w:ascii="Arial" w:hAnsi="Arial"/>
          <w:b/>
          <w:sz w:val="20"/>
        </w:rPr>
      </w:pPr>
      <w:r>
        <w:rPr>
          <w:rFonts w:ascii="MS PGothic" w:hAnsi="MS PGothic"/>
          <w:color w:val="4DB5AB"/>
          <w:sz w:val="20"/>
        </w:rPr>
        <w:t>✍</w:t>
      </w:r>
      <w:r>
        <w:rPr>
          <w:rFonts w:ascii="MS PGothic" w:hAnsi="MS PGothic"/>
          <w:color w:val="4DB5AB"/>
          <w:spacing w:val="34"/>
          <w:sz w:val="20"/>
        </w:rPr>
        <w:t xml:space="preserve"> </w:t>
      </w:r>
      <w:r>
        <w:rPr>
          <w:rFonts w:ascii="Arial" w:hAnsi="Arial"/>
          <w:b/>
          <w:color w:val="4DB5AB"/>
          <w:sz w:val="20"/>
        </w:rPr>
        <w:t>Tu</w:t>
      </w:r>
      <w:r>
        <w:rPr>
          <w:rFonts w:ascii="Arial" w:hAnsi="Arial"/>
          <w:b/>
          <w:color w:val="4DB5AB"/>
          <w:spacing w:val="-6"/>
          <w:sz w:val="20"/>
        </w:rPr>
        <w:t xml:space="preserve"> </w:t>
      </w:r>
      <w:r>
        <w:rPr>
          <w:rFonts w:ascii="Arial" w:hAnsi="Arial"/>
          <w:b/>
          <w:color w:val="4DB5AB"/>
          <w:spacing w:val="-2"/>
          <w:sz w:val="20"/>
        </w:rPr>
        <w:t>respuesta:</w:t>
      </w:r>
    </w:p>
    <w:p w14:paraId="212D9047">
      <w:pPr>
        <w:spacing w:after="0"/>
        <w:jc w:val="left"/>
        <w:rPr>
          <w:rFonts w:ascii="Arial" w:hAnsi="Arial"/>
          <w:b/>
          <w:sz w:val="20"/>
        </w:rPr>
      </w:pPr>
    </w:p>
    <w:p w14:paraId="658A518D">
      <w:pPr>
        <w:spacing w:after="0"/>
        <w:jc w:val="left"/>
        <w:rPr>
          <w:rFonts w:hint="default" w:ascii="Arial" w:hAnsi="Arial"/>
          <w:b/>
          <w:sz w:val="20"/>
          <w:lang w:val="es-ES"/>
        </w:rPr>
        <w:sectPr>
          <w:pgSz w:w="12240" w:h="15840"/>
          <w:pgMar w:top="2360" w:right="1080" w:bottom="280" w:left="720" w:header="970" w:footer="0" w:gutter="0"/>
          <w:cols w:space="720" w:num="1"/>
        </w:sectPr>
      </w:pPr>
      <w:r>
        <w:rPr>
          <w:rFonts w:hint="default" w:ascii="Arial" w:hAnsi="Arial"/>
          <w:b/>
          <w:sz w:val="20"/>
          <w:lang w:val="es-ES"/>
        </w:rPr>
        <w:t>Ventajas: Nos ayudaria a generar un codigo que nos tardaria 8hora en 20 minutos lo cual mejoraria la productividad del programador, ya que se encargaria de los problemas que surjan dentro del proyecto ahorrandole muchisimo tiempo.</w:t>
      </w:r>
      <w:r>
        <w:rPr>
          <w:rFonts w:hint="default" w:ascii="Arial" w:hAnsi="Arial"/>
          <w:b/>
          <w:sz w:val="20"/>
          <w:lang w:val="es-ES"/>
        </w:rPr>
        <w:br w:type="textWrapping"/>
      </w:r>
      <w:r>
        <w:rPr>
          <w:rFonts w:hint="default" w:ascii="Arial" w:hAnsi="Arial"/>
          <w:b/>
          <w:sz w:val="20"/>
          <w:lang w:val="es-ES"/>
        </w:rPr>
        <w:br w:type="textWrapping"/>
      </w:r>
      <w:r>
        <w:rPr>
          <w:rFonts w:hint="default" w:ascii="Arial" w:hAnsi="Arial"/>
          <w:b/>
          <w:sz w:val="20"/>
          <w:lang w:val="es-ES"/>
        </w:rPr>
        <w:t>Desventajas: Estamos obligados a revisar lo que nos da la IA ya que aveces no es totalmente fiable, puede generar errores de logica, si no damos instrucciones precisa y detalladas.</w:t>
      </w:r>
      <w:r>
        <w:rPr>
          <w:rFonts w:hint="default" w:ascii="Arial" w:hAnsi="Arial"/>
          <w:b/>
          <w:sz w:val="20"/>
          <w:lang w:val="es-ES"/>
        </w:rPr>
        <w:br w:type="textWrapping"/>
      </w:r>
    </w:p>
    <w:p w14:paraId="533A3753">
      <w:pPr>
        <w:pStyle w:val="9"/>
        <w:rPr>
          <w:rFonts w:ascii="Arial"/>
          <w:b/>
          <w:sz w:val="20"/>
        </w:rPr>
      </w:pPr>
    </w:p>
    <w:p w14:paraId="5DEB7ECD">
      <w:pPr>
        <w:pStyle w:val="9"/>
        <w:rPr>
          <w:rFonts w:ascii="Arial"/>
          <w:b/>
          <w:sz w:val="20"/>
        </w:rPr>
      </w:pPr>
    </w:p>
    <w:p w14:paraId="7390CC48">
      <w:pPr>
        <w:pStyle w:val="9"/>
        <w:rPr>
          <w:rFonts w:ascii="Arial"/>
          <w:b/>
          <w:sz w:val="20"/>
        </w:rPr>
      </w:pPr>
    </w:p>
    <w:p w14:paraId="21288C48">
      <w:pPr>
        <w:pStyle w:val="9"/>
        <w:rPr>
          <w:rFonts w:ascii="Arial"/>
          <w:b/>
          <w:sz w:val="20"/>
        </w:rPr>
      </w:pPr>
    </w:p>
    <w:p w14:paraId="06A41869">
      <w:pPr>
        <w:pStyle w:val="9"/>
        <w:spacing w:before="123"/>
        <w:rPr>
          <w:rFonts w:ascii="Arial"/>
          <w:b/>
          <w:sz w:val="20"/>
        </w:rPr>
      </w:pPr>
    </w:p>
    <w:p w14:paraId="7D37FCFA">
      <w:pPr>
        <w:spacing w:before="0"/>
        <w:ind w:left="180" w:right="0" w:firstLine="0"/>
        <w:jc w:val="left"/>
        <w:rPr>
          <w:sz w:val="20"/>
        </w:rPr>
      </w:pPr>
      <w:r>
        <w:rPr>
          <w:sz w:val="20"/>
        </w:rPr>
        <mc:AlternateContent>
          <mc:Choice Requires="wps">
            <w:drawing>
              <wp:anchor distT="0" distB="0" distL="0" distR="0" simplePos="0" relativeHeight="251671552" behindDoc="0" locked="0" layoutInCell="1" allowOverlap="1">
                <wp:simplePos x="0" y="0"/>
                <wp:positionH relativeFrom="page">
                  <wp:posOffset>571500</wp:posOffset>
                </wp:positionH>
                <wp:positionV relativeFrom="paragraph">
                  <wp:posOffset>-477520</wp:posOffset>
                </wp:positionV>
                <wp:extent cx="6629400" cy="1270"/>
                <wp:effectExtent l="0" t="0" r="0" b="0"/>
                <wp:wrapNone/>
                <wp:docPr id="47" name="Graphic 47"/>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47" o:spid="_x0000_s1026" o:spt="100" style="position:absolute;left:0pt;margin-left:45pt;margin-top:-37.6pt;height:0.1pt;width:522pt;mso-position-horizontal-relative:page;z-index:251671552;mso-width-relative:page;mso-height-relative:page;" filled="f" stroked="t" coordsize="6629400,1" o:gfxdata="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8Q2idgAAAALAQAADwAAAAAA&#10;AAABACAAAAAiAAAAZHJzL2Rvd25yZXYueG1sUEsBAhQAFAAAAAgAh07iQOXxMyYTAgAAfQQAAA4A&#10;AAAAAAAAAQAgAAAAJwEAAGRycy9lMm9Eb2MueG1sUEsFBgAAAAAGAAYAWQEAAKwFAAAAAA==&#10;" path="m0,0l6629400,0e">
                <v:fill on="f" focussize="0,0"/>
                <v:stroke weight="1pt" color="#BABABA" joinstyle="round"/>
                <v:imagedata o:title=""/>
                <o:lock v:ext="edit" aspectratio="f"/>
                <v:textbox inset="0mm,0mm,0mm,0mm"/>
              </v:shape>
            </w:pict>
          </mc:Fallback>
        </mc:AlternateContent>
      </w:r>
      <w:r>
        <w:rPr>
          <w:sz w:val="20"/>
        </w:rPr>
        <mc:AlternateContent>
          <mc:Choice Requires="wps">
            <w:drawing>
              <wp:anchor distT="0" distB="0" distL="0" distR="0" simplePos="0" relativeHeight="251672576" behindDoc="0" locked="0" layoutInCell="1" allowOverlap="1">
                <wp:simplePos x="0" y="0"/>
                <wp:positionH relativeFrom="page">
                  <wp:posOffset>558800</wp:posOffset>
                </wp:positionH>
                <wp:positionV relativeFrom="paragraph">
                  <wp:posOffset>23495</wp:posOffset>
                </wp:positionV>
                <wp:extent cx="1270" cy="177800"/>
                <wp:effectExtent l="0" t="0" r="0" b="0"/>
                <wp:wrapNone/>
                <wp:docPr id="48" name="Graphic 48"/>
                <wp:cNvGraphicFramePr/>
                <a:graphic xmlns:a="http://schemas.openxmlformats.org/drawingml/2006/main">
                  <a:graphicData uri="http://schemas.microsoft.com/office/word/2010/wordprocessingShape">
                    <wps:wsp>
                      <wps:cNvSpPr/>
                      <wps:spPr>
                        <a:xfrm>
                          <a:off x="0" y="0"/>
                          <a:ext cx="1270" cy="177800"/>
                        </a:xfrm>
                        <a:custGeom>
                          <a:avLst/>
                          <a:gdLst/>
                          <a:ahLst/>
                          <a:cxnLst/>
                          <a:rect l="l" t="t" r="r" b="b"/>
                          <a:pathLst>
                            <a:path h="177800">
                              <a:moveTo>
                                <a:pt x="0" y="0"/>
                              </a:moveTo>
                              <a:lnTo>
                                <a:pt x="0" y="177799"/>
                              </a:lnTo>
                            </a:path>
                          </a:pathLst>
                        </a:custGeom>
                        <a:ln w="25400">
                          <a:solidFill>
                            <a:srgbClr val="4DB5AB"/>
                          </a:solidFill>
                          <a:prstDash val="solid"/>
                        </a:ln>
                      </wps:spPr>
                      <wps:bodyPr wrap="square" lIns="0" tIns="0" rIns="0" bIns="0" rtlCol="0">
                        <a:noAutofit/>
                      </wps:bodyPr>
                    </wps:wsp>
                  </a:graphicData>
                </a:graphic>
              </wp:anchor>
            </w:drawing>
          </mc:Choice>
          <mc:Fallback>
            <w:pict>
              <v:shape id="Graphic 48" o:spid="_x0000_s1026" o:spt="100" style="position:absolute;left:0pt;margin-left:44pt;margin-top:1.85pt;height:14pt;width:0.1pt;mso-position-horizontal-relative:page;z-index:251672576;mso-width-relative:page;mso-height-relative:page;" filled="f" stroked="t" coordsize="1,177800" o:gfxdata="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M7ZNvVAAAABgEAAA8AAAAAAAAA&#10;AQAgAAAAIgAAAGRycy9kb3ducmV2LnhtbFBLAQIUABQAAAAIAIdO4kA8Fxt5FAIAAHoEAAAOAAAA&#10;AAAAAAEAIAAAACQBAABkcnMvZTJvRG9jLnhtbFBLBQYAAAAABgAGAFkBAACqBQAAAAA=&#10;" path="m0,0l0,177799e">
                <v:fill on="f" focussize="0,0"/>
                <v:stroke weight="2pt" color="#4DB5AB" joinstyle="round"/>
                <v:imagedata o:title=""/>
                <o:lock v:ext="edit" aspectratio="f"/>
                <v:textbox inset="0mm,0mm,0mm,0mm"/>
              </v:shape>
            </w:pict>
          </mc:Fallback>
        </mc:AlternateContent>
      </w:r>
      <w:r>
        <w:rPr>
          <w:rFonts w:ascii="Cambria" w:hAnsi="Cambria" w:eastAsia="Cambria"/>
          <w:color w:val="4DB5AB"/>
          <w:spacing w:val="-2"/>
          <w:w w:val="125"/>
          <w:sz w:val="26"/>
        </w:rPr>
        <w:t>📚</w:t>
      </w:r>
      <w:r>
        <w:rPr>
          <w:rFonts w:ascii="Cambria" w:hAnsi="Cambria" w:eastAsia="Cambria"/>
          <w:color w:val="4DB5AB"/>
          <w:spacing w:val="31"/>
          <w:w w:val="125"/>
          <w:sz w:val="26"/>
        </w:rPr>
        <w:t xml:space="preserve"> </w:t>
      </w:r>
      <w:r>
        <w:rPr>
          <w:rFonts w:ascii="Arial" w:hAnsi="Arial" w:eastAsia="Arial"/>
          <w:b/>
          <w:color w:val="4DB5AB"/>
          <w:spacing w:val="-2"/>
          <w:w w:val="105"/>
          <w:sz w:val="22"/>
        </w:rPr>
        <w:t>Fuentes</w:t>
      </w:r>
      <w:r>
        <w:rPr>
          <w:rFonts w:ascii="Arial" w:hAnsi="Arial" w:eastAsia="Arial"/>
          <w:b/>
          <w:color w:val="4DB5AB"/>
          <w:spacing w:val="-14"/>
          <w:w w:val="105"/>
          <w:sz w:val="22"/>
        </w:rPr>
        <w:t xml:space="preserve"> </w:t>
      </w:r>
      <w:r>
        <w:rPr>
          <w:rFonts w:ascii="Arial" w:hAnsi="Arial" w:eastAsia="Arial"/>
          <w:b/>
          <w:color w:val="4DB5AB"/>
          <w:spacing w:val="-2"/>
          <w:w w:val="105"/>
          <w:sz w:val="22"/>
        </w:rPr>
        <w:t>consultadas</w:t>
      </w:r>
      <w:r>
        <w:rPr>
          <w:rFonts w:ascii="Arial" w:hAnsi="Arial" w:eastAsia="Arial"/>
          <w:b/>
          <w:color w:val="4DB5AB"/>
          <w:spacing w:val="39"/>
          <w:w w:val="105"/>
          <w:sz w:val="22"/>
        </w:rPr>
        <w:t xml:space="preserve"> </w:t>
      </w:r>
      <w:r>
        <w:rPr>
          <w:color w:val="2D2D2D"/>
          <w:spacing w:val="-2"/>
          <w:w w:val="105"/>
          <w:sz w:val="20"/>
        </w:rPr>
        <w:t>(escribe</w:t>
      </w:r>
      <w:r>
        <w:rPr>
          <w:color w:val="2D2D2D"/>
          <w:spacing w:val="-13"/>
          <w:w w:val="105"/>
          <w:sz w:val="20"/>
        </w:rPr>
        <w:t xml:space="preserve"> </w:t>
      </w:r>
      <w:r>
        <w:rPr>
          <w:color w:val="2D2D2D"/>
          <w:spacing w:val="-2"/>
          <w:w w:val="105"/>
          <w:sz w:val="20"/>
        </w:rPr>
        <w:t>dónde</w:t>
      </w:r>
      <w:r>
        <w:rPr>
          <w:color w:val="2D2D2D"/>
          <w:spacing w:val="-12"/>
          <w:w w:val="105"/>
          <w:sz w:val="20"/>
        </w:rPr>
        <w:t xml:space="preserve"> </w:t>
      </w:r>
      <w:r>
        <w:rPr>
          <w:color w:val="2D2D2D"/>
          <w:spacing w:val="-2"/>
          <w:w w:val="105"/>
          <w:sz w:val="20"/>
        </w:rPr>
        <w:t>has</w:t>
      </w:r>
      <w:r>
        <w:rPr>
          <w:color w:val="2D2D2D"/>
          <w:spacing w:val="-12"/>
          <w:w w:val="105"/>
          <w:sz w:val="20"/>
        </w:rPr>
        <w:t xml:space="preserve"> </w:t>
      </w:r>
      <w:r>
        <w:rPr>
          <w:color w:val="2D2D2D"/>
          <w:spacing w:val="-2"/>
          <w:w w:val="105"/>
          <w:sz w:val="20"/>
        </w:rPr>
        <w:t>buscado</w:t>
      </w:r>
      <w:r>
        <w:rPr>
          <w:color w:val="2D2D2D"/>
          <w:spacing w:val="-12"/>
          <w:w w:val="105"/>
          <w:sz w:val="20"/>
        </w:rPr>
        <w:t xml:space="preserve"> </w:t>
      </w:r>
      <w:r>
        <w:rPr>
          <w:color w:val="2D2D2D"/>
          <w:spacing w:val="-2"/>
          <w:w w:val="105"/>
          <w:sz w:val="20"/>
        </w:rPr>
        <w:t>la</w:t>
      </w:r>
      <w:r>
        <w:rPr>
          <w:color w:val="2D2D2D"/>
          <w:spacing w:val="-12"/>
          <w:w w:val="105"/>
          <w:sz w:val="20"/>
        </w:rPr>
        <w:t xml:space="preserve"> </w:t>
      </w:r>
      <w:r>
        <w:rPr>
          <w:color w:val="2D2D2D"/>
          <w:spacing w:val="-2"/>
          <w:w w:val="105"/>
          <w:sz w:val="20"/>
        </w:rPr>
        <w:t>información):</w:t>
      </w:r>
    </w:p>
    <w:p w14:paraId="210B1FE8">
      <w:pPr>
        <w:tabs>
          <w:tab w:val="left" w:pos="5841"/>
        </w:tabs>
        <w:spacing w:before="69"/>
        <w:ind w:left="180" w:right="0" w:firstLine="0"/>
        <w:jc w:val="left"/>
        <w:rPr>
          <w:rFonts w:ascii="Times New Roman"/>
          <w:sz w:val="20"/>
        </w:rPr>
      </w:pPr>
      <w:r>
        <w:rPr>
          <w:rFonts w:ascii="Arial"/>
          <w:b/>
          <w:color w:val="F5A623"/>
          <w:sz w:val="20"/>
        </w:rPr>
        <w:t>1.</w:t>
      </w:r>
      <w:r>
        <w:rPr>
          <w:rFonts w:ascii="Arial"/>
          <w:b/>
          <w:color w:val="F5A623"/>
          <w:spacing w:val="54"/>
          <w:sz w:val="20"/>
        </w:rPr>
        <w:t xml:space="preserve"> </w:t>
      </w:r>
      <w:r>
        <w:rPr>
          <w:rFonts w:hint="default" w:ascii="Arial" w:hAnsi="Arial" w:eastAsia="SimSun" w:cs="Arial"/>
          <w:b/>
          <w:bCs/>
          <w:color w:val="000000" w:themeColor="text1"/>
          <w:sz w:val="24"/>
          <w:szCs w:val="24"/>
          <w14:textFill>
            <w14:solidFill>
              <w14:schemeClr w14:val="tx1"/>
            </w14:solidFill>
          </w14:textFill>
        </w:rPr>
        <w:t>gocodeo, LateNode</w:t>
      </w:r>
      <w:r>
        <w:rPr>
          <w:rFonts w:hint="default" w:ascii="Arial" w:hAnsi="Arial" w:eastAsia="SimSun" w:cs="Arial"/>
          <w:b/>
          <w:bCs/>
          <w:color w:val="000000" w:themeColor="text1"/>
          <w:sz w:val="24"/>
          <w:szCs w:val="24"/>
          <w:lang w:val="es-ES"/>
          <w14:textFill>
            <w14:solidFill>
              <w14:schemeClr w14:val="tx1"/>
            </w14:solidFill>
          </w14:textFill>
        </w:rPr>
        <w:t>.</w:t>
      </w:r>
      <w:r>
        <w:rPr>
          <w:rFonts w:hint="default" w:ascii="Arial" w:hAnsi="Arial" w:cs="Arial"/>
          <w:b/>
          <w:bCs/>
          <w:color w:val="000000" w:themeColor="text1"/>
          <w:sz w:val="20"/>
          <w:u w:val="single" w:color="2C2C2C"/>
          <w14:textFill>
            <w14:solidFill>
              <w14:schemeClr w14:val="tx1"/>
            </w14:solidFill>
          </w14:textFill>
        </w:rPr>
        <w:tab/>
      </w:r>
    </w:p>
    <w:p w14:paraId="5FDCEB06">
      <w:pPr>
        <w:tabs>
          <w:tab w:val="left" w:pos="5841"/>
        </w:tabs>
        <w:spacing w:before="80"/>
        <w:ind w:left="180" w:right="0" w:firstLine="0"/>
        <w:jc w:val="left"/>
        <w:rPr>
          <w:rFonts w:ascii="Times New Roman"/>
          <w:sz w:val="20"/>
        </w:rPr>
      </w:pPr>
      <w:r>
        <w:rPr>
          <w:rFonts w:ascii="Arial"/>
          <w:b/>
          <w:color w:val="F5A623"/>
          <w:sz w:val="20"/>
        </w:rPr>
        <w:t>2.</w:t>
      </w:r>
      <w:r>
        <w:rPr>
          <w:rFonts w:hint="default" w:ascii="Arial"/>
          <w:b/>
          <w:color w:val="F5A623"/>
          <w:sz w:val="20"/>
          <w:lang w:val="es-ES"/>
        </w:rPr>
        <w:t xml:space="preserve"> </w:t>
      </w:r>
      <w:r>
        <w:rPr>
          <w:rFonts w:hint="default" w:ascii="Arial"/>
          <w:b/>
          <w:bCs w:val="0"/>
          <w:color w:val="000000" w:themeColor="text1"/>
          <w:sz w:val="24"/>
          <w:szCs w:val="24"/>
          <w:lang w:val="es-ES"/>
          <w14:textFill>
            <w14:solidFill>
              <w14:schemeClr w14:val="tx1"/>
            </w14:solidFill>
          </w14:textFill>
        </w:rPr>
        <w:t>Wikipedia</w:t>
      </w:r>
      <w:r>
        <w:rPr>
          <w:rFonts w:ascii="Times New Roman"/>
          <w:color w:val="F5A623"/>
          <w:sz w:val="20"/>
          <w:u w:val="single" w:color="2C2C2C"/>
        </w:rPr>
        <w:tab/>
      </w:r>
    </w:p>
    <w:p w14:paraId="6D18F081">
      <w:pPr>
        <w:tabs>
          <w:tab w:val="left" w:pos="5841"/>
        </w:tabs>
        <w:spacing w:before="80"/>
        <w:ind w:left="180" w:right="0" w:firstLine="0"/>
        <w:jc w:val="left"/>
        <w:rPr>
          <w:rFonts w:ascii="Times New Roman"/>
          <w:sz w:val="20"/>
        </w:rPr>
      </w:pPr>
      <w:r>
        <w:rPr>
          <w:rFonts w:ascii="Arial"/>
          <w:b/>
          <w:color w:val="F5A623"/>
          <w:sz w:val="20"/>
        </w:rPr>
        <w:t>3.</w:t>
      </w:r>
      <w:r>
        <w:rPr>
          <w:rFonts w:ascii="Arial"/>
          <w:b/>
          <w:color w:val="F5A623"/>
          <w:spacing w:val="54"/>
          <w:sz w:val="20"/>
        </w:rPr>
        <w:t xml:space="preserve"> </w:t>
      </w:r>
      <w:r>
        <w:rPr>
          <w:rFonts w:hint="default" w:ascii="Arial" w:hAnsi="Arial" w:eastAsia="SimSun" w:cs="Arial"/>
          <w:b/>
          <w:bCs/>
          <w:sz w:val="24"/>
          <w:szCs w:val="24"/>
        </w:rPr>
        <w:t>Upwork, reddit</w:t>
      </w:r>
      <w:r>
        <w:rPr>
          <w:rFonts w:hint="default" w:ascii="Arial" w:hAnsi="Arial" w:eastAsia="SimSun" w:cs="Arial"/>
          <w:b/>
          <w:bCs/>
          <w:sz w:val="24"/>
          <w:szCs w:val="24"/>
          <w:lang w:val="es-ES"/>
        </w:rPr>
        <w:t>.</w:t>
      </w:r>
      <w:r>
        <w:rPr>
          <w:rFonts w:ascii="Times New Roman"/>
          <w:color w:val="F5A623"/>
          <w:sz w:val="20"/>
          <w:u w:val="single" w:color="2C2C2C"/>
        </w:rPr>
        <w:tab/>
      </w:r>
    </w:p>
    <w:p w14:paraId="139BD923">
      <w:pPr>
        <w:pStyle w:val="9"/>
        <w:spacing w:before="183"/>
        <w:rPr>
          <w:rFonts w:ascii="Times New Roman"/>
          <w:sz w:val="20"/>
        </w:rPr>
      </w:pPr>
    </w:p>
    <w:tbl>
      <w:tblPr>
        <w:tblStyle w:val="4"/>
        <w:tblW w:w="0" w:type="auto"/>
        <w:tblInd w:w="200" w:type="dxa"/>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Layout w:type="fixed"/>
        <w:tblCellMar>
          <w:top w:w="0" w:type="dxa"/>
          <w:left w:w="0" w:type="dxa"/>
          <w:bottom w:w="0" w:type="dxa"/>
          <w:right w:w="0" w:type="dxa"/>
        </w:tblCellMar>
      </w:tblPr>
      <w:tblGrid>
        <w:gridCol w:w="1300"/>
        <w:gridCol w:w="8070"/>
      </w:tblGrid>
      <w:tr w14:paraId="2F412BAF">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1099" w:hRule="atLeast"/>
        </w:trPr>
        <w:tc>
          <w:tcPr>
            <w:tcW w:w="1300" w:type="dxa"/>
            <w:shd w:val="clear" w:color="auto" w:fill="F5A623"/>
          </w:tcPr>
          <w:p w14:paraId="59278865">
            <w:pPr>
              <w:pStyle w:val="12"/>
              <w:spacing w:before="66" w:line="403" w:lineRule="exact"/>
              <w:ind w:left="210" w:right="205"/>
              <w:jc w:val="center"/>
              <w:rPr>
                <w:rFonts w:ascii="Cambria" w:eastAsia="Cambria"/>
                <w:sz w:val="35"/>
              </w:rPr>
            </w:pPr>
            <w:r>
              <w:rPr>
                <w:rFonts w:ascii="Cambria" w:eastAsia="Cambria"/>
                <w:spacing w:val="-10"/>
                <w:w w:val="160"/>
                <w:sz w:val="35"/>
              </w:rPr>
              <w:t>🧠</w:t>
            </w:r>
          </w:p>
          <w:p w14:paraId="4F044E45">
            <w:pPr>
              <w:pStyle w:val="12"/>
              <w:ind w:left="210" w:right="203"/>
              <w:jc w:val="center"/>
              <w:rPr>
                <w:rFonts w:ascii="Arial"/>
                <w:b/>
                <w:sz w:val="24"/>
              </w:rPr>
            </w:pPr>
            <w:r>
              <w:rPr>
                <w:rFonts w:ascii="Arial"/>
                <w:b/>
                <w:color w:val="FFFFFF"/>
                <w:spacing w:val="-6"/>
                <w:sz w:val="24"/>
              </w:rPr>
              <w:t xml:space="preserve">PARTE </w:t>
            </w:r>
            <w:r>
              <w:rPr>
                <w:rFonts w:ascii="Arial"/>
                <w:b/>
                <w:color w:val="FFFFFF"/>
                <w:spacing w:val="-10"/>
                <w:sz w:val="24"/>
              </w:rPr>
              <w:t>4</w:t>
            </w:r>
          </w:p>
        </w:tc>
        <w:tc>
          <w:tcPr>
            <w:tcW w:w="8070" w:type="dxa"/>
            <w:tcBorders>
              <w:right w:val="nil"/>
            </w:tcBorders>
            <w:shd w:val="clear" w:color="auto" w:fill="D4891A"/>
          </w:tcPr>
          <w:p w14:paraId="3DDD0684">
            <w:pPr>
              <w:pStyle w:val="12"/>
              <w:spacing w:before="117"/>
              <w:rPr>
                <w:rFonts w:ascii="Times New Roman"/>
                <w:sz w:val="26"/>
              </w:rPr>
            </w:pPr>
          </w:p>
          <w:p w14:paraId="228FC3A5">
            <w:pPr>
              <w:pStyle w:val="12"/>
              <w:ind w:left="189"/>
              <w:rPr>
                <w:rFonts w:ascii="Arial" w:hAnsi="Arial"/>
                <w:b/>
                <w:sz w:val="26"/>
              </w:rPr>
            </w:pPr>
            <w:r>
              <w:rPr>
                <w:rFonts w:ascii="Arial" w:hAnsi="Arial"/>
                <w:b/>
                <w:color w:val="FEF2DB"/>
                <w:sz w:val="26"/>
              </w:rPr>
              <w:t>Análisis</w:t>
            </w:r>
            <w:r>
              <w:rPr>
                <w:rFonts w:ascii="Arial" w:hAnsi="Arial"/>
                <w:b/>
                <w:color w:val="FEF2DB"/>
                <w:spacing w:val="-8"/>
                <w:sz w:val="26"/>
              </w:rPr>
              <w:t xml:space="preserve"> </w:t>
            </w:r>
            <w:r>
              <w:rPr>
                <w:rFonts w:ascii="Arial" w:hAnsi="Arial"/>
                <w:b/>
                <w:color w:val="FEF2DB"/>
                <w:spacing w:val="-2"/>
                <w:sz w:val="26"/>
              </w:rPr>
              <w:t>Crítico</w:t>
            </w:r>
          </w:p>
        </w:tc>
      </w:tr>
    </w:tbl>
    <w:p w14:paraId="5E41C7D3">
      <w:pPr>
        <w:pStyle w:val="9"/>
        <w:spacing w:before="195"/>
        <w:rPr>
          <w:rFonts w:ascii="Times New Roman"/>
          <w:sz w:val="20"/>
        </w:rPr>
      </w:pPr>
    </w:p>
    <w:p w14:paraId="6F923D37">
      <w:pPr>
        <w:spacing w:before="0"/>
        <w:ind w:left="180" w:right="0" w:firstLine="0"/>
        <w:jc w:val="left"/>
        <w:rPr>
          <w:sz w:val="20"/>
        </w:rPr>
      </w:pPr>
      <w:r>
        <w:rPr>
          <w:color w:val="2D2D2D"/>
          <w:sz w:val="20"/>
        </w:rPr>
        <w:t>A</w:t>
      </w:r>
      <w:r>
        <w:rPr>
          <w:color w:val="2D2D2D"/>
          <w:spacing w:val="-8"/>
          <w:sz w:val="20"/>
        </w:rPr>
        <w:t xml:space="preserve"> </w:t>
      </w:r>
      <w:r>
        <w:rPr>
          <w:color w:val="2D2D2D"/>
          <w:sz w:val="20"/>
        </w:rPr>
        <w:t>continuación</w:t>
      </w:r>
      <w:r>
        <w:rPr>
          <w:color w:val="2D2D2D"/>
          <w:spacing w:val="-6"/>
          <w:sz w:val="20"/>
        </w:rPr>
        <w:t xml:space="preserve"> </w:t>
      </w:r>
      <w:r>
        <w:rPr>
          <w:color w:val="2D2D2D"/>
          <w:sz w:val="20"/>
        </w:rPr>
        <w:t>tienes</w:t>
      </w:r>
      <w:r>
        <w:rPr>
          <w:color w:val="2D2D2D"/>
          <w:spacing w:val="-5"/>
          <w:sz w:val="20"/>
        </w:rPr>
        <w:t xml:space="preserve"> </w:t>
      </w:r>
      <w:r>
        <w:rPr>
          <w:color w:val="2D2D2D"/>
          <w:sz w:val="20"/>
        </w:rPr>
        <w:t>un</w:t>
      </w:r>
      <w:r>
        <w:rPr>
          <w:color w:val="2D2D2D"/>
          <w:spacing w:val="-6"/>
          <w:sz w:val="20"/>
        </w:rPr>
        <w:t xml:space="preserve"> </w:t>
      </w:r>
      <w:r>
        <w:rPr>
          <w:color w:val="2D2D2D"/>
          <w:sz w:val="20"/>
        </w:rPr>
        <w:t>prompt</w:t>
      </w:r>
      <w:r>
        <w:rPr>
          <w:color w:val="2D2D2D"/>
          <w:spacing w:val="-5"/>
          <w:sz w:val="20"/>
        </w:rPr>
        <w:t xml:space="preserve"> </w:t>
      </w:r>
      <w:r>
        <w:rPr>
          <w:color w:val="2D2D2D"/>
          <w:sz w:val="20"/>
        </w:rPr>
        <w:t>malo.</w:t>
      </w:r>
      <w:r>
        <w:rPr>
          <w:color w:val="2D2D2D"/>
          <w:spacing w:val="-6"/>
          <w:sz w:val="20"/>
        </w:rPr>
        <w:t xml:space="preserve"> </w:t>
      </w:r>
      <w:r>
        <w:rPr>
          <w:color w:val="2D2D2D"/>
          <w:sz w:val="20"/>
        </w:rPr>
        <w:t>Analízalo,</w:t>
      </w:r>
      <w:r>
        <w:rPr>
          <w:color w:val="2D2D2D"/>
          <w:spacing w:val="-5"/>
          <w:sz w:val="20"/>
        </w:rPr>
        <w:t xml:space="preserve"> </w:t>
      </w:r>
      <w:r>
        <w:rPr>
          <w:color w:val="2D2D2D"/>
          <w:sz w:val="20"/>
        </w:rPr>
        <w:t>mejóralo</w:t>
      </w:r>
      <w:r>
        <w:rPr>
          <w:color w:val="2D2D2D"/>
          <w:spacing w:val="-6"/>
          <w:sz w:val="20"/>
        </w:rPr>
        <w:t xml:space="preserve"> </w:t>
      </w:r>
      <w:r>
        <w:rPr>
          <w:color w:val="2D2D2D"/>
          <w:sz w:val="20"/>
        </w:rPr>
        <w:t>y</w:t>
      </w:r>
      <w:r>
        <w:rPr>
          <w:color w:val="2D2D2D"/>
          <w:spacing w:val="-5"/>
          <w:sz w:val="20"/>
        </w:rPr>
        <w:t xml:space="preserve"> </w:t>
      </w:r>
      <w:r>
        <w:rPr>
          <w:color w:val="2D2D2D"/>
          <w:sz w:val="20"/>
        </w:rPr>
        <w:t>explica</w:t>
      </w:r>
      <w:r>
        <w:rPr>
          <w:color w:val="2D2D2D"/>
          <w:spacing w:val="-6"/>
          <w:sz w:val="20"/>
        </w:rPr>
        <w:t xml:space="preserve"> </w:t>
      </w:r>
      <w:r>
        <w:rPr>
          <w:color w:val="2D2D2D"/>
          <w:sz w:val="20"/>
        </w:rPr>
        <w:t>los</w:t>
      </w:r>
      <w:r>
        <w:rPr>
          <w:color w:val="2D2D2D"/>
          <w:spacing w:val="-5"/>
          <w:sz w:val="20"/>
        </w:rPr>
        <w:t xml:space="preserve"> </w:t>
      </w:r>
      <w:r>
        <w:rPr>
          <w:color w:val="2D2D2D"/>
          <w:spacing w:val="-2"/>
          <w:sz w:val="20"/>
        </w:rPr>
        <w:t>cambios.</w:t>
      </w:r>
    </w:p>
    <w:p w14:paraId="67406B60">
      <w:pPr>
        <w:pStyle w:val="9"/>
        <w:spacing w:before="66"/>
        <w:rPr>
          <w:sz w:val="20"/>
        </w:rPr>
      </w:pPr>
    </w:p>
    <w:tbl>
      <w:tblPr>
        <w:tblStyle w:val="4"/>
        <w:tblW w:w="0" w:type="auto"/>
        <w:tblInd w:w="200" w:type="dxa"/>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Layout w:type="fixed"/>
        <w:tblCellMar>
          <w:top w:w="0" w:type="dxa"/>
          <w:left w:w="0" w:type="dxa"/>
          <w:bottom w:w="0" w:type="dxa"/>
          <w:right w:w="0" w:type="dxa"/>
        </w:tblCellMar>
      </w:tblPr>
      <w:tblGrid>
        <w:gridCol w:w="9360"/>
      </w:tblGrid>
      <w:tr w14:paraId="0C8EBA1F">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419" w:hRule="atLeast"/>
        </w:trPr>
        <w:tc>
          <w:tcPr>
            <w:tcW w:w="9360" w:type="dxa"/>
            <w:tcBorders>
              <w:top w:val="nil"/>
            </w:tcBorders>
            <w:shd w:val="clear" w:color="auto" w:fill="D4891A"/>
          </w:tcPr>
          <w:p w14:paraId="258C6215">
            <w:pPr>
              <w:pStyle w:val="12"/>
              <w:spacing w:before="40" w:line="360" w:lineRule="exact"/>
              <w:ind w:left="184"/>
              <w:rPr>
                <w:rFonts w:ascii="Arial" w:hAnsi="Arial"/>
                <w:b/>
                <w:sz w:val="22"/>
              </w:rPr>
            </w:pPr>
            <w:r>
              <w:rPr>
                <w:rFonts w:ascii="MingLiU_HKSCS-ExtB" w:hAnsi="MingLiU_HKSCS-ExtB"/>
                <w:color w:val="FFFFFF"/>
                <w:sz w:val="26"/>
              </w:rPr>
              <w:t>❌</w:t>
            </w:r>
            <w:r>
              <w:rPr>
                <w:rFonts w:ascii="MingLiU_HKSCS-ExtB" w:hAnsi="MingLiU_HKSCS-ExtB"/>
                <w:color w:val="FFFFFF"/>
                <w:spacing w:val="-3"/>
                <w:sz w:val="26"/>
              </w:rPr>
              <w:t xml:space="preserve"> </w:t>
            </w:r>
            <w:r>
              <w:rPr>
                <w:rFonts w:ascii="Arial" w:hAnsi="Arial"/>
                <w:b/>
                <w:color w:val="FFFFFF"/>
                <w:sz w:val="22"/>
              </w:rPr>
              <w:t>Prompt</w:t>
            </w:r>
            <w:r>
              <w:rPr>
                <w:rFonts w:ascii="Arial" w:hAnsi="Arial"/>
                <w:b/>
                <w:color w:val="FFFFFF"/>
                <w:spacing w:val="2"/>
                <w:sz w:val="22"/>
              </w:rPr>
              <w:t xml:space="preserve"> </w:t>
            </w:r>
            <w:r>
              <w:rPr>
                <w:rFonts w:ascii="Arial" w:hAnsi="Arial"/>
                <w:b/>
                <w:color w:val="FFFFFF"/>
                <w:spacing w:val="-2"/>
                <w:sz w:val="22"/>
              </w:rPr>
              <w:t>malo:</w:t>
            </w:r>
          </w:p>
        </w:tc>
      </w:tr>
      <w:tr w14:paraId="62136C87">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519" w:hRule="atLeast"/>
        </w:trPr>
        <w:tc>
          <w:tcPr>
            <w:tcW w:w="9360" w:type="dxa"/>
            <w:shd w:val="clear" w:color="auto" w:fill="FDECE9"/>
          </w:tcPr>
          <w:p w14:paraId="7A72573E">
            <w:pPr>
              <w:pStyle w:val="12"/>
              <w:spacing w:before="102"/>
              <w:jc w:val="center"/>
              <w:rPr>
                <w:rFonts w:ascii="Arial" w:hAnsi="Arial"/>
                <w:b/>
                <w:sz w:val="28"/>
              </w:rPr>
            </w:pPr>
            <w:r>
              <w:rPr>
                <w:rFonts w:ascii="Arial" w:hAnsi="Arial"/>
                <w:b/>
                <w:color w:val="D4891A"/>
                <w:sz w:val="28"/>
              </w:rPr>
              <w:t>«Hazme</w:t>
            </w:r>
            <w:r>
              <w:rPr>
                <w:rFonts w:ascii="Arial" w:hAnsi="Arial"/>
                <w:b/>
                <w:color w:val="D4891A"/>
                <w:spacing w:val="-6"/>
                <w:sz w:val="28"/>
              </w:rPr>
              <w:t xml:space="preserve"> </w:t>
            </w:r>
            <w:r>
              <w:rPr>
                <w:rFonts w:ascii="Arial" w:hAnsi="Arial"/>
                <w:b/>
                <w:color w:val="D4891A"/>
                <w:sz w:val="28"/>
              </w:rPr>
              <w:t>un</w:t>
            </w:r>
            <w:r>
              <w:rPr>
                <w:rFonts w:ascii="Arial" w:hAnsi="Arial"/>
                <w:b/>
                <w:color w:val="D4891A"/>
                <w:spacing w:val="-5"/>
                <w:sz w:val="28"/>
              </w:rPr>
              <w:t xml:space="preserve"> </w:t>
            </w:r>
            <w:r>
              <w:rPr>
                <w:rFonts w:ascii="Arial" w:hAnsi="Arial"/>
                <w:b/>
                <w:color w:val="D4891A"/>
                <w:sz w:val="28"/>
              </w:rPr>
              <w:t>programa</w:t>
            </w:r>
            <w:r>
              <w:rPr>
                <w:rFonts w:ascii="Arial" w:hAnsi="Arial"/>
                <w:b/>
                <w:color w:val="D4891A"/>
                <w:spacing w:val="-6"/>
                <w:sz w:val="28"/>
              </w:rPr>
              <w:t xml:space="preserve"> </w:t>
            </w:r>
            <w:r>
              <w:rPr>
                <w:rFonts w:ascii="Arial" w:hAnsi="Arial"/>
                <w:b/>
                <w:color w:val="D4891A"/>
                <w:sz w:val="28"/>
              </w:rPr>
              <w:t>que</w:t>
            </w:r>
            <w:r>
              <w:rPr>
                <w:rFonts w:ascii="Arial" w:hAnsi="Arial"/>
                <w:b/>
                <w:color w:val="D4891A"/>
                <w:spacing w:val="-5"/>
                <w:sz w:val="28"/>
              </w:rPr>
              <w:t xml:space="preserve"> </w:t>
            </w:r>
            <w:r>
              <w:rPr>
                <w:rFonts w:ascii="Arial" w:hAnsi="Arial"/>
                <w:b/>
                <w:color w:val="D4891A"/>
                <w:sz w:val="28"/>
              </w:rPr>
              <w:t>funcione</w:t>
            </w:r>
            <w:r>
              <w:rPr>
                <w:rFonts w:ascii="Arial" w:hAnsi="Arial"/>
                <w:b/>
                <w:color w:val="D4891A"/>
                <w:spacing w:val="-5"/>
                <w:sz w:val="28"/>
              </w:rPr>
              <w:t xml:space="preserve"> </w:t>
            </w:r>
            <w:r>
              <w:rPr>
                <w:rFonts w:ascii="Arial" w:hAnsi="Arial"/>
                <w:b/>
                <w:color w:val="D4891A"/>
                <w:spacing w:val="-2"/>
                <w:sz w:val="28"/>
              </w:rPr>
              <w:t>bien.»</w:t>
            </w:r>
          </w:p>
        </w:tc>
      </w:tr>
    </w:tbl>
    <w:p w14:paraId="6F070C9E">
      <w:pPr>
        <w:pStyle w:val="9"/>
        <w:spacing w:before="176"/>
        <w:rPr>
          <w:sz w:val="20"/>
        </w:rPr>
      </w:pPr>
    </w:p>
    <w:p w14:paraId="7F099BBD">
      <w:pPr>
        <w:pStyle w:val="2"/>
        <w:numPr>
          <w:ilvl w:val="1"/>
          <w:numId w:val="4"/>
        </w:numPr>
        <w:tabs>
          <w:tab w:val="left" w:pos="647"/>
        </w:tabs>
        <w:spacing w:before="0" w:after="0" w:line="240" w:lineRule="auto"/>
        <w:ind w:left="647" w:right="0" w:hanging="467"/>
        <w:jc w:val="left"/>
      </w:pPr>
      <w:r>
        <mc:AlternateContent>
          <mc:Choice Requires="wps">
            <w:drawing>
              <wp:anchor distT="0" distB="0" distL="0" distR="0" simplePos="0" relativeHeight="251672576" behindDoc="0" locked="0" layoutInCell="1" allowOverlap="1">
                <wp:simplePos x="0" y="0"/>
                <wp:positionH relativeFrom="page">
                  <wp:posOffset>558800</wp:posOffset>
                </wp:positionH>
                <wp:positionV relativeFrom="paragraph">
                  <wp:posOffset>3810</wp:posOffset>
                </wp:positionV>
                <wp:extent cx="1270" cy="177800"/>
                <wp:effectExtent l="0" t="0" r="0" b="0"/>
                <wp:wrapNone/>
                <wp:docPr id="49" name="Graphic 49"/>
                <wp:cNvGraphicFramePr/>
                <a:graphic xmlns:a="http://schemas.openxmlformats.org/drawingml/2006/main">
                  <a:graphicData uri="http://schemas.microsoft.com/office/word/2010/wordprocessingShape">
                    <wps:wsp>
                      <wps:cNvSpPr/>
                      <wps:spPr>
                        <a:xfrm>
                          <a:off x="0" y="0"/>
                          <a:ext cx="1270" cy="177800"/>
                        </a:xfrm>
                        <a:custGeom>
                          <a:avLst/>
                          <a:gdLst/>
                          <a:ahLst/>
                          <a:cxnLst/>
                          <a:rect l="l" t="t" r="r" b="b"/>
                          <a:pathLst>
                            <a:path h="177800">
                              <a:moveTo>
                                <a:pt x="0" y="0"/>
                              </a:moveTo>
                              <a:lnTo>
                                <a:pt x="0" y="177800"/>
                              </a:lnTo>
                            </a:path>
                          </a:pathLst>
                        </a:custGeom>
                        <a:ln w="25400">
                          <a:solidFill>
                            <a:srgbClr val="F5A623"/>
                          </a:solidFill>
                          <a:prstDash val="solid"/>
                        </a:ln>
                      </wps:spPr>
                      <wps:bodyPr wrap="square" lIns="0" tIns="0" rIns="0" bIns="0" rtlCol="0">
                        <a:noAutofit/>
                      </wps:bodyPr>
                    </wps:wsp>
                  </a:graphicData>
                </a:graphic>
              </wp:anchor>
            </w:drawing>
          </mc:Choice>
          <mc:Fallback>
            <w:pict>
              <v:shape id="Graphic 49" o:spid="_x0000_s1026" o:spt="100" style="position:absolute;left:0pt;margin-left:44pt;margin-top:0.3pt;height:14pt;width:0.1pt;mso-position-horizontal-relative:page;z-index:251672576;mso-width-relative:page;mso-height-relative:page;" filled="f" stroked="t" coordsize="1,177800" o:gfxdata="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3YepGtMAAAAFAQAADwAAAAAAAAABACAA&#10;AAAiAAAAZHJzL2Rvd25yZXYueG1sUEsBAhQAFAAAAAgAh07iQEKZ/ugSAgAAegQAAA4AAAAAAAAA&#10;AQAgAAAAIgEAAGRycy9lMm9Eb2MueG1sUEsFBgAAAAAGAAYAWQEAAKYFAAAAAA==&#10;" path="m0,0l0,177800e">
                <v:fill on="f" focussize="0,0"/>
                <v:stroke weight="2pt" color="#F5A623" joinstyle="round"/>
                <v:imagedata o:title=""/>
                <o:lock v:ext="edit" aspectratio="f"/>
                <v:textbox inset="0mm,0mm,0mm,0mm"/>
              </v:shape>
            </w:pict>
          </mc:Fallback>
        </mc:AlternateContent>
      </w:r>
      <w:r>
        <w:rPr>
          <w:color w:val="2D2D2D"/>
        </w:rPr>
        <w:t xml:space="preserve">¿Qué falla en este </w:t>
      </w:r>
      <w:r>
        <w:rPr>
          <w:color w:val="2D2D2D"/>
          <w:spacing w:val="-2"/>
        </w:rPr>
        <w:t>prompt?</w:t>
      </w:r>
    </w:p>
    <w:p w14:paraId="0C5C3C01">
      <w:pPr>
        <w:spacing w:before="80"/>
        <w:ind w:left="180" w:right="0" w:firstLine="0"/>
        <w:jc w:val="left"/>
        <w:rPr>
          <w:sz w:val="20"/>
        </w:rPr>
      </w:pPr>
      <w:r>
        <w:rPr>
          <w:color w:val="2D2D2D"/>
          <w:sz w:val="20"/>
        </w:rPr>
        <w:t>Identifica</w:t>
      </w:r>
      <w:r>
        <w:rPr>
          <w:color w:val="2D2D2D"/>
          <w:spacing w:val="-8"/>
          <w:sz w:val="20"/>
        </w:rPr>
        <w:t xml:space="preserve"> </w:t>
      </w:r>
      <w:r>
        <w:rPr>
          <w:color w:val="2D2D2D"/>
          <w:sz w:val="20"/>
        </w:rPr>
        <w:t>al</w:t>
      </w:r>
      <w:r>
        <w:rPr>
          <w:color w:val="2D2D2D"/>
          <w:spacing w:val="-5"/>
          <w:sz w:val="20"/>
        </w:rPr>
        <w:t xml:space="preserve"> </w:t>
      </w:r>
      <w:r>
        <w:rPr>
          <w:color w:val="2D2D2D"/>
          <w:sz w:val="20"/>
        </w:rPr>
        <w:t>menos</w:t>
      </w:r>
      <w:r>
        <w:rPr>
          <w:color w:val="2D2D2D"/>
          <w:spacing w:val="-5"/>
          <w:sz w:val="20"/>
        </w:rPr>
        <w:t xml:space="preserve"> </w:t>
      </w:r>
      <w:r>
        <w:rPr>
          <w:color w:val="2D2D2D"/>
          <w:sz w:val="20"/>
        </w:rPr>
        <w:t>3</w:t>
      </w:r>
      <w:r>
        <w:rPr>
          <w:color w:val="2D2D2D"/>
          <w:spacing w:val="-6"/>
          <w:sz w:val="20"/>
        </w:rPr>
        <w:t xml:space="preserve"> </w:t>
      </w:r>
      <w:r>
        <w:rPr>
          <w:color w:val="2D2D2D"/>
          <w:sz w:val="20"/>
        </w:rPr>
        <w:t>problemas</w:t>
      </w:r>
      <w:r>
        <w:rPr>
          <w:color w:val="2D2D2D"/>
          <w:spacing w:val="-5"/>
          <w:sz w:val="20"/>
        </w:rPr>
        <w:t xml:space="preserve"> </w:t>
      </w:r>
      <w:r>
        <w:rPr>
          <w:color w:val="2D2D2D"/>
          <w:sz w:val="20"/>
        </w:rPr>
        <w:t>concretos</w:t>
      </w:r>
      <w:r>
        <w:rPr>
          <w:color w:val="2D2D2D"/>
          <w:spacing w:val="-5"/>
          <w:sz w:val="20"/>
        </w:rPr>
        <w:t xml:space="preserve"> </w:t>
      </w:r>
      <w:r>
        <w:rPr>
          <w:color w:val="2D2D2D"/>
          <w:sz w:val="20"/>
        </w:rPr>
        <w:t>que</w:t>
      </w:r>
      <w:r>
        <w:rPr>
          <w:color w:val="2D2D2D"/>
          <w:spacing w:val="-6"/>
          <w:sz w:val="20"/>
        </w:rPr>
        <w:t xml:space="preserve"> </w:t>
      </w:r>
      <w:r>
        <w:rPr>
          <w:color w:val="2D2D2D"/>
          <w:sz w:val="20"/>
        </w:rPr>
        <w:t>tiene</w:t>
      </w:r>
      <w:r>
        <w:rPr>
          <w:color w:val="2D2D2D"/>
          <w:spacing w:val="-5"/>
          <w:sz w:val="20"/>
        </w:rPr>
        <w:t xml:space="preserve"> </w:t>
      </w:r>
      <w:r>
        <w:rPr>
          <w:color w:val="2D2D2D"/>
          <w:sz w:val="20"/>
        </w:rPr>
        <w:t>este</w:t>
      </w:r>
      <w:r>
        <w:rPr>
          <w:color w:val="2D2D2D"/>
          <w:spacing w:val="-5"/>
          <w:sz w:val="20"/>
        </w:rPr>
        <w:t xml:space="preserve"> </w:t>
      </w:r>
      <w:r>
        <w:rPr>
          <w:color w:val="2D2D2D"/>
          <w:spacing w:val="-2"/>
          <w:sz w:val="20"/>
        </w:rPr>
        <w:t>prompt:</w:t>
      </w:r>
    </w:p>
    <w:p w14:paraId="17C38DA2">
      <w:pPr>
        <w:pStyle w:val="9"/>
        <w:spacing w:before="160"/>
        <w:rPr>
          <w:sz w:val="20"/>
        </w:rPr>
      </w:pPr>
    </w:p>
    <w:p w14:paraId="5ABB6B76">
      <w:pPr>
        <w:numPr>
          <w:ilvl w:val="0"/>
          <w:numId w:val="5"/>
        </w:numPr>
        <w:spacing w:before="0"/>
        <w:ind w:left="180" w:right="0" w:firstLine="0"/>
        <w:jc w:val="left"/>
        <w:rPr>
          <w:rFonts w:hint="default" w:ascii="Arial"/>
          <w:b/>
          <w:sz w:val="22"/>
          <w:lang w:val="es-ES"/>
        </w:rPr>
      </w:pPr>
      <w:r>
        <w:rPr>
          <w:rFonts w:ascii="Arial"/>
          <w:b/>
          <w:sz w:val="22"/>
        </w:rPr>
        <mc:AlternateContent>
          <mc:Choice Requires="wps">
            <w:drawing>
              <wp:anchor distT="0" distB="0" distL="0" distR="0" simplePos="0" relativeHeight="251673600" behindDoc="0" locked="0" layoutInCell="1" allowOverlap="1">
                <wp:simplePos x="0" y="0"/>
                <wp:positionH relativeFrom="page">
                  <wp:posOffset>571500</wp:posOffset>
                </wp:positionH>
                <wp:positionV relativeFrom="paragraph">
                  <wp:posOffset>368300</wp:posOffset>
                </wp:positionV>
                <wp:extent cx="6629400" cy="1270"/>
                <wp:effectExtent l="0" t="0" r="0" b="0"/>
                <wp:wrapNone/>
                <wp:docPr id="50" name="Graphic 50"/>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50" o:spid="_x0000_s1026" o:spt="100" style="position:absolute;left:0pt;margin-left:45pt;margin-top:29pt;height:0.1pt;width:522pt;mso-position-horizontal-relative:page;z-index:251673600;mso-width-relative:page;mso-height-relative:page;" filled="f" stroked="t" coordsize="6629400,1" o:gfxdata="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R9kJNYAAAAJAQAADwAAAAAAAAAB&#10;ACAAAAAiAAAAZHJzL2Rvd25yZXYueG1sUEsBAhQAFAAAAAgAh07iQGO6o2YSAgAAfQQAAA4AAAAA&#10;AAAAAQAgAAAAJQEAAGRycy9lMm9Eb2MueG1sUEsFBgAAAAAGAAYAWQEAAKkFAAAAAA==&#10;" path="m0,0l6629400,0e">
                <v:fill on="f" focussize="0,0"/>
                <v:stroke weight="1pt" color="#BABABA" joinstyle="round"/>
                <v:imagedata o:title=""/>
                <o:lock v:ext="edit" aspectratio="f"/>
                <v:textbox inset="0mm,0mm,0mm,0mm"/>
              </v:shape>
            </w:pict>
          </mc:Fallback>
        </mc:AlternateContent>
      </w:r>
      <w:r>
        <w:rPr>
          <w:rFonts w:hint="default" w:ascii="Arial"/>
          <w:b/>
          <w:sz w:val="22"/>
          <w:lang w:val="es-ES"/>
        </w:rPr>
        <w:t>Faltaria especifidad osea no indicamos lenguaje, osea que nos haria un programa en el lenguaje que el quiera y puede que ni lo entendamos.</w:t>
      </w:r>
    </w:p>
    <w:p w14:paraId="1844B21F">
      <w:pPr>
        <w:pStyle w:val="9"/>
        <w:spacing w:before="209"/>
        <w:rPr>
          <w:rFonts w:hint="default" w:ascii="Arial"/>
          <w:b/>
          <w:lang w:val="es-ES"/>
        </w:rPr>
      </w:pPr>
    </w:p>
    <w:p w14:paraId="7B8C5B80">
      <w:pPr>
        <w:numPr>
          <w:ilvl w:val="0"/>
          <w:numId w:val="5"/>
        </w:numPr>
        <w:spacing w:before="0"/>
        <w:ind w:left="180" w:leftChars="0" w:right="0" w:firstLine="0" w:firstLineChars="0"/>
        <w:jc w:val="left"/>
        <w:rPr>
          <w:rFonts w:hint="default" w:ascii="Arial"/>
          <w:b/>
          <w:sz w:val="22"/>
          <w:lang w:val="es-ES"/>
        </w:rPr>
      </w:pPr>
      <w:r>
        <w:rPr>
          <w:rFonts w:ascii="Arial"/>
          <w:b/>
          <w:sz w:val="22"/>
        </w:rPr>
        <mc:AlternateContent>
          <mc:Choice Requires="wps">
            <w:drawing>
              <wp:anchor distT="0" distB="0" distL="0" distR="0" simplePos="0" relativeHeight="251673600" behindDoc="0" locked="0" layoutInCell="1" allowOverlap="1">
                <wp:simplePos x="0" y="0"/>
                <wp:positionH relativeFrom="page">
                  <wp:posOffset>571500</wp:posOffset>
                </wp:positionH>
                <wp:positionV relativeFrom="paragraph">
                  <wp:posOffset>363220</wp:posOffset>
                </wp:positionV>
                <wp:extent cx="6629400" cy="1270"/>
                <wp:effectExtent l="0" t="0" r="0" b="0"/>
                <wp:wrapNone/>
                <wp:docPr id="51" name="Graphic 5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51" o:spid="_x0000_s1026" o:spt="100" style="position:absolute;left:0pt;margin-left:45pt;margin-top:28.6pt;height:0.1pt;width:522pt;mso-position-horizontal-relative:page;z-index:251673600;mso-width-relative:page;mso-height-relative:page;" filled="f" stroked="t" coordsize="6629400,1" o:gfxdata="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pLj77WAAAACQEAAA8AAAAAAAAA&#10;AQAgAAAAIgAAAGRycy9kb3ducmV2LnhtbFBLAQIUABQAAAAIAIdO4kBplsnXEwIAAH0EAAAOAAAA&#10;AAAAAAEAIAAAACUBAABkcnMvZTJvRG9jLnhtbFBLBQYAAAAABgAGAFkBAACqBQAAAAA=&#10;" path="m0,0l6629400,0e">
                <v:fill on="f" focussize="0,0"/>
                <v:stroke weight="1pt" color="#BABABA" joinstyle="round"/>
                <v:imagedata o:title=""/>
                <o:lock v:ext="edit" aspectratio="f"/>
                <v:textbox inset="0mm,0mm,0mm,0mm"/>
              </v:shape>
            </w:pict>
          </mc:Fallback>
        </mc:AlternateContent>
      </w:r>
      <w:r>
        <w:rPr>
          <w:rFonts w:hint="default" w:ascii="Arial"/>
          <w:b/>
          <w:sz w:val="22"/>
          <w:lang w:val="es-ES"/>
        </w:rPr>
        <w:t>No damos nada de contexto ni restrinciones, el entorno queda en el aire, no sabemos para que nivel de usuario vamos.</w:t>
      </w:r>
    </w:p>
    <w:p w14:paraId="4080F54D">
      <w:pPr>
        <w:pStyle w:val="9"/>
        <w:spacing w:before="209"/>
        <w:rPr>
          <w:rFonts w:ascii="Arial"/>
          <w:b/>
        </w:rPr>
      </w:pPr>
    </w:p>
    <w:p w14:paraId="707CF1A9">
      <w:pPr>
        <w:numPr>
          <w:ilvl w:val="0"/>
          <w:numId w:val="5"/>
        </w:numPr>
        <w:spacing w:before="0"/>
        <w:ind w:left="180" w:leftChars="0" w:right="0" w:firstLine="0" w:firstLineChars="0"/>
        <w:jc w:val="left"/>
        <w:rPr>
          <w:rFonts w:hint="default" w:ascii="Arial"/>
          <w:b/>
          <w:sz w:val="22"/>
          <w:lang w:val="es-ES"/>
        </w:rPr>
      </w:pPr>
      <w:r>
        <w:rPr>
          <w:rFonts w:ascii="Arial"/>
          <w:b/>
          <w:sz w:val="22"/>
        </w:rPr>
        <mc:AlternateContent>
          <mc:Choice Requires="wps">
            <w:drawing>
              <wp:anchor distT="0" distB="0" distL="0" distR="0" simplePos="0" relativeHeight="251674624" behindDoc="0" locked="0" layoutInCell="1" allowOverlap="1">
                <wp:simplePos x="0" y="0"/>
                <wp:positionH relativeFrom="page">
                  <wp:posOffset>571500</wp:posOffset>
                </wp:positionH>
                <wp:positionV relativeFrom="paragraph">
                  <wp:posOffset>358140</wp:posOffset>
                </wp:positionV>
                <wp:extent cx="6629400" cy="1270"/>
                <wp:effectExtent l="0" t="0" r="0" b="0"/>
                <wp:wrapNone/>
                <wp:docPr id="52" name="Graphic 52"/>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12700">
                          <a:solidFill>
                            <a:srgbClr val="BABABA"/>
                          </a:solidFill>
                          <a:prstDash val="solid"/>
                        </a:ln>
                      </wps:spPr>
                      <wps:bodyPr wrap="square" lIns="0" tIns="0" rIns="0" bIns="0" rtlCol="0">
                        <a:noAutofit/>
                      </wps:bodyPr>
                    </wps:wsp>
                  </a:graphicData>
                </a:graphic>
              </wp:anchor>
            </w:drawing>
          </mc:Choice>
          <mc:Fallback>
            <w:pict>
              <v:shape id="Graphic 52" o:spid="_x0000_s1026" o:spt="100" style="position:absolute;left:0pt;margin-left:45pt;margin-top:28.2pt;height:0.1pt;width:522pt;mso-position-horizontal-relative:page;z-index:251674624;mso-width-relative:page;mso-height-relative:page;" filled="f" stroked="t" coordsize="6629400,1" o:gfxdata="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P/1FpbWAAAACQEAAA8AAAAAAAAA&#10;AQAgAAAAIgAAAGRycy9kb3ducmV2LnhtbFBLAQIUABQAAAAIAIdO4kA25AbfEwIAAH0EAAAOAAAA&#10;AAAAAAEAIAAAACUBAABkcnMvZTJvRG9jLnhtbFBLBQYAAAAABgAGAFkBAACqBQAAAAA=&#10;" path="m0,0l6629400,0e">
                <v:fill on="f" focussize="0,0"/>
                <v:stroke weight="1pt" color="#BABABA" joinstyle="round"/>
                <v:imagedata o:title=""/>
                <o:lock v:ext="edit" aspectratio="f"/>
                <v:textbox inset="0mm,0mm,0mm,0mm"/>
              </v:shape>
            </w:pict>
          </mc:Fallback>
        </mc:AlternateContent>
      </w:r>
      <w:r>
        <w:rPr>
          <w:rFonts w:hint="default" w:ascii="Arial"/>
          <w:b/>
          <w:sz w:val="22"/>
          <w:lang w:val="es-ES"/>
        </w:rPr>
        <w:t>No hay metricas osea no definimos criterios de calidad como rapidez, escalable etc.</w:t>
      </w:r>
    </w:p>
    <w:p w14:paraId="30239693">
      <w:pPr>
        <w:pStyle w:val="9"/>
        <w:rPr>
          <w:rFonts w:ascii="Arial"/>
          <w:b/>
        </w:rPr>
      </w:pPr>
    </w:p>
    <w:p w14:paraId="7C08E4DE">
      <w:pPr>
        <w:pStyle w:val="9"/>
        <w:spacing w:before="226"/>
        <w:rPr>
          <w:rFonts w:ascii="Arial"/>
          <w:b/>
        </w:rPr>
      </w:pPr>
    </w:p>
    <w:p w14:paraId="3E45300C">
      <w:pPr>
        <w:pStyle w:val="2"/>
        <w:numPr>
          <w:ilvl w:val="1"/>
          <w:numId w:val="4"/>
        </w:numPr>
        <w:tabs>
          <w:tab w:val="left" w:pos="647"/>
        </w:tabs>
        <w:spacing w:before="0" w:after="0" w:line="240" w:lineRule="auto"/>
        <w:ind w:left="647" w:right="0" w:hanging="467"/>
        <w:jc w:val="left"/>
      </w:pPr>
      <w:r>
        <mc:AlternateContent>
          <mc:Choice Requires="wps">
            <w:drawing>
              <wp:anchor distT="0" distB="0" distL="0" distR="0" simplePos="0" relativeHeight="251674624" behindDoc="0" locked="0" layoutInCell="1" allowOverlap="1">
                <wp:simplePos x="0" y="0"/>
                <wp:positionH relativeFrom="page">
                  <wp:posOffset>558800</wp:posOffset>
                </wp:positionH>
                <wp:positionV relativeFrom="paragraph">
                  <wp:posOffset>-1905</wp:posOffset>
                </wp:positionV>
                <wp:extent cx="1270" cy="190500"/>
                <wp:effectExtent l="0" t="0" r="0" b="0"/>
                <wp:wrapNone/>
                <wp:docPr id="53" name="Graphic 53"/>
                <wp:cNvGraphicFramePr/>
                <a:graphic xmlns:a="http://schemas.openxmlformats.org/drawingml/2006/main">
                  <a:graphicData uri="http://schemas.microsoft.com/office/word/2010/wordprocessingShape">
                    <wps:wsp>
                      <wps:cNvSpPr/>
                      <wps:spPr>
                        <a:xfrm>
                          <a:off x="0" y="0"/>
                          <a:ext cx="1270" cy="190500"/>
                        </a:xfrm>
                        <a:custGeom>
                          <a:avLst/>
                          <a:gdLst/>
                          <a:ahLst/>
                          <a:cxnLst/>
                          <a:rect l="l" t="t" r="r" b="b"/>
                          <a:pathLst>
                            <a:path h="190500">
                              <a:moveTo>
                                <a:pt x="0" y="0"/>
                              </a:moveTo>
                              <a:lnTo>
                                <a:pt x="0" y="190500"/>
                              </a:lnTo>
                            </a:path>
                          </a:pathLst>
                        </a:custGeom>
                        <a:ln w="25400">
                          <a:solidFill>
                            <a:srgbClr val="F5A623"/>
                          </a:solidFill>
                          <a:prstDash val="solid"/>
                        </a:ln>
                      </wps:spPr>
                      <wps:bodyPr wrap="square" lIns="0" tIns="0" rIns="0" bIns="0" rtlCol="0">
                        <a:noAutofit/>
                      </wps:bodyPr>
                    </wps:wsp>
                  </a:graphicData>
                </a:graphic>
              </wp:anchor>
            </w:drawing>
          </mc:Choice>
          <mc:Fallback>
            <w:pict>
              <v:shape id="Graphic 53" o:spid="_x0000_s1026" o:spt="100" style="position:absolute;left:0pt;margin-left:44pt;margin-top:-0.15pt;height:15pt;width:0.1pt;mso-position-horizontal-relative:page;z-index:251674624;mso-width-relative:page;mso-height-relative:page;" filled="f" stroked="t" coordsize="1,190500" o:gfxdata="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5zJDDXAAAABgEAAA8AAAAAAAAA&#10;AQAgAAAAIgAAAGRycy9kb3ducmV2LnhtbFBLAQIUABQAAAAIAIdO4kChcDhhEgIAAHoEAAAOAAAA&#10;AAAAAAEAIAAAACYBAABkcnMvZTJvRG9jLnhtbFBLBQYAAAAABgAGAFkBAACqBQAAAAA=&#10;" path="m0,0l0,190500e">
                <v:fill on="f" focussize="0,0"/>
                <v:stroke weight="2pt" color="#F5A623" joinstyle="round"/>
                <v:imagedata o:title=""/>
                <o:lock v:ext="edit" aspectratio="f"/>
                <v:textbox inset="0mm,0mm,0mm,0mm"/>
              </v:shape>
            </w:pict>
          </mc:Fallback>
        </mc:AlternateContent>
      </w:r>
      <w:r>
        <w:rPr>
          <w:color w:val="2D2D2D"/>
        </w:rPr>
        <w:t xml:space="preserve">Reescribe el </w:t>
      </w:r>
      <w:r>
        <w:rPr>
          <w:color w:val="2D2D2D"/>
          <w:spacing w:val="-2"/>
        </w:rPr>
        <w:t>prompt</w:t>
      </w:r>
    </w:p>
    <w:p w14:paraId="4FD63F53">
      <w:pPr>
        <w:spacing w:before="80"/>
        <w:ind w:left="180" w:right="0" w:firstLine="0"/>
        <w:jc w:val="left"/>
        <w:rPr>
          <w:sz w:val="20"/>
        </w:rPr>
      </w:pPr>
      <w:r>
        <w:rPr>
          <w:color w:val="2D2D2D"/>
          <w:sz w:val="20"/>
        </w:rPr>
        <w:t>Reescribe</w:t>
      </w:r>
      <w:r>
        <w:rPr>
          <w:color w:val="2D2D2D"/>
          <w:spacing w:val="-8"/>
          <w:sz w:val="20"/>
        </w:rPr>
        <w:t xml:space="preserve"> </w:t>
      </w:r>
      <w:r>
        <w:rPr>
          <w:color w:val="2D2D2D"/>
          <w:sz w:val="20"/>
        </w:rPr>
        <w:t>el</w:t>
      </w:r>
      <w:r>
        <w:rPr>
          <w:color w:val="2D2D2D"/>
          <w:spacing w:val="-6"/>
          <w:sz w:val="20"/>
        </w:rPr>
        <w:t xml:space="preserve"> </w:t>
      </w:r>
      <w:r>
        <w:rPr>
          <w:color w:val="2D2D2D"/>
          <w:sz w:val="20"/>
        </w:rPr>
        <w:t>prompt</w:t>
      </w:r>
      <w:r>
        <w:rPr>
          <w:color w:val="2D2D2D"/>
          <w:spacing w:val="-5"/>
          <w:sz w:val="20"/>
        </w:rPr>
        <w:t xml:space="preserve"> </w:t>
      </w:r>
      <w:r>
        <w:rPr>
          <w:color w:val="2D2D2D"/>
          <w:sz w:val="20"/>
        </w:rPr>
        <w:t>para</w:t>
      </w:r>
      <w:r>
        <w:rPr>
          <w:color w:val="2D2D2D"/>
          <w:spacing w:val="-6"/>
          <w:sz w:val="20"/>
        </w:rPr>
        <w:t xml:space="preserve"> </w:t>
      </w:r>
      <w:r>
        <w:rPr>
          <w:color w:val="2D2D2D"/>
          <w:sz w:val="20"/>
        </w:rPr>
        <w:t>que</w:t>
      </w:r>
      <w:r>
        <w:rPr>
          <w:color w:val="2D2D2D"/>
          <w:spacing w:val="-5"/>
          <w:sz w:val="20"/>
        </w:rPr>
        <w:t xml:space="preserve"> </w:t>
      </w:r>
      <w:r>
        <w:rPr>
          <w:color w:val="2D2D2D"/>
          <w:sz w:val="20"/>
        </w:rPr>
        <w:t>sea</w:t>
      </w:r>
      <w:r>
        <w:rPr>
          <w:color w:val="2D2D2D"/>
          <w:spacing w:val="-6"/>
          <w:sz w:val="20"/>
        </w:rPr>
        <w:t xml:space="preserve"> </w:t>
      </w:r>
      <w:r>
        <w:rPr>
          <w:color w:val="2D2D2D"/>
          <w:sz w:val="20"/>
        </w:rPr>
        <w:t>realmente</w:t>
      </w:r>
      <w:r>
        <w:rPr>
          <w:color w:val="2D2D2D"/>
          <w:spacing w:val="-6"/>
          <w:sz w:val="20"/>
        </w:rPr>
        <w:t xml:space="preserve"> </w:t>
      </w:r>
      <w:r>
        <w:rPr>
          <w:color w:val="2D2D2D"/>
          <w:sz w:val="20"/>
        </w:rPr>
        <w:t>útil,</w:t>
      </w:r>
      <w:r>
        <w:rPr>
          <w:color w:val="2D2D2D"/>
          <w:spacing w:val="-5"/>
          <w:sz w:val="20"/>
        </w:rPr>
        <w:t xml:space="preserve"> </w:t>
      </w:r>
      <w:r>
        <w:rPr>
          <w:color w:val="2D2D2D"/>
          <w:sz w:val="20"/>
        </w:rPr>
        <w:t>aplicando</w:t>
      </w:r>
      <w:r>
        <w:rPr>
          <w:color w:val="2D2D2D"/>
          <w:spacing w:val="-6"/>
          <w:sz w:val="20"/>
        </w:rPr>
        <w:t xml:space="preserve"> </w:t>
      </w:r>
      <w:r>
        <w:rPr>
          <w:color w:val="2D2D2D"/>
          <w:sz w:val="20"/>
        </w:rPr>
        <w:t>las</w:t>
      </w:r>
      <w:r>
        <w:rPr>
          <w:color w:val="2D2D2D"/>
          <w:spacing w:val="-5"/>
          <w:sz w:val="20"/>
        </w:rPr>
        <w:t xml:space="preserve"> </w:t>
      </w:r>
      <w:r>
        <w:rPr>
          <w:color w:val="2D2D2D"/>
          <w:sz w:val="20"/>
        </w:rPr>
        <w:t>estrategias</w:t>
      </w:r>
      <w:r>
        <w:rPr>
          <w:color w:val="2D2D2D"/>
          <w:spacing w:val="-6"/>
          <w:sz w:val="20"/>
        </w:rPr>
        <w:t xml:space="preserve"> </w:t>
      </w:r>
      <w:r>
        <w:rPr>
          <w:color w:val="2D2D2D"/>
          <w:sz w:val="20"/>
        </w:rPr>
        <w:t>del</w:t>
      </w:r>
      <w:r>
        <w:rPr>
          <w:color w:val="2D2D2D"/>
          <w:spacing w:val="-5"/>
          <w:sz w:val="20"/>
        </w:rPr>
        <w:t xml:space="preserve"> </w:t>
      </w:r>
      <w:r>
        <w:rPr>
          <w:color w:val="2D2D2D"/>
          <w:spacing w:val="-2"/>
          <w:sz w:val="20"/>
        </w:rPr>
        <w:t>módulo:</w:t>
      </w:r>
    </w:p>
    <w:p w14:paraId="2DC0B1EF">
      <w:pPr>
        <w:pStyle w:val="9"/>
        <w:spacing w:before="36"/>
        <w:rPr>
          <w:sz w:val="20"/>
        </w:rPr>
      </w:pPr>
      <w:r>
        <w:rPr>
          <w:sz w:val="20"/>
        </w:rPr>
        <mc:AlternateContent>
          <mc:Choice Requires="wpg">
            <w:drawing>
              <wp:anchor distT="0" distB="0" distL="0" distR="0" simplePos="0" relativeHeight="251681792" behindDoc="1" locked="0" layoutInCell="1" allowOverlap="1">
                <wp:simplePos x="0" y="0"/>
                <wp:positionH relativeFrom="page">
                  <wp:posOffset>558800</wp:posOffset>
                </wp:positionH>
                <wp:positionV relativeFrom="paragraph">
                  <wp:posOffset>183515</wp:posOffset>
                </wp:positionV>
                <wp:extent cx="5969000" cy="571500"/>
                <wp:effectExtent l="0" t="0" r="0" b="0"/>
                <wp:wrapTopAndBottom/>
                <wp:docPr id="54" name="Group 54"/>
                <wp:cNvGraphicFramePr/>
                <a:graphic xmlns:a="http://schemas.openxmlformats.org/drawingml/2006/main">
                  <a:graphicData uri="http://schemas.microsoft.com/office/word/2010/wordprocessingGroup">
                    <wpg:wgp>
                      <wpg:cNvGrpSpPr/>
                      <wpg:grpSpPr>
                        <a:xfrm>
                          <a:off x="0" y="0"/>
                          <a:ext cx="5969000" cy="571500"/>
                          <a:chOff x="0" y="0"/>
                          <a:chExt cx="5969000" cy="571500"/>
                        </a:xfrm>
                      </wpg:grpSpPr>
                      <wps:wsp>
                        <wps:cNvPr id="55" name="Graphic 55"/>
                        <wps:cNvSpPr/>
                        <wps:spPr>
                          <a:xfrm>
                            <a:off x="12700" y="12477"/>
                            <a:ext cx="5943600" cy="552450"/>
                          </a:xfrm>
                          <a:custGeom>
                            <a:avLst/>
                            <a:gdLst/>
                            <a:ahLst/>
                            <a:cxnLst/>
                            <a:rect l="l" t="t" r="r" b="b"/>
                            <a:pathLst>
                              <a:path w="5943600" h="552450">
                                <a:moveTo>
                                  <a:pt x="5943600" y="552450"/>
                                </a:moveTo>
                                <a:lnTo>
                                  <a:pt x="0" y="552450"/>
                                </a:lnTo>
                                <a:lnTo>
                                  <a:pt x="0" y="0"/>
                                </a:lnTo>
                                <a:lnTo>
                                  <a:pt x="5943600" y="0"/>
                                </a:lnTo>
                                <a:lnTo>
                                  <a:pt x="5943600" y="552450"/>
                                </a:lnTo>
                                <a:close/>
                              </a:path>
                            </a:pathLst>
                          </a:custGeom>
                          <a:solidFill>
                            <a:srgbClr val="E7F5E8"/>
                          </a:solidFill>
                        </wps:spPr>
                        <wps:bodyPr wrap="square" lIns="0" tIns="0" rIns="0" bIns="0" rtlCol="0">
                          <a:noAutofit/>
                        </wps:bodyPr>
                      </wps:wsp>
                      <wps:wsp>
                        <wps:cNvPr id="56" name="Graphic 56"/>
                        <wps:cNvSpPr/>
                        <wps:spPr>
                          <a:xfrm>
                            <a:off x="5962650" y="12700"/>
                            <a:ext cx="1270" cy="558800"/>
                          </a:xfrm>
                          <a:custGeom>
                            <a:avLst/>
                            <a:gdLst/>
                            <a:ahLst/>
                            <a:cxnLst/>
                            <a:rect l="l" t="t" r="r" b="b"/>
                            <a:pathLst>
                              <a:path h="558800">
                                <a:moveTo>
                                  <a:pt x="0" y="0"/>
                                </a:moveTo>
                                <a:lnTo>
                                  <a:pt x="0" y="558800"/>
                                </a:lnTo>
                              </a:path>
                            </a:pathLst>
                          </a:custGeom>
                          <a:ln w="12700">
                            <a:solidFill>
                              <a:srgbClr val="4DB5AB"/>
                            </a:solidFill>
                            <a:prstDash val="solid"/>
                          </a:ln>
                        </wps:spPr>
                        <wps:bodyPr wrap="square" lIns="0" tIns="0" rIns="0" bIns="0" rtlCol="0">
                          <a:noAutofit/>
                        </wps:bodyPr>
                      </wps:wsp>
                      <wps:wsp>
                        <wps:cNvPr id="57" name="Graphic 57"/>
                        <wps:cNvSpPr/>
                        <wps:spPr>
                          <a:xfrm>
                            <a:off x="12700" y="12700"/>
                            <a:ext cx="1270" cy="558800"/>
                          </a:xfrm>
                          <a:custGeom>
                            <a:avLst/>
                            <a:gdLst/>
                            <a:ahLst/>
                            <a:cxnLst/>
                            <a:rect l="l" t="t" r="r" b="b"/>
                            <a:pathLst>
                              <a:path h="558800">
                                <a:moveTo>
                                  <a:pt x="0" y="0"/>
                                </a:moveTo>
                                <a:lnTo>
                                  <a:pt x="0" y="558800"/>
                                </a:lnTo>
                              </a:path>
                            </a:pathLst>
                          </a:custGeom>
                          <a:ln w="25400">
                            <a:solidFill>
                              <a:srgbClr val="4DB5AB"/>
                            </a:solidFill>
                            <a:prstDash val="solid"/>
                          </a:ln>
                        </wps:spPr>
                        <wps:bodyPr wrap="square" lIns="0" tIns="0" rIns="0" bIns="0" rtlCol="0">
                          <a:noAutofit/>
                        </wps:bodyPr>
                      </wps:wsp>
                      <wps:wsp>
                        <wps:cNvPr id="58" name="Graphic 58"/>
                        <wps:cNvSpPr/>
                        <wps:spPr>
                          <a:xfrm>
                            <a:off x="0" y="6350"/>
                            <a:ext cx="5956300" cy="558800"/>
                          </a:xfrm>
                          <a:custGeom>
                            <a:avLst/>
                            <a:gdLst/>
                            <a:ahLst/>
                            <a:cxnLst/>
                            <a:rect l="l" t="t" r="r" b="b"/>
                            <a:pathLst>
                              <a:path w="5956300" h="558800">
                                <a:moveTo>
                                  <a:pt x="0" y="0"/>
                                </a:moveTo>
                                <a:lnTo>
                                  <a:pt x="5956300" y="0"/>
                                </a:lnTo>
                              </a:path>
                              <a:path w="5956300" h="558800">
                                <a:moveTo>
                                  <a:pt x="0" y="558800"/>
                                </a:moveTo>
                                <a:lnTo>
                                  <a:pt x="5956300" y="558800"/>
                                </a:lnTo>
                              </a:path>
                            </a:pathLst>
                          </a:custGeom>
                          <a:ln w="12700">
                            <a:solidFill>
                              <a:srgbClr val="4DB5AB"/>
                            </a:solidFill>
                            <a:prstDash val="solid"/>
                          </a:ln>
                        </wps:spPr>
                        <wps:bodyPr wrap="square" lIns="0" tIns="0" rIns="0" bIns="0" rtlCol="0">
                          <a:noAutofit/>
                        </wps:bodyPr>
                      </wps:wsp>
                      <wps:wsp>
                        <wps:cNvPr id="59" name="Textbox 59"/>
                        <wps:cNvSpPr txBox="1"/>
                        <wps:spPr>
                          <a:xfrm>
                            <a:off x="25400" y="12700"/>
                            <a:ext cx="5930900" cy="546100"/>
                          </a:xfrm>
                          <a:prstGeom prst="rect">
                            <a:avLst/>
                          </a:prstGeom>
                        </wps:spPr>
                        <wps:txbx>
                          <w:txbxContent>
                            <w:p w14:paraId="4FB76126">
                              <w:pPr>
                                <w:spacing w:before="92"/>
                                <w:ind w:left="174" w:right="0" w:firstLine="0"/>
                                <w:jc w:val="left"/>
                                <w:rPr>
                                  <w:rFonts w:ascii="Arial" w:hAnsi="Arial"/>
                                  <w:b/>
                                  <w:sz w:val="20"/>
                                </w:rPr>
                              </w:pPr>
                              <w:r>
                                <w:rPr>
                                  <w:rFonts w:ascii="MingLiU_HKSCS-ExtB" w:hAnsi="MingLiU_HKSCS-ExtB"/>
                                  <w:color w:val="4DB5AB"/>
                                  <w:sz w:val="23"/>
                                </w:rPr>
                                <w:t>✅</w:t>
                              </w:r>
                              <w:r>
                                <w:rPr>
                                  <w:rFonts w:ascii="MingLiU_HKSCS-ExtB" w:hAnsi="MingLiU_HKSCS-ExtB"/>
                                  <w:color w:val="4DB5AB"/>
                                  <w:spacing w:val="2"/>
                                  <w:sz w:val="23"/>
                                </w:rPr>
                                <w:t xml:space="preserve"> </w:t>
                              </w:r>
                              <w:r>
                                <w:rPr>
                                  <w:rFonts w:ascii="Arial" w:hAnsi="Arial"/>
                                  <w:b/>
                                  <w:color w:val="4DB5AB"/>
                                  <w:sz w:val="20"/>
                                </w:rPr>
                                <w:t>Mi</w:t>
                              </w:r>
                              <w:r>
                                <w:rPr>
                                  <w:rFonts w:ascii="Arial" w:hAnsi="Arial"/>
                                  <w:b/>
                                  <w:color w:val="4DB5AB"/>
                                  <w:spacing w:val="2"/>
                                  <w:sz w:val="20"/>
                                </w:rPr>
                                <w:t xml:space="preserve"> </w:t>
                              </w:r>
                              <w:r>
                                <w:rPr>
                                  <w:rFonts w:ascii="Arial" w:hAnsi="Arial"/>
                                  <w:b/>
                                  <w:color w:val="4DB5AB"/>
                                  <w:sz w:val="20"/>
                                </w:rPr>
                                <w:t>prompt</w:t>
                              </w:r>
                              <w:r>
                                <w:rPr>
                                  <w:rFonts w:ascii="Arial" w:hAnsi="Arial"/>
                                  <w:b/>
                                  <w:color w:val="4DB5AB"/>
                                  <w:spacing w:val="2"/>
                                  <w:sz w:val="20"/>
                                </w:rPr>
                                <w:t xml:space="preserve"> </w:t>
                              </w:r>
                              <w:r>
                                <w:rPr>
                                  <w:rFonts w:ascii="Arial" w:hAnsi="Arial"/>
                                  <w:b/>
                                  <w:color w:val="4DB5AB"/>
                                  <w:spacing w:val="-2"/>
                                  <w:sz w:val="20"/>
                                </w:rPr>
                                <w:t>mejorado:</w:t>
                              </w:r>
                            </w:p>
                          </w:txbxContent>
                        </wps:txbx>
                        <wps:bodyPr wrap="square" lIns="0" tIns="0" rIns="0" bIns="0" rtlCol="0">
                          <a:noAutofit/>
                        </wps:bodyPr>
                      </wps:wsp>
                    </wpg:wgp>
                  </a:graphicData>
                </a:graphic>
              </wp:anchor>
            </w:drawing>
          </mc:Choice>
          <mc:Fallback>
            <w:pict>
              <v:group id="Group 54" o:spid="_x0000_s1026" o:spt="203" style="position:absolute;left:0pt;margin-left:44pt;margin-top:14.45pt;height:45pt;width:470pt;mso-position-horizontal-relative:page;mso-wrap-distance-bottom:0pt;mso-wrap-distance-top:0pt;z-index:-251634688;mso-width-relative:page;mso-height-relative:page;" coordsize="5969000,571500" o:gfxdata="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">
                <o:lock v:ext="edit" aspectratio="f"/>
                <v:shape id="Graphic 55" o:spid="_x0000_s1026" o:spt="100" style="position:absolute;left:12700;top:12477;height:552450;width:5943600;" fillcolor="#E7F5E8" filled="t" stroked="f" coordsize="5943600,552450" o:gfxdata="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MYiH7sAAADb&#10;AAAADwAAAAAAAAABACAAAAAiAAAAZHJzL2Rvd25yZXYueG1sUEsBAhQAFAAAAAgAh07iQDMvBZ47&#10;AAAAOQAAABAAAAAAAAAAAQAgAAAACgEAAGRycy9zaGFwZXhtbC54bWxQSwUGAAAAAAYABgBbAQAA&#10;tAMAAAAA&#10;" path="m5943600,552450l0,552450,0,0,5943600,0,5943600,552450xe">
                  <v:fill on="t" focussize="0,0"/>
                  <v:stroke on="f"/>
                  <v:imagedata o:title=""/>
                  <o:lock v:ext="edit" aspectratio="f"/>
                  <v:textbox inset="0mm,0mm,0mm,0mm"/>
                </v:shape>
                <v:shape id="Graphic 56" o:spid="_x0000_s1026" o:spt="100" style="position:absolute;left:5962650;top:12700;height:558800;width:1270;" filled="f" stroked="t" coordsize="1,558800" o:gfxdata="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P96S/&#10;AAAA2wAAAA8AAAAAAAAAAQAgAAAAIgAAAGRycy9kb3ducmV2LnhtbFBLAQIUABQAAAAIAIdO4kAz&#10;LwWeOwAAADkAAAAQAAAAAAAAAAEAIAAAAA4BAABkcnMvc2hhcGV4bWwueG1sUEsFBgAAAAAGAAYA&#10;WwEAALgDAAAAAA==&#10;" path="m0,0l0,558800e">
                  <v:fill on="f" focussize="0,0"/>
                  <v:stroke weight="1pt" color="#4DB5AB" joinstyle="round"/>
                  <v:imagedata o:title=""/>
                  <o:lock v:ext="edit" aspectratio="f"/>
                  <v:textbox inset="0mm,0mm,0mm,0mm"/>
                </v:shape>
                <v:shape id="Graphic 57" o:spid="_x0000_s1026" o:spt="100" style="position:absolute;left:12700;top:12700;height:558800;width:1270;" filled="f" stroked="t" coordsize="1,558800" o:gfxdata="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MnMG8AAAA&#10;2wAAAA8AAAAAAAAAAQAgAAAAIgAAAGRycy9kb3ducmV2LnhtbFBLAQIUABQAAAAIAIdO4kAzLwWe&#10;OwAAADkAAAAQAAAAAAAAAAEAIAAAAAsBAABkcnMvc2hhcGV4bWwueG1sUEsFBgAAAAAGAAYAWwEA&#10;ALUDAAAAAA==&#10;" path="m0,0l0,558800e">
                  <v:fill on="f" focussize="0,0"/>
                  <v:stroke weight="2pt" color="#4DB5AB" joinstyle="round"/>
                  <v:imagedata o:title=""/>
                  <o:lock v:ext="edit" aspectratio="f"/>
                  <v:textbox inset="0mm,0mm,0mm,0mm"/>
                </v:shape>
                <v:shape id="Graphic 58" o:spid="_x0000_s1026" o:spt="100" style="position:absolute;left:0;top:6350;height:558800;width:5956300;" filled="f" stroked="t" coordsize="5956300,558800" o:gfxdata="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nODnrgAAADbAAAA&#10;DwAAAAAAAAABACAAAAAiAAAAZHJzL2Rvd25yZXYueG1sUEsBAhQAFAAAAAgAh07iQDMvBZ47AAAA&#10;OQAAABAAAAAAAAAAAQAgAAAABwEAAGRycy9zaGFwZXhtbC54bWxQSwUGAAAAAAYABgBbAQAAsQMA&#10;AAAA&#10;" path="m0,0l5956300,0em0,558800l5956300,558800e">
                  <v:fill on="f" focussize="0,0"/>
                  <v:stroke weight="1pt" color="#4DB5AB" joinstyle="round"/>
                  <v:imagedata o:title=""/>
                  <o:lock v:ext="edit" aspectratio="f"/>
                  <v:textbox inset="0mm,0mm,0mm,0mm"/>
                </v:shape>
                <v:shape id="Textbox 59" o:spid="_x0000_s1026" o:spt="202" type="#_x0000_t202" style="position:absolute;left:25400;top:12700;height:546100;width:5930900;" filled="f" stroked="f" coordsize="21600,21600" o:gfxdata="UEsDBAoAAAAAAIdO4kAAAAAAAAAAAAAAAAAEAAAAZHJzL1BLAwQUAAAACACHTuJADVrh5b0AAADb&#10;AAAADwAAAGRycy9kb3ducmV2LnhtbEWPQWsCMRSE74L/ITyhN00sVO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WuHl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FB76126">
                        <w:pPr>
                          <w:spacing w:before="92"/>
                          <w:ind w:left="174" w:right="0" w:firstLine="0"/>
                          <w:jc w:val="left"/>
                          <w:rPr>
                            <w:rFonts w:ascii="Arial" w:hAnsi="Arial"/>
                            <w:b/>
                            <w:sz w:val="20"/>
                          </w:rPr>
                        </w:pPr>
                        <w:r>
                          <w:rPr>
                            <w:rFonts w:ascii="MingLiU_HKSCS-ExtB" w:hAnsi="MingLiU_HKSCS-ExtB"/>
                            <w:color w:val="4DB5AB"/>
                            <w:sz w:val="23"/>
                          </w:rPr>
                          <w:t>✅</w:t>
                        </w:r>
                        <w:r>
                          <w:rPr>
                            <w:rFonts w:ascii="MingLiU_HKSCS-ExtB" w:hAnsi="MingLiU_HKSCS-ExtB"/>
                            <w:color w:val="4DB5AB"/>
                            <w:spacing w:val="2"/>
                            <w:sz w:val="23"/>
                          </w:rPr>
                          <w:t xml:space="preserve"> </w:t>
                        </w:r>
                        <w:r>
                          <w:rPr>
                            <w:rFonts w:ascii="Arial" w:hAnsi="Arial"/>
                            <w:b/>
                            <w:color w:val="4DB5AB"/>
                            <w:sz w:val="20"/>
                          </w:rPr>
                          <w:t>Mi</w:t>
                        </w:r>
                        <w:r>
                          <w:rPr>
                            <w:rFonts w:ascii="Arial" w:hAnsi="Arial"/>
                            <w:b/>
                            <w:color w:val="4DB5AB"/>
                            <w:spacing w:val="2"/>
                            <w:sz w:val="20"/>
                          </w:rPr>
                          <w:t xml:space="preserve"> </w:t>
                        </w:r>
                        <w:r>
                          <w:rPr>
                            <w:rFonts w:ascii="Arial" w:hAnsi="Arial"/>
                            <w:b/>
                            <w:color w:val="4DB5AB"/>
                            <w:sz w:val="20"/>
                          </w:rPr>
                          <w:t>prompt</w:t>
                        </w:r>
                        <w:r>
                          <w:rPr>
                            <w:rFonts w:ascii="Arial" w:hAnsi="Arial"/>
                            <w:b/>
                            <w:color w:val="4DB5AB"/>
                            <w:spacing w:val="2"/>
                            <w:sz w:val="20"/>
                          </w:rPr>
                          <w:t xml:space="preserve"> </w:t>
                        </w:r>
                        <w:r>
                          <w:rPr>
                            <w:rFonts w:ascii="Arial" w:hAnsi="Arial"/>
                            <w:b/>
                            <w:color w:val="4DB5AB"/>
                            <w:spacing w:val="-2"/>
                            <w:sz w:val="20"/>
                          </w:rPr>
                          <w:t>mejorado:</w:t>
                        </w:r>
                      </w:p>
                    </w:txbxContent>
                  </v:textbox>
                </v:shape>
                <w10:wrap type="topAndBottom"/>
              </v:group>
            </w:pict>
          </mc:Fallback>
        </mc:AlternateContent>
      </w:r>
    </w:p>
    <w:p w14:paraId="392C88D3">
      <w:pPr>
        <w:pStyle w:val="9"/>
        <w:spacing w:after="0"/>
        <w:rPr>
          <w:sz w:val="20"/>
        </w:rPr>
        <w:sectPr>
          <w:pgSz w:w="12240" w:h="15840"/>
          <w:pgMar w:top="2360" w:right="1080" w:bottom="280" w:left="720" w:header="970" w:footer="0" w:gutter="0"/>
          <w:cols w:space="720" w:num="1"/>
        </w:sectPr>
      </w:pPr>
    </w:p>
    <w:p w14:paraId="11536D57">
      <w:pPr>
        <w:pStyle w:val="9"/>
        <w:spacing w:before="40"/>
        <w:rPr>
          <w:sz w:val="20"/>
        </w:rPr>
      </w:pPr>
    </w:p>
    <w:p w14:paraId="35E68BDE">
      <w:pPr>
        <w:pStyle w:val="9"/>
        <w:ind w:left="150"/>
        <w:rPr>
          <w:sz w:val="20"/>
        </w:rPr>
      </w:pPr>
      <w:r>
        <w:rPr>
          <w:sz w:val="20"/>
        </w:rPr>
        <mc:AlternateContent>
          <mc:Choice Requires="wpg">
            <w:drawing>
              <wp:inline distT="0" distB="0" distL="0" distR="0">
                <wp:extent cx="6357620" cy="1450340"/>
                <wp:effectExtent l="0" t="6350" r="5080" b="10160"/>
                <wp:docPr id="68" name="Group 60"/>
                <wp:cNvGraphicFramePr/>
                <a:graphic xmlns:a="http://schemas.openxmlformats.org/drawingml/2006/main">
                  <a:graphicData uri="http://schemas.microsoft.com/office/word/2010/wordprocessingGroup">
                    <wpg:wgp>
                      <wpg:cNvGrpSpPr/>
                      <wpg:grpSpPr>
                        <a:xfrm>
                          <a:off x="0" y="0"/>
                          <a:ext cx="6357620" cy="1450340"/>
                          <a:chOff x="0" y="6350"/>
                          <a:chExt cx="6357620" cy="1450340"/>
                        </a:xfrm>
                      </wpg:grpSpPr>
                      <wps:wsp>
                        <wps:cNvPr id="61" name="Graphic 61"/>
                        <wps:cNvSpPr/>
                        <wps:spPr>
                          <a:xfrm>
                            <a:off x="12700" y="12279"/>
                            <a:ext cx="5943600" cy="762000"/>
                          </a:xfrm>
                          <a:custGeom>
                            <a:avLst/>
                            <a:gdLst/>
                            <a:ahLst/>
                            <a:cxnLst/>
                            <a:rect l="l" t="t" r="r" b="b"/>
                            <a:pathLst>
                              <a:path w="5943600" h="762000">
                                <a:moveTo>
                                  <a:pt x="5943600" y="762000"/>
                                </a:moveTo>
                                <a:lnTo>
                                  <a:pt x="0" y="762000"/>
                                </a:lnTo>
                                <a:lnTo>
                                  <a:pt x="0" y="0"/>
                                </a:lnTo>
                                <a:lnTo>
                                  <a:pt x="5943600" y="0"/>
                                </a:lnTo>
                                <a:lnTo>
                                  <a:pt x="5943600" y="762000"/>
                                </a:lnTo>
                                <a:close/>
                              </a:path>
                            </a:pathLst>
                          </a:custGeom>
                          <a:solidFill>
                            <a:srgbClr val="E7F5E8"/>
                          </a:solidFill>
                        </wps:spPr>
                        <wps:bodyPr wrap="square" lIns="0" tIns="0" rIns="0" bIns="0" rtlCol="0">
                          <a:noAutofit/>
                        </wps:bodyPr>
                      </wps:wsp>
                      <wps:wsp>
                        <wps:cNvPr id="62" name="Graphic 62"/>
                        <wps:cNvSpPr/>
                        <wps:spPr>
                          <a:xfrm>
                            <a:off x="139700" y="641353"/>
                            <a:ext cx="5689600" cy="1270"/>
                          </a:xfrm>
                          <a:custGeom>
                            <a:avLst/>
                            <a:gdLst/>
                            <a:ahLst/>
                            <a:cxnLst/>
                            <a:rect l="l" t="t" r="r" b="b"/>
                            <a:pathLst>
                              <a:path w="5689600">
                                <a:moveTo>
                                  <a:pt x="0" y="0"/>
                                </a:moveTo>
                                <a:lnTo>
                                  <a:pt x="5689600" y="0"/>
                                </a:lnTo>
                              </a:path>
                            </a:pathLst>
                          </a:custGeom>
                          <a:ln w="12700">
                            <a:solidFill>
                              <a:srgbClr val="BABABA"/>
                            </a:solidFill>
                            <a:prstDash val="solid"/>
                          </a:ln>
                        </wps:spPr>
                        <wps:bodyPr wrap="square" lIns="0" tIns="0" rIns="0" bIns="0" rtlCol="0">
                          <a:noAutofit/>
                        </wps:bodyPr>
                      </wps:wsp>
                      <wps:wsp>
                        <wps:cNvPr id="63" name="Graphic 63"/>
                        <wps:cNvSpPr/>
                        <wps:spPr>
                          <a:xfrm>
                            <a:off x="5962650" y="12700"/>
                            <a:ext cx="1270" cy="762000"/>
                          </a:xfrm>
                          <a:custGeom>
                            <a:avLst/>
                            <a:gdLst/>
                            <a:ahLst/>
                            <a:cxnLst/>
                            <a:rect l="l" t="t" r="r" b="b"/>
                            <a:pathLst>
                              <a:path h="762000">
                                <a:moveTo>
                                  <a:pt x="0" y="0"/>
                                </a:moveTo>
                                <a:lnTo>
                                  <a:pt x="0" y="762000"/>
                                </a:lnTo>
                              </a:path>
                            </a:pathLst>
                          </a:custGeom>
                          <a:ln w="12700">
                            <a:solidFill>
                              <a:srgbClr val="4DB5AB"/>
                            </a:solidFill>
                            <a:prstDash val="solid"/>
                          </a:ln>
                        </wps:spPr>
                        <wps:bodyPr wrap="square" lIns="0" tIns="0" rIns="0" bIns="0" rtlCol="0">
                          <a:noAutofit/>
                        </wps:bodyPr>
                      </wps:wsp>
                      <wps:wsp>
                        <wps:cNvPr id="64" name="Graphic 64"/>
                        <wps:cNvSpPr/>
                        <wps:spPr>
                          <a:xfrm>
                            <a:off x="12700" y="12700"/>
                            <a:ext cx="1270" cy="762000"/>
                          </a:xfrm>
                          <a:custGeom>
                            <a:avLst/>
                            <a:gdLst/>
                            <a:ahLst/>
                            <a:cxnLst/>
                            <a:rect l="l" t="t" r="r" b="b"/>
                            <a:pathLst>
                              <a:path h="762000">
                                <a:moveTo>
                                  <a:pt x="0" y="0"/>
                                </a:moveTo>
                                <a:lnTo>
                                  <a:pt x="0" y="762000"/>
                                </a:lnTo>
                              </a:path>
                            </a:pathLst>
                          </a:custGeom>
                          <a:ln w="25400">
                            <a:solidFill>
                              <a:srgbClr val="4DB5AB"/>
                            </a:solidFill>
                            <a:prstDash val="solid"/>
                          </a:ln>
                        </wps:spPr>
                        <wps:bodyPr wrap="square" lIns="0" tIns="0" rIns="0" bIns="0" rtlCol="0">
                          <a:noAutofit/>
                        </wps:bodyPr>
                      </wps:wsp>
                      <wps:wsp>
                        <wps:cNvPr id="65" name="Graphic 65"/>
                        <wps:cNvSpPr/>
                        <wps:spPr>
                          <a:xfrm>
                            <a:off x="0" y="6350"/>
                            <a:ext cx="6357620" cy="1450340"/>
                          </a:xfrm>
                          <a:custGeom>
                            <a:avLst/>
                            <a:gdLst/>
                            <a:ahLst/>
                            <a:cxnLst/>
                            <a:rect l="l" t="t" r="r" b="b"/>
                            <a:pathLst>
                              <a:path w="5956300" h="762000">
                                <a:moveTo>
                                  <a:pt x="0" y="0"/>
                                </a:moveTo>
                                <a:lnTo>
                                  <a:pt x="5956300" y="0"/>
                                </a:lnTo>
                              </a:path>
                              <a:path w="5956300" h="762000">
                                <a:moveTo>
                                  <a:pt x="0" y="761999"/>
                                </a:moveTo>
                                <a:lnTo>
                                  <a:pt x="5956300" y="761999"/>
                                </a:lnTo>
                              </a:path>
                            </a:pathLst>
                          </a:custGeom>
                          <a:ln w="12700">
                            <a:solidFill>
                              <a:srgbClr val="4DB5AB"/>
                            </a:solidFill>
                            <a:prstDash val="solid"/>
                          </a:ln>
                        </wps:spPr>
                        <wps:txbx>
                          <w:txbxContent>
                            <w:p w14:paraId="249CC471">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Desarrolla un programa en Python que implemente una calculadora básica por consola.</w:t>
                              </w:r>
                            </w:p>
                            <w:p w14:paraId="73893659">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Requisitos:</w:t>
                              </w:r>
                            </w:p>
                            <w:p w14:paraId="7D60B8B5">
                              <w:pPr>
                                <w:pStyle w:val="8"/>
                                <w:keepNext w:val="0"/>
                                <w:keepLines w:val="0"/>
                                <w:widowControl/>
                                <w:numPr>
                                  <w:ilvl w:val="0"/>
                                  <w:numId w:val="6"/>
                                </w:numPr>
                                <w:suppressLineNumbers w:val="0"/>
                                <w:ind w:left="420" w:leftChars="0" w:hanging="420" w:firstLineChars="0"/>
                                <w:rPr>
                                  <w:rFonts w:hint="default" w:ascii="Arial" w:hAnsi="Arial" w:cs="Arial"/>
                                  <w:sz w:val="20"/>
                                  <w:szCs w:val="20"/>
                                </w:rPr>
                              </w:pPr>
                              <w:r>
                                <w:rPr>
                                  <w:rFonts w:hint="default" w:ascii="Arial" w:hAnsi="Arial" w:cs="Arial"/>
                                  <w:sz w:val="20"/>
                                  <w:szCs w:val="20"/>
                                </w:rPr>
                                <w:t>Debe permitir suma, resta, multiplicación y división.</w:t>
                              </w:r>
                            </w:p>
                            <w:p w14:paraId="35E9C9F8">
                              <w:pPr>
                                <w:pStyle w:val="8"/>
                                <w:keepNext w:val="0"/>
                                <w:keepLines w:val="0"/>
                                <w:widowControl/>
                                <w:numPr>
                                  <w:ilvl w:val="0"/>
                                  <w:numId w:val="6"/>
                                </w:numPr>
                                <w:suppressLineNumbers w:val="0"/>
                                <w:ind w:left="420" w:leftChars="0" w:hanging="420" w:firstLineChars="0"/>
                                <w:rPr>
                                  <w:rFonts w:hint="default" w:ascii="Arial" w:hAnsi="Arial" w:cs="Arial"/>
                                  <w:sz w:val="20"/>
                                  <w:szCs w:val="20"/>
                                </w:rPr>
                              </w:pPr>
                              <w:r>
                                <w:rPr>
                                  <w:rFonts w:hint="default" w:ascii="Arial" w:hAnsi="Arial" w:cs="Arial"/>
                                  <w:sz w:val="20"/>
                                  <w:szCs w:val="20"/>
                                </w:rPr>
                                <w:t>Debe manejar errores como división entre cero usando try-except.</w:t>
                              </w:r>
                            </w:p>
                            <w:p w14:paraId="138CF188">
                              <w:pPr>
                                <w:pStyle w:val="8"/>
                                <w:keepNext w:val="0"/>
                                <w:keepLines w:val="0"/>
                                <w:widowControl/>
                                <w:numPr>
                                  <w:ilvl w:val="0"/>
                                  <w:numId w:val="6"/>
                                </w:numPr>
                                <w:suppressLineNumbers w:val="0"/>
                                <w:ind w:left="420" w:leftChars="0" w:hanging="420" w:firstLineChars="0"/>
                                <w:rPr>
                                  <w:rFonts w:hint="default" w:ascii="Arial" w:hAnsi="Arial" w:cs="Arial"/>
                                  <w:sz w:val="20"/>
                                  <w:szCs w:val="20"/>
                                </w:rPr>
                              </w:pPr>
                              <w:r>
                                <w:rPr>
                                  <w:rFonts w:hint="default" w:ascii="Arial" w:hAnsi="Arial" w:cs="Arial"/>
                                  <w:sz w:val="20"/>
                                  <w:szCs w:val="20"/>
                                </w:rPr>
                                <w:t>Debe incluir un menú interactivo que permita repetir operaciones hasta que el usuario decida salir.</w:t>
                              </w:r>
                            </w:p>
                            <w:p w14:paraId="048C1CB7">
                              <w:pPr>
                                <w:pStyle w:val="8"/>
                                <w:keepNext w:val="0"/>
                                <w:keepLines w:val="0"/>
                                <w:widowControl/>
                                <w:numPr>
                                  <w:ilvl w:val="0"/>
                                  <w:numId w:val="6"/>
                                </w:numPr>
                                <w:suppressLineNumbers w:val="0"/>
                                <w:ind w:left="420" w:leftChars="0" w:hanging="420" w:firstLineChars="0"/>
                                <w:rPr>
                                  <w:rFonts w:hint="default" w:ascii="Arial" w:hAnsi="Arial" w:cs="Arial"/>
                                  <w:sz w:val="20"/>
                                  <w:szCs w:val="20"/>
                                </w:rPr>
                              </w:pPr>
                              <w:r>
                                <w:rPr>
                                  <w:rFonts w:hint="default" w:ascii="Arial" w:hAnsi="Arial" w:eastAsia="SimSun" w:cs="Arial"/>
                                  <w:sz w:val="20"/>
                                  <w:szCs w:val="20"/>
                                </w:rPr>
                                <w:t>El código debe estar estructurado en funciones separadas y bien comentado.</w:t>
                              </w:r>
                            </w:p>
                            <w:p w14:paraId="08ECA6FC">
                              <w:pPr>
                                <w:jc w:val="both"/>
                              </w:pPr>
                            </w:p>
                          </w:txbxContent>
                        </wps:txbx>
                        <wps:bodyPr wrap="square" lIns="0" tIns="0" rIns="0" bIns="0" rtlCol="0">
                          <a:noAutofit/>
                        </wps:bodyPr>
                      </wps:wsp>
                    </wpg:wgp>
                  </a:graphicData>
                </a:graphic>
              </wp:inline>
            </w:drawing>
          </mc:Choice>
          <mc:Fallback>
            <w:pict>
              <v:group id="Group 60" o:spid="_x0000_s1026" o:spt="203" style="height:114.2pt;width:500.6pt;" coordorigin="0,6350" coordsize="6357620,1450340" o:gfxdata="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">
                <o:lock v:ext="edit" aspectratio="f"/>
                <v:shape id="Graphic 61" o:spid="_x0000_s1026" o:spt="100" style="position:absolute;left:12700;top:12279;height:762000;width:5943600;" fillcolor="#E7F5E8" filled="t" stroked="f" coordsize="5943600,762000" o:gfxdata="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vKoRbsAAADb&#10;AAAADwAAAAAAAAABACAAAAAiAAAAZHJzL2Rvd25yZXYueG1sUEsBAhQAFAAAAAgAh07iQDMvBZ47&#10;AAAAOQAAABAAAAAAAAAAAQAgAAAACgEAAGRycy9zaGFwZXhtbC54bWxQSwUGAAAAAAYABgBbAQAA&#10;tAMAAAAA&#10;" path="m5943600,762000l0,762000,0,0,5943600,0,5943600,762000xe">
                  <v:fill on="t" focussize="0,0"/>
                  <v:stroke on="f"/>
                  <v:imagedata o:title=""/>
                  <o:lock v:ext="edit" aspectratio="f"/>
                  <v:textbox inset="0mm,0mm,0mm,0mm"/>
                </v:shape>
                <v:shape id="Graphic 62" o:spid="_x0000_s1026" o:spt="100" style="position:absolute;left:139700;top:641353;height:1270;width:5689600;" filled="f" stroked="t" coordsize="5689600,1" o:gfxdata="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UjPi8AAAA&#10;2wAAAA8AAAAAAAAAAQAgAAAAIgAAAGRycy9kb3ducmV2LnhtbFBLAQIUABQAAAAIAIdO4kAzLwWe&#10;OwAAADkAAAAQAAAAAAAAAAEAIAAAAAsBAABkcnMvc2hhcGV4bWwueG1sUEsFBgAAAAAGAAYAWwEA&#10;ALUDAAAAAA==&#10;" path="m0,0l5689600,0e">
                  <v:fill on="f" focussize="0,0"/>
                  <v:stroke weight="1pt" color="#BABABA" joinstyle="round"/>
                  <v:imagedata o:title=""/>
                  <o:lock v:ext="edit" aspectratio="f"/>
                  <v:textbox inset="0mm,0mm,0mm,0mm"/>
                </v:shape>
                <v:shape id="Graphic 63" o:spid="_x0000_s1026" o:spt="100" style="position:absolute;left:5962650;top:12700;height:762000;width:1270;" filled="f" stroked="t" coordsize="1,762000" o:gfxdata="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BQZvtwAAANsAAAAP&#10;AAAAAAAAAAEAIAAAACIAAABkcnMvZG93bnJldi54bWxQSwECFAAUAAAACACHTuJAMy8FnjsAAAA5&#10;AAAAEAAAAAAAAAABACAAAAAGAQAAZHJzL3NoYXBleG1sLnhtbFBLBQYAAAAABgAGAFsBAACwAwAA&#10;AAA=&#10;" path="m0,0l0,762000e">
                  <v:fill on="f" focussize="0,0"/>
                  <v:stroke weight="1pt" color="#4DB5AB" joinstyle="round"/>
                  <v:imagedata o:title=""/>
                  <o:lock v:ext="edit" aspectratio="f"/>
                  <v:textbox inset="0mm,0mm,0mm,0mm"/>
                </v:shape>
                <v:shape id="Graphic 64" o:spid="_x0000_s1026" o:spt="100" style="position:absolute;left:12700;top:12700;height:762000;width:1270;" filled="f" stroked="t" coordsize="1,762000" o:gfxdata="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bEaK7sAAADb&#10;AAAADwAAAAAAAAABACAAAAAiAAAAZHJzL2Rvd25yZXYueG1sUEsBAhQAFAAAAAgAh07iQDMvBZ47&#10;AAAAOQAAABAAAAAAAAAAAQAgAAAACgEAAGRycy9zaGFwZXhtbC54bWxQSwUGAAAAAAYABgBbAQAA&#10;tAMAAAAA&#10;" path="m0,0l0,762000e">
                  <v:fill on="f" focussize="0,0"/>
                  <v:stroke weight="2pt" color="#4DB5AB" joinstyle="round"/>
                  <v:imagedata o:title=""/>
                  <o:lock v:ext="edit" aspectratio="f"/>
                  <v:textbox inset="0mm,0mm,0mm,0mm"/>
                </v:shape>
                <v:shape id="Graphic 65" o:spid="_x0000_s1026" o:spt="100" style="position:absolute;left:0;top:6350;height:1450340;width:6357620;" filled="f" stroked="t" coordsize="5956300,762000" o:gfxdata="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E0k74A&#10;AADbAAAADwAAAAAAAAABACAAAAAiAAAAZHJzL2Rvd25yZXYueG1sUEsBAhQAFAAAAAgAh07iQDMv&#10;BZ47AAAAOQAAABAAAAAAAAAAAQAgAAAADQEAAGRycy9zaGFwZXhtbC54bWxQSwUGAAAAAAYABgBb&#10;AQAAtwMAAAAA&#10;" path="m0,0l5956300,0em0,761999l5956300,761999e">
                  <v:path textboxrect="0,0,5956300,762000"/>
                  <v:fill on="f" focussize="0,0"/>
                  <v:stroke weight="1pt" color="#4DB5AB" joinstyle="round"/>
                  <v:imagedata o:title=""/>
                  <o:lock v:ext="edit" aspectratio="f"/>
                  <v:textbox inset="0mm,0mm,0mm,0mm">
                    <w:txbxContent>
                      <w:p w14:paraId="249CC471">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Desarrolla un programa en Python que implemente una calculadora básica por consola.</w:t>
                        </w:r>
                      </w:p>
                      <w:p w14:paraId="73893659">
                        <w:pPr>
                          <w:pStyle w:val="8"/>
                          <w:keepNext w:val="0"/>
                          <w:keepLines w:val="0"/>
                          <w:widowControl/>
                          <w:suppressLineNumbers w:val="0"/>
                          <w:rPr>
                            <w:rFonts w:hint="default" w:ascii="Arial" w:hAnsi="Arial" w:cs="Arial"/>
                            <w:sz w:val="20"/>
                            <w:szCs w:val="20"/>
                          </w:rPr>
                        </w:pPr>
                        <w:r>
                          <w:rPr>
                            <w:rFonts w:hint="default" w:ascii="Arial" w:hAnsi="Arial" w:cs="Arial"/>
                            <w:sz w:val="20"/>
                            <w:szCs w:val="20"/>
                          </w:rPr>
                          <w:t>Requisitos:</w:t>
                        </w:r>
                      </w:p>
                      <w:p w14:paraId="7D60B8B5">
                        <w:pPr>
                          <w:pStyle w:val="8"/>
                          <w:keepNext w:val="0"/>
                          <w:keepLines w:val="0"/>
                          <w:widowControl/>
                          <w:numPr>
                            <w:ilvl w:val="0"/>
                            <w:numId w:val="6"/>
                          </w:numPr>
                          <w:suppressLineNumbers w:val="0"/>
                          <w:ind w:left="420" w:leftChars="0" w:hanging="420" w:firstLineChars="0"/>
                          <w:rPr>
                            <w:rFonts w:hint="default" w:ascii="Arial" w:hAnsi="Arial" w:cs="Arial"/>
                            <w:sz w:val="20"/>
                            <w:szCs w:val="20"/>
                          </w:rPr>
                        </w:pPr>
                        <w:r>
                          <w:rPr>
                            <w:rFonts w:hint="default" w:ascii="Arial" w:hAnsi="Arial" w:cs="Arial"/>
                            <w:sz w:val="20"/>
                            <w:szCs w:val="20"/>
                          </w:rPr>
                          <w:t>Debe permitir suma, resta, multiplicación y división.</w:t>
                        </w:r>
                      </w:p>
                      <w:p w14:paraId="35E9C9F8">
                        <w:pPr>
                          <w:pStyle w:val="8"/>
                          <w:keepNext w:val="0"/>
                          <w:keepLines w:val="0"/>
                          <w:widowControl/>
                          <w:numPr>
                            <w:ilvl w:val="0"/>
                            <w:numId w:val="6"/>
                          </w:numPr>
                          <w:suppressLineNumbers w:val="0"/>
                          <w:ind w:left="420" w:leftChars="0" w:hanging="420" w:firstLineChars="0"/>
                          <w:rPr>
                            <w:rFonts w:hint="default" w:ascii="Arial" w:hAnsi="Arial" w:cs="Arial"/>
                            <w:sz w:val="20"/>
                            <w:szCs w:val="20"/>
                          </w:rPr>
                        </w:pPr>
                        <w:r>
                          <w:rPr>
                            <w:rFonts w:hint="default" w:ascii="Arial" w:hAnsi="Arial" w:cs="Arial"/>
                            <w:sz w:val="20"/>
                            <w:szCs w:val="20"/>
                          </w:rPr>
                          <w:t>Debe manejar errores como división entre cero usando try-except.</w:t>
                        </w:r>
                      </w:p>
                      <w:p w14:paraId="138CF188">
                        <w:pPr>
                          <w:pStyle w:val="8"/>
                          <w:keepNext w:val="0"/>
                          <w:keepLines w:val="0"/>
                          <w:widowControl/>
                          <w:numPr>
                            <w:ilvl w:val="0"/>
                            <w:numId w:val="6"/>
                          </w:numPr>
                          <w:suppressLineNumbers w:val="0"/>
                          <w:ind w:left="420" w:leftChars="0" w:hanging="420" w:firstLineChars="0"/>
                          <w:rPr>
                            <w:rFonts w:hint="default" w:ascii="Arial" w:hAnsi="Arial" w:cs="Arial"/>
                            <w:sz w:val="20"/>
                            <w:szCs w:val="20"/>
                          </w:rPr>
                        </w:pPr>
                        <w:r>
                          <w:rPr>
                            <w:rFonts w:hint="default" w:ascii="Arial" w:hAnsi="Arial" w:cs="Arial"/>
                            <w:sz w:val="20"/>
                            <w:szCs w:val="20"/>
                          </w:rPr>
                          <w:t>Debe incluir un menú interactivo que permita repetir operaciones hasta que el usuario decida salir.</w:t>
                        </w:r>
                      </w:p>
                      <w:p w14:paraId="048C1CB7">
                        <w:pPr>
                          <w:pStyle w:val="8"/>
                          <w:keepNext w:val="0"/>
                          <w:keepLines w:val="0"/>
                          <w:widowControl/>
                          <w:numPr>
                            <w:ilvl w:val="0"/>
                            <w:numId w:val="6"/>
                          </w:numPr>
                          <w:suppressLineNumbers w:val="0"/>
                          <w:ind w:left="420" w:leftChars="0" w:hanging="420" w:firstLineChars="0"/>
                          <w:rPr>
                            <w:rFonts w:hint="default" w:ascii="Arial" w:hAnsi="Arial" w:cs="Arial"/>
                            <w:sz w:val="20"/>
                            <w:szCs w:val="20"/>
                          </w:rPr>
                        </w:pPr>
                        <w:r>
                          <w:rPr>
                            <w:rFonts w:hint="default" w:ascii="Arial" w:hAnsi="Arial" w:eastAsia="SimSun" w:cs="Arial"/>
                            <w:sz w:val="20"/>
                            <w:szCs w:val="20"/>
                          </w:rPr>
                          <w:t>El código debe estar estructurado en funciones separadas y bien comentado.</w:t>
                        </w:r>
                      </w:p>
                      <w:p w14:paraId="08ECA6FC">
                        <w:pPr>
                          <w:jc w:val="both"/>
                        </w:pPr>
                      </w:p>
                    </w:txbxContent>
                  </v:textbox>
                </v:shape>
                <w10:wrap type="none"/>
                <w10:anchorlock/>
              </v:group>
            </w:pict>
          </mc:Fallback>
        </mc:AlternateContent>
      </w:r>
    </w:p>
    <w:p w14:paraId="7BA6B33D">
      <w:pPr>
        <w:pStyle w:val="9"/>
        <w:spacing w:before="48"/>
        <w:rPr>
          <w:sz w:val="24"/>
        </w:rPr>
      </w:pPr>
    </w:p>
    <w:p w14:paraId="75DF6F49">
      <w:pPr>
        <w:pStyle w:val="2"/>
        <w:numPr>
          <w:ilvl w:val="1"/>
          <w:numId w:val="4"/>
        </w:numPr>
        <w:tabs>
          <w:tab w:val="left" w:pos="647"/>
        </w:tabs>
        <w:spacing w:before="0" w:after="0" w:line="240" w:lineRule="auto"/>
        <w:ind w:left="647" w:right="0" w:hanging="467"/>
        <w:jc w:val="left"/>
      </w:pPr>
      <w:r>
        <mc:AlternateContent>
          <mc:Choice Requires="wps">
            <w:drawing>
              <wp:anchor distT="0" distB="0" distL="0" distR="0" simplePos="0" relativeHeight="251675648" behindDoc="0" locked="0" layoutInCell="1" allowOverlap="1">
                <wp:simplePos x="0" y="0"/>
                <wp:positionH relativeFrom="page">
                  <wp:posOffset>558800</wp:posOffset>
                </wp:positionH>
                <wp:positionV relativeFrom="paragraph">
                  <wp:posOffset>-1905</wp:posOffset>
                </wp:positionV>
                <wp:extent cx="1270" cy="190500"/>
                <wp:effectExtent l="0" t="0" r="0" b="0"/>
                <wp:wrapNone/>
                <wp:docPr id="66" name="Graphic 66"/>
                <wp:cNvGraphicFramePr/>
                <a:graphic xmlns:a="http://schemas.openxmlformats.org/drawingml/2006/main">
                  <a:graphicData uri="http://schemas.microsoft.com/office/word/2010/wordprocessingShape">
                    <wps:wsp>
                      <wps:cNvSpPr/>
                      <wps:spPr>
                        <a:xfrm>
                          <a:off x="0" y="0"/>
                          <a:ext cx="1270" cy="190500"/>
                        </a:xfrm>
                        <a:custGeom>
                          <a:avLst/>
                          <a:gdLst/>
                          <a:ahLst/>
                          <a:cxnLst/>
                          <a:rect l="l" t="t" r="r" b="b"/>
                          <a:pathLst>
                            <a:path h="190500">
                              <a:moveTo>
                                <a:pt x="0" y="0"/>
                              </a:moveTo>
                              <a:lnTo>
                                <a:pt x="0" y="190499"/>
                              </a:lnTo>
                            </a:path>
                          </a:pathLst>
                        </a:custGeom>
                        <a:ln w="25400">
                          <a:solidFill>
                            <a:srgbClr val="F5A623"/>
                          </a:solidFill>
                          <a:prstDash val="solid"/>
                        </a:ln>
                      </wps:spPr>
                      <wps:bodyPr wrap="square" lIns="0" tIns="0" rIns="0" bIns="0" rtlCol="0">
                        <a:noAutofit/>
                      </wps:bodyPr>
                    </wps:wsp>
                  </a:graphicData>
                </a:graphic>
              </wp:anchor>
            </w:drawing>
          </mc:Choice>
          <mc:Fallback>
            <w:pict>
              <v:shape id="Graphic 66" o:spid="_x0000_s1026" o:spt="100" style="position:absolute;left:0pt;margin-left:44pt;margin-top:-0.15pt;height:15pt;width:0.1pt;mso-position-horizontal-relative:page;z-index:251675648;mso-width-relative:page;mso-height-relative:page;" filled="f" stroked="t" coordsize="1,190500" o:gfxdata="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jnMkMNcAAAAGAQAADwAAAAAA&#10;AAABACAAAAAiAAAAZHJzL2Rvd25yZXYueG1sUEsBAhQAFAAAAAgAh07iQJvX2ioUAgAAegQAAA4A&#10;AAAAAAAAAQAgAAAAJgEAAGRycy9lMm9Eb2MueG1sUEsFBgAAAAAGAAYAWQEAAKwFAAAAAA==&#10;" path="m0,0l0,190499e">
                <v:fill on="f" focussize="0,0"/>
                <v:stroke weight="2pt" color="#F5A623" joinstyle="round"/>
                <v:imagedata o:title=""/>
                <o:lock v:ext="edit" aspectratio="f"/>
                <v:textbox inset="0mm,0mm,0mm,0mm"/>
              </v:shape>
            </w:pict>
          </mc:Fallback>
        </mc:AlternateContent>
      </w:r>
      <w:r>
        <w:rPr>
          <w:color w:val="2D2D2D"/>
        </w:rPr>
        <w:t xml:space="preserve">Explica las </w:t>
      </w:r>
      <w:r>
        <w:rPr>
          <w:color w:val="2D2D2D"/>
          <w:spacing w:val="-2"/>
        </w:rPr>
        <w:t>mejoras</w:t>
      </w:r>
    </w:p>
    <w:p w14:paraId="2957B76D">
      <w:pPr>
        <w:spacing w:before="80"/>
        <w:ind w:left="180" w:right="0" w:firstLine="0"/>
        <w:jc w:val="left"/>
        <w:rPr>
          <w:sz w:val="20"/>
        </w:rPr>
      </w:pPr>
      <w:r>
        <w:rPr>
          <w:color w:val="2D2D2D"/>
          <w:sz w:val="20"/>
        </w:rPr>
        <w:t>Completa</w:t>
      </w:r>
      <w:r>
        <w:rPr>
          <w:color w:val="2D2D2D"/>
          <w:spacing w:val="-7"/>
          <w:sz w:val="20"/>
        </w:rPr>
        <w:t xml:space="preserve"> </w:t>
      </w:r>
      <w:r>
        <w:rPr>
          <w:color w:val="2D2D2D"/>
          <w:sz w:val="20"/>
        </w:rPr>
        <w:t>la</w:t>
      </w:r>
      <w:r>
        <w:rPr>
          <w:color w:val="2D2D2D"/>
          <w:spacing w:val="-5"/>
          <w:sz w:val="20"/>
        </w:rPr>
        <w:t xml:space="preserve"> </w:t>
      </w:r>
      <w:r>
        <w:rPr>
          <w:color w:val="2D2D2D"/>
          <w:sz w:val="20"/>
        </w:rPr>
        <w:t>tabla</w:t>
      </w:r>
      <w:r>
        <w:rPr>
          <w:color w:val="2D2D2D"/>
          <w:spacing w:val="-5"/>
          <w:sz w:val="20"/>
        </w:rPr>
        <w:t xml:space="preserve"> </w:t>
      </w:r>
      <w:r>
        <w:rPr>
          <w:color w:val="2D2D2D"/>
          <w:sz w:val="20"/>
        </w:rPr>
        <w:t>indicando</w:t>
      </w:r>
      <w:r>
        <w:rPr>
          <w:color w:val="2D2D2D"/>
          <w:spacing w:val="-5"/>
          <w:sz w:val="20"/>
        </w:rPr>
        <w:t xml:space="preserve"> </w:t>
      </w:r>
      <w:r>
        <w:rPr>
          <w:color w:val="2D2D2D"/>
          <w:sz w:val="20"/>
        </w:rPr>
        <w:t>qué</w:t>
      </w:r>
      <w:r>
        <w:rPr>
          <w:color w:val="2D2D2D"/>
          <w:spacing w:val="-5"/>
          <w:sz w:val="20"/>
        </w:rPr>
        <w:t xml:space="preserve"> </w:t>
      </w:r>
      <w:r>
        <w:rPr>
          <w:color w:val="2D2D2D"/>
          <w:sz w:val="20"/>
        </w:rPr>
        <w:t>estrategia</w:t>
      </w:r>
      <w:r>
        <w:rPr>
          <w:color w:val="2D2D2D"/>
          <w:spacing w:val="-5"/>
          <w:sz w:val="20"/>
        </w:rPr>
        <w:t xml:space="preserve"> </w:t>
      </w:r>
      <w:r>
        <w:rPr>
          <w:color w:val="2D2D2D"/>
          <w:sz w:val="20"/>
        </w:rPr>
        <w:t>has</w:t>
      </w:r>
      <w:r>
        <w:rPr>
          <w:color w:val="2D2D2D"/>
          <w:spacing w:val="-4"/>
          <w:sz w:val="20"/>
        </w:rPr>
        <w:t xml:space="preserve"> </w:t>
      </w:r>
      <w:r>
        <w:rPr>
          <w:color w:val="2D2D2D"/>
          <w:sz w:val="20"/>
        </w:rPr>
        <w:t>aplicado</w:t>
      </w:r>
      <w:r>
        <w:rPr>
          <w:color w:val="2D2D2D"/>
          <w:spacing w:val="-5"/>
          <w:sz w:val="20"/>
        </w:rPr>
        <w:t xml:space="preserve"> </w:t>
      </w:r>
      <w:r>
        <w:rPr>
          <w:color w:val="2D2D2D"/>
          <w:sz w:val="20"/>
        </w:rPr>
        <w:t>en</w:t>
      </w:r>
      <w:r>
        <w:rPr>
          <w:color w:val="2D2D2D"/>
          <w:spacing w:val="-5"/>
          <w:sz w:val="20"/>
        </w:rPr>
        <w:t xml:space="preserve"> </w:t>
      </w:r>
      <w:r>
        <w:rPr>
          <w:color w:val="2D2D2D"/>
          <w:sz w:val="20"/>
        </w:rPr>
        <w:t>cada</w:t>
      </w:r>
      <w:r>
        <w:rPr>
          <w:color w:val="2D2D2D"/>
          <w:spacing w:val="-5"/>
          <w:sz w:val="20"/>
        </w:rPr>
        <w:t xml:space="preserve"> </w:t>
      </w:r>
      <w:r>
        <w:rPr>
          <w:color w:val="2D2D2D"/>
          <w:sz w:val="20"/>
        </w:rPr>
        <w:t>parte</w:t>
      </w:r>
      <w:r>
        <w:rPr>
          <w:color w:val="2D2D2D"/>
          <w:spacing w:val="-5"/>
          <w:sz w:val="20"/>
        </w:rPr>
        <w:t xml:space="preserve"> </w:t>
      </w:r>
      <w:r>
        <w:rPr>
          <w:color w:val="2D2D2D"/>
          <w:sz w:val="20"/>
        </w:rPr>
        <w:t>de</w:t>
      </w:r>
      <w:r>
        <w:rPr>
          <w:color w:val="2D2D2D"/>
          <w:spacing w:val="-5"/>
          <w:sz w:val="20"/>
        </w:rPr>
        <w:t xml:space="preserve"> </w:t>
      </w:r>
      <w:r>
        <w:rPr>
          <w:color w:val="2D2D2D"/>
          <w:sz w:val="20"/>
        </w:rPr>
        <w:t>tu</w:t>
      </w:r>
      <w:r>
        <w:rPr>
          <w:color w:val="2D2D2D"/>
          <w:spacing w:val="-4"/>
          <w:sz w:val="20"/>
        </w:rPr>
        <w:t xml:space="preserve"> </w:t>
      </w:r>
      <w:r>
        <w:rPr>
          <w:color w:val="2D2D2D"/>
          <w:spacing w:val="-2"/>
          <w:sz w:val="20"/>
        </w:rPr>
        <w:t>prompt:</w:t>
      </w:r>
    </w:p>
    <w:p w14:paraId="7CA54F4F">
      <w:pPr>
        <w:pStyle w:val="9"/>
        <w:spacing w:before="80"/>
        <w:rPr>
          <w:sz w:val="20"/>
        </w:rPr>
      </w:pPr>
    </w:p>
    <w:tbl>
      <w:tblPr>
        <w:tblStyle w:val="4"/>
        <w:tblW w:w="0" w:type="auto"/>
        <w:tblInd w:w="200" w:type="dxa"/>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Layout w:type="fixed"/>
        <w:tblCellMar>
          <w:top w:w="0" w:type="dxa"/>
          <w:left w:w="0" w:type="dxa"/>
          <w:bottom w:w="0" w:type="dxa"/>
          <w:right w:w="0" w:type="dxa"/>
        </w:tblCellMar>
      </w:tblPr>
      <w:tblGrid>
        <w:gridCol w:w="4680"/>
        <w:gridCol w:w="4680"/>
      </w:tblGrid>
      <w:tr w14:paraId="3A3C570A">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360" w:hRule="atLeast"/>
        </w:trPr>
        <w:tc>
          <w:tcPr>
            <w:tcW w:w="4680" w:type="dxa"/>
            <w:tcBorders>
              <w:right w:val="single" w:color="37948B" w:sz="8" w:space="0"/>
            </w:tcBorders>
            <w:shd w:val="clear" w:color="auto" w:fill="F5A623"/>
          </w:tcPr>
          <w:p w14:paraId="4C4FCB88">
            <w:pPr>
              <w:pStyle w:val="12"/>
              <w:spacing w:before="70"/>
              <w:ind w:left="109"/>
              <w:rPr>
                <w:rFonts w:ascii="Arial"/>
                <w:b/>
                <w:sz w:val="20"/>
              </w:rPr>
            </w:pPr>
            <w:r>
              <w:rPr>
                <w:rFonts w:ascii="Arial"/>
                <w:b/>
                <w:color w:val="FFFFFF"/>
                <w:sz w:val="20"/>
              </w:rPr>
              <w:t>Fragmento</w:t>
            </w:r>
            <w:r>
              <w:rPr>
                <w:rFonts w:ascii="Arial"/>
                <w:b/>
                <w:color w:val="FFFFFF"/>
                <w:spacing w:val="-5"/>
                <w:sz w:val="20"/>
              </w:rPr>
              <w:t xml:space="preserve"> </w:t>
            </w:r>
            <w:r>
              <w:rPr>
                <w:rFonts w:ascii="Arial"/>
                <w:b/>
                <w:color w:val="FFFFFF"/>
                <w:sz w:val="20"/>
              </w:rPr>
              <w:t>de</w:t>
            </w:r>
            <w:r>
              <w:rPr>
                <w:rFonts w:ascii="Arial"/>
                <w:b/>
                <w:color w:val="FFFFFF"/>
                <w:spacing w:val="-4"/>
                <w:sz w:val="20"/>
              </w:rPr>
              <w:t xml:space="preserve"> </w:t>
            </w:r>
            <w:r>
              <w:rPr>
                <w:rFonts w:ascii="Arial"/>
                <w:b/>
                <w:color w:val="FFFFFF"/>
                <w:sz w:val="20"/>
              </w:rPr>
              <w:t>mi</w:t>
            </w:r>
            <w:r>
              <w:rPr>
                <w:rFonts w:ascii="Arial"/>
                <w:b/>
                <w:color w:val="FFFFFF"/>
                <w:spacing w:val="-4"/>
                <w:sz w:val="20"/>
              </w:rPr>
              <w:t xml:space="preserve"> </w:t>
            </w:r>
            <w:r>
              <w:rPr>
                <w:rFonts w:ascii="Arial"/>
                <w:b/>
                <w:color w:val="FFFFFF"/>
                <w:spacing w:val="-2"/>
                <w:sz w:val="20"/>
              </w:rPr>
              <w:t>prompt</w:t>
            </w:r>
          </w:p>
        </w:tc>
        <w:tc>
          <w:tcPr>
            <w:tcW w:w="4680" w:type="dxa"/>
            <w:tcBorders>
              <w:top w:val="single" w:color="37948B" w:sz="8" w:space="0"/>
              <w:left w:val="single" w:color="37948B" w:sz="8" w:space="0"/>
              <w:bottom w:val="single" w:color="37948B" w:sz="8" w:space="0"/>
              <w:right w:val="single" w:color="37948B" w:sz="8" w:space="0"/>
            </w:tcBorders>
            <w:shd w:val="clear" w:color="auto" w:fill="4DB5AB"/>
          </w:tcPr>
          <w:p w14:paraId="1501002E">
            <w:pPr>
              <w:pStyle w:val="12"/>
              <w:spacing w:before="70"/>
              <w:ind w:left="109"/>
              <w:rPr>
                <w:rFonts w:ascii="Arial"/>
                <w:b/>
                <w:sz w:val="20"/>
              </w:rPr>
            </w:pPr>
            <w:r>
              <w:rPr>
                <w:rFonts w:ascii="Arial"/>
                <w:b/>
                <w:color w:val="FFFFFF"/>
                <w:sz w:val="20"/>
              </w:rPr>
              <w:t>Estrategia</w:t>
            </w:r>
            <w:r>
              <w:rPr>
                <w:rFonts w:ascii="Arial"/>
                <w:b/>
                <w:color w:val="FFFFFF"/>
                <w:spacing w:val="-7"/>
                <w:sz w:val="20"/>
              </w:rPr>
              <w:t xml:space="preserve"> </w:t>
            </w:r>
            <w:r>
              <w:rPr>
                <w:rFonts w:ascii="Arial"/>
                <w:b/>
                <w:color w:val="FFFFFF"/>
                <w:sz w:val="20"/>
              </w:rPr>
              <w:t>que</w:t>
            </w:r>
            <w:r>
              <w:rPr>
                <w:rFonts w:ascii="Arial"/>
                <w:b/>
                <w:color w:val="FFFFFF"/>
                <w:spacing w:val="-6"/>
                <w:sz w:val="20"/>
              </w:rPr>
              <w:t xml:space="preserve"> </w:t>
            </w:r>
            <w:r>
              <w:rPr>
                <w:rFonts w:ascii="Arial"/>
                <w:b/>
                <w:color w:val="FFFFFF"/>
                <w:spacing w:val="-2"/>
                <w:sz w:val="20"/>
              </w:rPr>
              <w:t>aplica</w:t>
            </w:r>
          </w:p>
        </w:tc>
      </w:tr>
      <w:tr w14:paraId="1EF46CCC">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379" w:hRule="atLeast"/>
        </w:trPr>
        <w:tc>
          <w:tcPr>
            <w:tcW w:w="4680" w:type="dxa"/>
            <w:tcBorders>
              <w:left w:val="single" w:color="DDDDDD" w:sz="8" w:space="0"/>
              <w:bottom w:val="single" w:color="DDDDDD" w:sz="8" w:space="0"/>
              <w:right w:val="single" w:color="DDDDDD" w:sz="8" w:space="0"/>
            </w:tcBorders>
          </w:tcPr>
          <w:p w14:paraId="6D8A4452">
            <w:pPr>
              <w:pStyle w:val="12"/>
              <w:rPr>
                <w:rFonts w:hint="default" w:ascii="Arial" w:hAnsi="Arial" w:cs="Arial"/>
                <w:sz w:val="20"/>
              </w:rPr>
            </w:pPr>
            <w:r>
              <w:rPr>
                <w:rFonts w:hint="default" w:ascii="Arial" w:hAnsi="Arial" w:cs="Arial"/>
                <w:sz w:val="20"/>
                <w:szCs w:val="20"/>
              </w:rPr>
              <w:t xml:space="preserve">Desarrolla un programa en Python </w:t>
            </w:r>
          </w:p>
        </w:tc>
        <w:tc>
          <w:tcPr>
            <w:tcW w:w="4680" w:type="dxa"/>
            <w:tcBorders>
              <w:top w:val="single" w:color="37948B" w:sz="8" w:space="0"/>
              <w:left w:val="single" w:color="DDDDDD" w:sz="8" w:space="0"/>
              <w:bottom w:val="single" w:color="DDDDDD" w:sz="8" w:space="0"/>
              <w:right w:val="single" w:color="DDDDDD" w:sz="8" w:space="0"/>
            </w:tcBorders>
            <w:shd w:val="clear" w:color="auto" w:fill="F6F6F6"/>
          </w:tcPr>
          <w:p w14:paraId="40C870C9">
            <w:pPr>
              <w:pStyle w:val="12"/>
              <w:rPr>
                <w:rFonts w:hint="default" w:ascii="Arial" w:hAnsi="Arial" w:cs="Arial"/>
                <w:sz w:val="20"/>
                <w:lang w:val="es-ES"/>
              </w:rPr>
            </w:pPr>
            <w:r>
              <w:rPr>
                <w:rFonts w:hint="default" w:ascii="Arial" w:hAnsi="Arial" w:cs="Arial"/>
                <w:sz w:val="20"/>
                <w:lang w:val="es-ES"/>
              </w:rPr>
              <w:t>Especifique el lenguaje que queria PYTHON.</w:t>
            </w:r>
          </w:p>
        </w:tc>
      </w:tr>
      <w:tr w14:paraId="28DB13CD">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380" w:hRule="atLeast"/>
        </w:trPr>
        <w:tc>
          <w:tcPr>
            <w:tcW w:w="4680" w:type="dxa"/>
            <w:tcBorders>
              <w:top w:val="single" w:color="DDDDDD" w:sz="8" w:space="0"/>
              <w:left w:val="single" w:color="DDDDDD" w:sz="8" w:space="0"/>
              <w:bottom w:val="single" w:color="DDDDDD" w:sz="8" w:space="0"/>
              <w:right w:val="single" w:color="DDDDDD" w:sz="8" w:space="0"/>
            </w:tcBorders>
            <w:shd w:val="clear" w:color="auto" w:fill="F6F6F6"/>
          </w:tcPr>
          <w:p w14:paraId="39570FC0">
            <w:pPr>
              <w:pStyle w:val="12"/>
              <w:rPr>
                <w:rFonts w:hint="default" w:ascii="Arial" w:hAnsi="Arial" w:cs="Arial"/>
                <w:sz w:val="20"/>
              </w:rPr>
            </w:pPr>
            <w:r>
              <w:rPr>
                <w:rFonts w:hint="default" w:ascii="Arial" w:hAnsi="Arial" w:cs="Arial"/>
                <w:sz w:val="20"/>
                <w:szCs w:val="20"/>
              </w:rPr>
              <w:t>calculadora básica por consola</w:t>
            </w:r>
          </w:p>
        </w:tc>
        <w:tc>
          <w:tcPr>
            <w:tcW w:w="4680" w:type="dxa"/>
            <w:tcBorders>
              <w:top w:val="single" w:color="DDDDDD" w:sz="8" w:space="0"/>
              <w:left w:val="single" w:color="DDDDDD" w:sz="8" w:space="0"/>
              <w:bottom w:val="single" w:color="DDDDDD" w:sz="8" w:space="0"/>
              <w:right w:val="single" w:color="DDDDDD" w:sz="8" w:space="0"/>
            </w:tcBorders>
          </w:tcPr>
          <w:p w14:paraId="6904D860">
            <w:pPr>
              <w:pStyle w:val="12"/>
              <w:rPr>
                <w:rFonts w:hint="default" w:ascii="Arial" w:hAnsi="Arial" w:cs="Arial"/>
                <w:sz w:val="20"/>
                <w:lang w:val="es-ES"/>
              </w:rPr>
            </w:pPr>
            <w:r>
              <w:rPr>
                <w:rFonts w:hint="default" w:ascii="Arial" w:hAnsi="Arial" w:cs="Arial"/>
                <w:sz w:val="20"/>
                <w:lang w:val="es-ES"/>
              </w:rPr>
              <w:t>Defini lo el objetivo que queria.</w:t>
            </w:r>
          </w:p>
        </w:tc>
      </w:tr>
      <w:tr w14:paraId="386BBBA8">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379" w:hRule="atLeast"/>
        </w:trPr>
        <w:tc>
          <w:tcPr>
            <w:tcW w:w="4680" w:type="dxa"/>
            <w:tcBorders>
              <w:top w:val="single" w:color="DDDDDD" w:sz="8" w:space="0"/>
              <w:left w:val="single" w:color="DDDDDD" w:sz="8" w:space="0"/>
              <w:bottom w:val="single" w:color="DDDDDD" w:sz="8" w:space="0"/>
              <w:right w:val="single" w:color="DDDDDD" w:sz="8" w:space="0"/>
            </w:tcBorders>
          </w:tcPr>
          <w:p w14:paraId="12732F79">
            <w:pPr>
              <w:pStyle w:val="12"/>
              <w:rPr>
                <w:rFonts w:hint="default" w:ascii="Arial" w:hAnsi="Arial" w:cs="Arial"/>
                <w:sz w:val="20"/>
                <w:lang w:val="es-ES"/>
              </w:rPr>
            </w:pPr>
            <w:r>
              <w:rPr>
                <w:rFonts w:hint="default" w:ascii="Arial" w:hAnsi="Arial" w:cs="Arial"/>
                <w:sz w:val="20"/>
                <w:lang w:val="es-ES"/>
              </w:rPr>
              <w:t>Lista de requerimientos funcionales</w:t>
            </w:r>
          </w:p>
        </w:tc>
        <w:tc>
          <w:tcPr>
            <w:tcW w:w="4680" w:type="dxa"/>
            <w:tcBorders>
              <w:top w:val="single" w:color="DDDDDD" w:sz="8" w:space="0"/>
              <w:left w:val="single" w:color="DDDDDD" w:sz="8" w:space="0"/>
              <w:bottom w:val="single" w:color="DDDDDD" w:sz="8" w:space="0"/>
              <w:right w:val="single" w:color="DDDDDD" w:sz="8" w:space="0"/>
            </w:tcBorders>
            <w:shd w:val="clear" w:color="auto" w:fill="F6F6F6"/>
          </w:tcPr>
          <w:p w14:paraId="6E0A42D3">
            <w:pPr>
              <w:pStyle w:val="12"/>
              <w:rPr>
                <w:rFonts w:hint="default" w:ascii="Arial" w:hAnsi="Arial" w:cs="Arial"/>
                <w:sz w:val="20"/>
                <w:lang w:val="es-ES"/>
              </w:rPr>
            </w:pPr>
            <w:r>
              <w:rPr>
                <w:rFonts w:hint="default" w:ascii="Arial" w:hAnsi="Arial" w:cs="Arial"/>
                <w:sz w:val="20"/>
                <w:lang w:val="es-ES"/>
              </w:rPr>
              <w:t>Desglose las tareas estructuradamente. (+-*/)</w:t>
            </w:r>
          </w:p>
        </w:tc>
      </w:tr>
      <w:tr w14:paraId="4F516ED2">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359" w:hRule="atLeast"/>
        </w:trPr>
        <w:tc>
          <w:tcPr>
            <w:tcW w:w="4680" w:type="dxa"/>
            <w:tcBorders>
              <w:top w:val="single" w:color="DDDDDD" w:sz="8" w:space="0"/>
              <w:left w:val="single" w:color="DDDDDD" w:sz="8" w:space="0"/>
              <w:bottom w:val="single" w:color="DDDDDD" w:sz="8" w:space="0"/>
              <w:right w:val="single" w:color="DDDDDD" w:sz="8" w:space="0"/>
            </w:tcBorders>
            <w:shd w:val="clear" w:color="auto" w:fill="F6F6F6"/>
          </w:tcPr>
          <w:p w14:paraId="5A48FB05">
            <w:pPr>
              <w:pStyle w:val="12"/>
              <w:rPr>
                <w:rFonts w:hint="default" w:ascii="Arial" w:hAnsi="Arial" w:cs="Arial"/>
                <w:sz w:val="20"/>
                <w:lang w:val="es-ES"/>
              </w:rPr>
            </w:pPr>
            <w:r>
              <w:rPr>
                <w:rFonts w:hint="default" w:ascii="Arial" w:hAnsi="Arial" w:cs="Arial"/>
                <w:sz w:val="20"/>
                <w:lang w:val="es-ES"/>
              </w:rPr>
              <w:t>Maneo de errores con try-except</w:t>
            </w:r>
          </w:p>
        </w:tc>
        <w:tc>
          <w:tcPr>
            <w:tcW w:w="4680" w:type="dxa"/>
            <w:tcBorders>
              <w:top w:val="single" w:color="DDDDDD" w:sz="8" w:space="0"/>
              <w:left w:val="single" w:color="DDDDDD" w:sz="8" w:space="0"/>
              <w:bottom w:val="single" w:color="DDDDDD" w:sz="8" w:space="0"/>
              <w:right w:val="single" w:color="DDDDDD" w:sz="8" w:space="0"/>
            </w:tcBorders>
          </w:tcPr>
          <w:p w14:paraId="2FED3535">
            <w:pPr>
              <w:pStyle w:val="12"/>
              <w:rPr>
                <w:rFonts w:hint="default" w:ascii="Arial" w:hAnsi="Arial" w:cs="Arial"/>
                <w:sz w:val="20"/>
                <w:lang w:val="es-ES"/>
              </w:rPr>
            </w:pPr>
            <w:r>
              <w:rPr>
                <w:rFonts w:hint="default" w:ascii="Arial" w:hAnsi="Arial" w:cs="Arial"/>
                <w:sz w:val="20"/>
                <w:lang w:val="es-ES"/>
              </w:rPr>
              <w:t>Dimos unas restrincciones tecnicas especificas</w:t>
            </w:r>
          </w:p>
        </w:tc>
      </w:tr>
      <w:tr w14:paraId="3A9C83B2">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380" w:hRule="atLeast"/>
        </w:trPr>
        <w:tc>
          <w:tcPr>
            <w:tcW w:w="4680" w:type="dxa"/>
            <w:tcBorders>
              <w:top w:val="single" w:color="DDDDDD" w:sz="8" w:space="0"/>
              <w:left w:val="single" w:color="DDDDDD" w:sz="8" w:space="0"/>
              <w:bottom w:val="single" w:color="DDDDDD" w:sz="8" w:space="0"/>
              <w:right w:val="single" w:color="DDDDDD" w:sz="8" w:space="0"/>
            </w:tcBorders>
          </w:tcPr>
          <w:p w14:paraId="292015E3">
            <w:pPr>
              <w:pStyle w:val="12"/>
              <w:rPr>
                <w:rFonts w:hint="default" w:ascii="Arial" w:hAnsi="Arial" w:cs="Arial"/>
                <w:sz w:val="20"/>
                <w:lang w:val="es-ES"/>
              </w:rPr>
            </w:pPr>
            <w:r>
              <w:rPr>
                <w:rFonts w:hint="default" w:ascii="Arial" w:hAnsi="Arial" w:cs="Arial"/>
                <w:sz w:val="20"/>
                <w:lang w:val="es-ES"/>
              </w:rPr>
              <w:t>Estructurado en funciones</w:t>
            </w:r>
          </w:p>
        </w:tc>
        <w:tc>
          <w:tcPr>
            <w:tcW w:w="4680" w:type="dxa"/>
            <w:tcBorders>
              <w:top w:val="single" w:color="DDDDDD" w:sz="8" w:space="0"/>
              <w:left w:val="single" w:color="DDDDDD" w:sz="8" w:space="0"/>
              <w:bottom w:val="single" w:color="DDDDDD" w:sz="8" w:space="0"/>
              <w:right w:val="single" w:color="DDDDDD" w:sz="8" w:space="0"/>
            </w:tcBorders>
            <w:shd w:val="clear" w:color="auto" w:fill="F6F6F6"/>
          </w:tcPr>
          <w:p w14:paraId="71A532FD">
            <w:pPr>
              <w:pStyle w:val="12"/>
              <w:rPr>
                <w:rFonts w:hint="default" w:ascii="Arial" w:hAnsi="Arial" w:cs="Arial"/>
                <w:sz w:val="20"/>
                <w:lang w:val="es-ES"/>
              </w:rPr>
            </w:pPr>
            <w:r>
              <w:rPr>
                <w:rFonts w:hint="default" w:ascii="Arial" w:hAnsi="Arial" w:cs="Arial"/>
                <w:sz w:val="20"/>
                <w:lang w:val="es-ES"/>
              </w:rPr>
              <w:t>Esto hace nuestro codigo mas lejible y limpio.</w:t>
            </w:r>
          </w:p>
        </w:tc>
      </w:tr>
    </w:tbl>
    <w:p w14:paraId="6BE3A626">
      <w:pPr>
        <w:pStyle w:val="9"/>
        <w:spacing w:before="193"/>
        <w:rPr>
          <w:sz w:val="20"/>
        </w:rPr>
      </w:pPr>
    </w:p>
    <w:tbl>
      <w:tblPr>
        <w:tblStyle w:val="4"/>
        <w:tblW w:w="0" w:type="auto"/>
        <w:tblInd w:w="200" w:type="dxa"/>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Layout w:type="fixed"/>
        <w:tblCellMar>
          <w:top w:w="0" w:type="dxa"/>
          <w:left w:w="0" w:type="dxa"/>
          <w:bottom w:w="0" w:type="dxa"/>
          <w:right w:w="0" w:type="dxa"/>
        </w:tblCellMar>
      </w:tblPr>
      <w:tblGrid>
        <w:gridCol w:w="9360"/>
      </w:tblGrid>
      <w:tr w14:paraId="0205E977">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PrEx>
        <w:trPr>
          <w:trHeight w:val="660" w:hRule="atLeast"/>
        </w:trPr>
        <w:tc>
          <w:tcPr>
            <w:tcW w:w="9360" w:type="dxa"/>
            <w:shd w:val="clear" w:color="auto" w:fill="F5A623"/>
          </w:tcPr>
          <w:p w14:paraId="232A8A22">
            <w:pPr>
              <w:pStyle w:val="12"/>
              <w:spacing w:before="78" w:line="196" w:lineRule="auto"/>
              <w:ind w:left="184"/>
              <w:rPr>
                <w:rFonts w:ascii="Arial" w:hAnsi="Arial"/>
                <w:b/>
                <w:color w:val="auto"/>
                <w:sz w:val="22"/>
              </w:rPr>
            </w:pPr>
            <w:r>
              <w:rPr>
                <w:sz w:val="26"/>
              </w:rPr>
              <mc:AlternateContent>
                <mc:Choice Requires="wps">
                  <w:drawing>
                    <wp:anchor distT="0" distB="0" distL="114300" distR="114300" simplePos="0" relativeHeight="251682816" behindDoc="0" locked="0" layoutInCell="1" allowOverlap="1">
                      <wp:simplePos x="0" y="0"/>
                      <wp:positionH relativeFrom="column">
                        <wp:posOffset>145415</wp:posOffset>
                      </wp:positionH>
                      <wp:positionV relativeFrom="paragraph">
                        <wp:posOffset>398780</wp:posOffset>
                      </wp:positionV>
                      <wp:extent cx="201295" cy="222250"/>
                      <wp:effectExtent l="8890" t="8890" r="18415" b="16510"/>
                      <wp:wrapNone/>
                      <wp:docPr id="71" name="Forma libre 71"/>
                      <wp:cNvGraphicFramePr/>
                      <a:graphic xmlns:a="http://schemas.openxmlformats.org/drawingml/2006/main">
                        <a:graphicData uri="http://schemas.microsoft.com/office/word/2010/wordprocessingShape">
                          <wps:wsp>
                            <wps:cNvSpPr/>
                            <wps:spPr>
                              <a:xfrm>
                                <a:off x="735965" y="6100445"/>
                                <a:ext cx="201295" cy="222250"/>
                              </a:xfrm>
                              <a:custGeom>
                                <a:avLst/>
                                <a:gdLst>
                                  <a:gd name="connisteX0" fmla="*/ 0 w 201295"/>
                                  <a:gd name="connsiteY0" fmla="*/ 168910 h 222553"/>
                                  <a:gd name="connisteX1" fmla="*/ 74295 w 201295"/>
                                  <a:gd name="connsiteY1" fmla="*/ 222250 h 222553"/>
                                  <a:gd name="connisteX2" fmla="*/ 116205 w 201295"/>
                                  <a:gd name="connsiteY2" fmla="*/ 147955 h 222553"/>
                                  <a:gd name="connisteX3" fmla="*/ 137795 w 201295"/>
                                  <a:gd name="connsiteY3" fmla="*/ 73660 h 222553"/>
                                  <a:gd name="connisteX4" fmla="*/ 201295 w 201295"/>
                                  <a:gd name="connsiteY4" fmla="*/ 0 h 222553"/>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201295" h="222553">
                                    <a:moveTo>
                                      <a:pt x="0" y="168910"/>
                                    </a:moveTo>
                                    <a:cubicBezTo>
                                      <a:pt x="13970" y="180975"/>
                                      <a:pt x="50800" y="226695"/>
                                      <a:pt x="74295" y="222250"/>
                                    </a:cubicBezTo>
                                    <a:cubicBezTo>
                                      <a:pt x="97790" y="217805"/>
                                      <a:pt x="103505" y="177800"/>
                                      <a:pt x="116205" y="147955"/>
                                    </a:cubicBezTo>
                                    <a:cubicBezTo>
                                      <a:pt x="128905" y="118110"/>
                                      <a:pt x="120650" y="103505"/>
                                      <a:pt x="137795" y="73660"/>
                                    </a:cubicBezTo>
                                    <a:cubicBezTo>
                                      <a:pt x="154940" y="43815"/>
                                      <a:pt x="189230" y="13335"/>
                                      <a:pt x="201295" y="0"/>
                                    </a:cubicBezTo>
                                  </a:path>
                                </a:pathLst>
                              </a:custGeom>
                              <a:noFill/>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_x0000_s1026" o:spid="_x0000_s1026" o:spt="100" style="position:absolute;left:0pt;margin-left:11.45pt;margin-top:31.4pt;height:17.5pt;width:15.85pt;z-index:251682816;mso-width-relative:page;mso-height-relative:page;" filled="f" stroked="t" coordsize="201295,222553" o:gfxdata="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" path="m0,168910c13970,180975,50800,226695,74295,222250c97790,217805,103505,177800,116205,147955c128905,118110,120650,103505,137795,73660c154940,43815,189230,13335,201295,0e">
                      <v:path o:connectlocs="0,168679;74295,221947;116205,147753;137795,73559;201295,0" o:connectangles="0,0,0,0,0"/>
                      <v:fill on="f" focussize="0,0"/>
                      <v:stroke weight="2pt" color="#376092 [2404]" joinstyle="round"/>
                      <v:imagedata o:title=""/>
                      <o:lock v:ext="edit" aspectratio="f"/>
                    </v:shape>
                  </w:pict>
                </mc:Fallback>
              </mc:AlternateContent>
            </w:r>
            <w:r>
              <w:rPr>
                <w:rFonts w:ascii="MingLiU_HKSCS-ExtB" w:hAnsi="MingLiU_HKSCS-ExtB"/>
                <w:color w:val="FFFFFF"/>
                <w:sz w:val="26"/>
              </w:rPr>
              <w:t>✅</w:t>
            </w:r>
            <w:r>
              <w:rPr>
                <w:rFonts w:ascii="MingLiU_HKSCS-ExtB" w:hAnsi="MingLiU_HKSCS-ExtB"/>
                <w:color w:val="FFFFFF"/>
                <w:spacing w:val="-14"/>
                <w:sz w:val="26"/>
              </w:rPr>
              <w:t xml:space="preserve"> </w:t>
            </w:r>
            <w:r>
              <w:rPr>
                <w:rFonts w:ascii="Arial" w:hAnsi="Arial"/>
                <w:b/>
                <w:color w:val="FFFFFF"/>
                <w:sz w:val="22"/>
              </w:rPr>
              <w:t>CHECKLIST</w:t>
            </w:r>
            <w:r>
              <w:rPr>
                <w:rFonts w:ascii="Arial" w:hAnsi="Arial"/>
                <w:b/>
                <w:color w:val="FFFFFF"/>
                <w:spacing w:val="-4"/>
                <w:sz w:val="22"/>
              </w:rPr>
              <w:t xml:space="preserve"> </w:t>
            </w:r>
            <w:r>
              <w:rPr>
                <w:rFonts w:ascii="Arial" w:hAnsi="Arial"/>
                <w:b/>
                <w:color w:val="FFFFFF"/>
                <w:sz w:val="22"/>
              </w:rPr>
              <w:t>DE</w:t>
            </w:r>
            <w:r>
              <w:rPr>
                <w:rFonts w:ascii="Arial" w:hAnsi="Arial"/>
                <w:b/>
                <w:color w:val="FFFFFF"/>
                <w:spacing w:val="-4"/>
                <w:sz w:val="22"/>
              </w:rPr>
              <w:t xml:space="preserve"> </w:t>
            </w:r>
            <w:r>
              <w:rPr>
                <w:rFonts w:ascii="Arial" w:hAnsi="Arial"/>
                <w:b/>
                <w:color w:val="FFFFFF"/>
                <w:sz w:val="22"/>
              </w:rPr>
              <w:t>ENTREGA</w:t>
            </w:r>
            <w:r>
              <w:rPr>
                <w:rFonts w:ascii="Arial" w:hAnsi="Arial"/>
                <w:b/>
                <w:color w:val="FFFFFF"/>
                <w:spacing w:val="-4"/>
                <w:sz w:val="22"/>
              </w:rPr>
              <w:t xml:space="preserve"> </w:t>
            </w:r>
            <w:r>
              <w:rPr>
                <w:rFonts w:ascii="Arial" w:hAnsi="Arial"/>
                <w:b/>
                <w:color w:val="FFFFFF"/>
                <w:sz w:val="22"/>
              </w:rPr>
              <w:t>—</w:t>
            </w:r>
            <w:r>
              <w:rPr>
                <w:rFonts w:ascii="Arial" w:hAnsi="Arial"/>
                <w:b/>
                <w:color w:val="FFFFFF"/>
                <w:spacing w:val="-4"/>
                <w:sz w:val="22"/>
              </w:rPr>
              <w:t xml:space="preserve"> </w:t>
            </w:r>
            <w:r>
              <w:rPr>
                <w:rFonts w:ascii="Arial" w:hAnsi="Arial"/>
                <w:b/>
                <w:color w:val="FFFFFF"/>
                <w:sz w:val="22"/>
              </w:rPr>
              <w:t>Antes</w:t>
            </w:r>
            <w:r>
              <w:rPr>
                <w:rFonts w:ascii="Arial" w:hAnsi="Arial"/>
                <w:b/>
                <w:color w:val="FFFFFF"/>
                <w:spacing w:val="-4"/>
                <w:sz w:val="22"/>
              </w:rPr>
              <w:t xml:space="preserve"> </w:t>
            </w:r>
            <w:r>
              <w:rPr>
                <w:rFonts w:ascii="Arial" w:hAnsi="Arial"/>
                <w:b/>
                <w:color w:val="FFFFFF"/>
                <w:sz w:val="22"/>
              </w:rPr>
              <w:t>de</w:t>
            </w:r>
            <w:r>
              <w:rPr>
                <w:rFonts w:ascii="Arial" w:hAnsi="Arial"/>
                <w:b/>
                <w:color w:val="FFFFFF"/>
                <w:spacing w:val="-4"/>
                <w:sz w:val="22"/>
              </w:rPr>
              <w:t xml:space="preserve"> </w:t>
            </w:r>
            <w:r>
              <w:rPr>
                <w:rFonts w:ascii="Arial" w:hAnsi="Arial"/>
                <w:b/>
                <w:color w:val="FFFFFF"/>
                <w:sz w:val="22"/>
              </w:rPr>
              <w:t>entregar,</w:t>
            </w:r>
            <w:r>
              <w:rPr>
                <w:rFonts w:ascii="Arial" w:hAnsi="Arial"/>
                <w:b/>
                <w:color w:val="FFFFFF"/>
                <w:spacing w:val="-4"/>
                <w:sz w:val="22"/>
              </w:rPr>
              <w:t xml:space="preserve"> </w:t>
            </w:r>
            <w:r>
              <w:rPr>
                <w:rFonts w:ascii="Arial" w:hAnsi="Arial"/>
                <w:b/>
                <w:color w:val="FFFFFF"/>
                <w:sz w:val="22"/>
              </w:rPr>
              <w:t>comprueba</w:t>
            </w:r>
            <w:r>
              <w:rPr>
                <w:rFonts w:ascii="Arial" w:hAnsi="Arial"/>
                <w:b/>
                <w:color w:val="FFFFFF"/>
                <w:spacing w:val="-4"/>
                <w:sz w:val="22"/>
              </w:rPr>
              <w:t xml:space="preserve"> </w:t>
            </w:r>
            <w:r>
              <w:rPr>
                <w:rFonts w:ascii="Arial" w:hAnsi="Arial"/>
                <w:b/>
                <w:color w:val="FFFFFF"/>
                <w:sz w:val="22"/>
              </w:rPr>
              <w:t>que</w:t>
            </w:r>
            <w:r>
              <w:rPr>
                <w:rFonts w:ascii="Arial" w:hAnsi="Arial"/>
                <w:b/>
                <w:color w:val="FFFFFF"/>
                <w:spacing w:val="-4"/>
                <w:sz w:val="22"/>
              </w:rPr>
              <w:t xml:space="preserve"> </w:t>
            </w:r>
            <w:r>
              <w:rPr>
                <w:rFonts w:ascii="Arial" w:hAnsi="Arial"/>
                <w:b/>
                <w:color w:val="FFFFFF"/>
                <w:sz w:val="22"/>
              </w:rPr>
              <w:t>has</w:t>
            </w:r>
            <w:r>
              <w:rPr>
                <w:rFonts w:ascii="Arial" w:hAnsi="Arial"/>
                <w:b/>
                <w:color w:val="FFFFFF"/>
                <w:spacing w:val="-4"/>
                <w:sz w:val="22"/>
              </w:rPr>
              <w:t xml:space="preserve"> </w:t>
            </w:r>
            <w:r>
              <w:rPr>
                <w:rFonts w:ascii="Arial" w:hAnsi="Arial"/>
                <w:b/>
                <w:color w:val="FFFFFF"/>
                <w:sz w:val="22"/>
              </w:rPr>
              <w:t xml:space="preserve">completado </w:t>
            </w:r>
            <w:r>
              <w:rPr>
                <w:rFonts w:ascii="Arial" w:hAnsi="Arial"/>
                <w:b/>
                <w:color w:val="FFFFFF"/>
                <w:spacing w:val="-2"/>
                <w:sz w:val="22"/>
              </w:rPr>
              <w:t>todo:</w:t>
            </w:r>
          </w:p>
        </w:tc>
      </w:tr>
      <w:tr w14:paraId="1AF24D8E">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CellMar>
            <w:top w:w="0" w:type="dxa"/>
            <w:left w:w="0" w:type="dxa"/>
            <w:bottom w:w="0" w:type="dxa"/>
            <w:right w:w="0" w:type="dxa"/>
          </w:tblCellMar>
        </w:tblPrEx>
        <w:trPr>
          <w:trHeight w:val="1819" w:hRule="atLeast"/>
        </w:trPr>
        <w:tc>
          <w:tcPr>
            <w:tcW w:w="9360" w:type="dxa"/>
            <w:shd w:val="clear" w:color="auto" w:fill="FEF2DB"/>
          </w:tcPr>
          <w:p w14:paraId="282461E2">
            <w:pPr>
              <w:pStyle w:val="12"/>
              <w:numPr>
                <w:ilvl w:val="0"/>
                <w:numId w:val="7"/>
              </w:numPr>
              <w:tabs>
                <w:tab w:val="left" w:pos="531"/>
              </w:tabs>
              <w:spacing w:before="152" w:after="0" w:line="240" w:lineRule="auto"/>
              <w:ind w:left="531" w:right="0" w:hanging="347"/>
              <w:jc w:val="left"/>
              <w:rPr>
                <w:sz w:val="20"/>
              </w:rPr>
            </w:pPr>
            <w:r>
              <w:rPr>
                <w:sz w:val="26"/>
              </w:rPr>
              <mc:AlternateContent>
                <mc:Choice Requires="wps">
                  <w:drawing>
                    <wp:anchor distT="0" distB="0" distL="114300" distR="114300" simplePos="0" relativeHeight="251683840" behindDoc="0" locked="0" layoutInCell="1" allowOverlap="1">
                      <wp:simplePos x="0" y="0"/>
                      <wp:positionH relativeFrom="column">
                        <wp:posOffset>154940</wp:posOffset>
                      </wp:positionH>
                      <wp:positionV relativeFrom="paragraph">
                        <wp:posOffset>195580</wp:posOffset>
                      </wp:positionV>
                      <wp:extent cx="201295" cy="222250"/>
                      <wp:effectExtent l="8890" t="8890" r="18415" b="16510"/>
                      <wp:wrapNone/>
                      <wp:docPr id="72" name="Forma libre 72"/>
                      <wp:cNvGraphicFramePr/>
                      <a:graphic xmlns:a="http://schemas.openxmlformats.org/drawingml/2006/main">
                        <a:graphicData uri="http://schemas.microsoft.com/office/word/2010/wordprocessingShape">
                          <wps:wsp>
                            <wps:cNvSpPr/>
                            <wps:spPr>
                              <a:xfrm>
                                <a:off x="0" y="0"/>
                                <a:ext cx="201295" cy="222250"/>
                              </a:xfrm>
                              <a:custGeom>
                                <a:avLst/>
                                <a:gdLst>
                                  <a:gd name="connisteX0" fmla="*/ 0 w 201295"/>
                                  <a:gd name="connsiteY0" fmla="*/ 168910 h 222553"/>
                                  <a:gd name="connisteX1" fmla="*/ 74295 w 201295"/>
                                  <a:gd name="connsiteY1" fmla="*/ 222250 h 222553"/>
                                  <a:gd name="connisteX2" fmla="*/ 116205 w 201295"/>
                                  <a:gd name="connsiteY2" fmla="*/ 147955 h 222553"/>
                                  <a:gd name="connisteX3" fmla="*/ 137795 w 201295"/>
                                  <a:gd name="connsiteY3" fmla="*/ 73660 h 222553"/>
                                  <a:gd name="connisteX4" fmla="*/ 201295 w 201295"/>
                                  <a:gd name="connsiteY4" fmla="*/ 0 h 222553"/>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201295" h="222553">
                                    <a:moveTo>
                                      <a:pt x="0" y="168910"/>
                                    </a:moveTo>
                                    <a:cubicBezTo>
                                      <a:pt x="13970" y="180975"/>
                                      <a:pt x="50800" y="226695"/>
                                      <a:pt x="74295" y="222250"/>
                                    </a:cubicBezTo>
                                    <a:cubicBezTo>
                                      <a:pt x="97790" y="217805"/>
                                      <a:pt x="103505" y="177800"/>
                                      <a:pt x="116205" y="147955"/>
                                    </a:cubicBezTo>
                                    <a:cubicBezTo>
                                      <a:pt x="128905" y="118110"/>
                                      <a:pt x="120650" y="103505"/>
                                      <a:pt x="137795" y="73660"/>
                                    </a:cubicBezTo>
                                    <a:cubicBezTo>
                                      <a:pt x="154940" y="43815"/>
                                      <a:pt x="189230" y="13335"/>
                                      <a:pt x="201295" y="0"/>
                                    </a:cubicBezTo>
                                  </a:path>
                                </a:pathLst>
                              </a:custGeom>
                              <a:noFill/>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_x0000_s1026" o:spid="_x0000_s1026" o:spt="100" style="position:absolute;left:0pt;margin-left:12.2pt;margin-top:15.4pt;height:17.5pt;width:15.85pt;z-index:251683840;mso-width-relative:page;mso-height-relative:page;" filled="f" stroked="t" coordsize="201295,222553" o:gfxdata="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dNft69YAAAAHAQAADwAAAAAAAAABACAA&#10;AAAiAAAAZHJzL2Rvd25yZXYueG1sUEsBAhQAFAAAAAgAh07iQFb7yiZlAwAAWAkAAA4AAAAAAAAA&#10;AQAgAAAAJQEAAGRycy9lMm9Eb2MueG1sUEsFBgAAAAAGAAYAWQEAAPwGAAAAAA==&#10;" path="m0,168910c13970,180975,50800,226695,74295,222250c97790,217805,103505,177800,116205,147955c128905,118110,120650,103505,137795,73660c154940,43815,189230,13335,201295,0e">
                      <v:path o:connectlocs="0,168680;74295,221947;116205,147753;137795,73559;201295,0" o:connectangles="0,0,0,0,0"/>
                      <v:fill on="f" focussize="0,0"/>
                      <v:stroke weight="2pt" color="#376092 [2404]" joinstyle="round"/>
                      <v:imagedata o:title=""/>
                      <o:lock v:ext="edit" aspectratio="f"/>
                    </v:shape>
                  </w:pict>
                </mc:Fallback>
              </mc:AlternateContent>
            </w:r>
            <w:r>
              <w:rPr>
                <w:color w:val="2D2D2D"/>
                <w:sz w:val="20"/>
              </w:rPr>
              <w:t>He</w:t>
            </w:r>
            <w:r>
              <w:rPr>
                <w:color w:val="2D2D2D"/>
                <w:spacing w:val="-7"/>
                <w:sz w:val="20"/>
              </w:rPr>
              <w:t xml:space="preserve"> </w:t>
            </w:r>
            <w:r>
              <w:rPr>
                <w:color w:val="2D2D2D"/>
                <w:sz w:val="20"/>
              </w:rPr>
              <w:t>respondido</w:t>
            </w:r>
            <w:r>
              <w:rPr>
                <w:color w:val="2D2D2D"/>
                <w:spacing w:val="-4"/>
                <w:sz w:val="20"/>
              </w:rPr>
              <w:t xml:space="preserve"> </w:t>
            </w:r>
            <w:r>
              <w:rPr>
                <w:color w:val="2D2D2D"/>
                <w:sz w:val="20"/>
              </w:rPr>
              <w:t>las</w:t>
            </w:r>
            <w:r>
              <w:rPr>
                <w:color w:val="2D2D2D"/>
                <w:spacing w:val="-5"/>
                <w:sz w:val="20"/>
              </w:rPr>
              <w:t xml:space="preserve"> </w:t>
            </w:r>
            <w:r>
              <w:rPr>
                <w:color w:val="2D2D2D"/>
                <w:sz w:val="20"/>
              </w:rPr>
              <w:t>5</w:t>
            </w:r>
            <w:r>
              <w:rPr>
                <w:color w:val="2D2D2D"/>
                <w:spacing w:val="-4"/>
                <w:sz w:val="20"/>
              </w:rPr>
              <w:t xml:space="preserve"> </w:t>
            </w:r>
            <w:r>
              <w:rPr>
                <w:color w:val="2D2D2D"/>
                <w:sz w:val="20"/>
              </w:rPr>
              <w:t>preguntas</w:t>
            </w:r>
            <w:r>
              <w:rPr>
                <w:color w:val="2D2D2D"/>
                <w:spacing w:val="-5"/>
                <w:sz w:val="20"/>
              </w:rPr>
              <w:t xml:space="preserve"> </w:t>
            </w:r>
            <w:r>
              <w:rPr>
                <w:color w:val="2D2D2D"/>
                <w:sz w:val="20"/>
              </w:rPr>
              <w:t>de</w:t>
            </w:r>
            <w:r>
              <w:rPr>
                <w:color w:val="2D2D2D"/>
                <w:spacing w:val="-4"/>
                <w:sz w:val="20"/>
              </w:rPr>
              <w:t xml:space="preserve"> </w:t>
            </w:r>
            <w:r>
              <w:rPr>
                <w:color w:val="2D2D2D"/>
                <w:sz w:val="20"/>
              </w:rPr>
              <w:t>la</w:t>
            </w:r>
            <w:r>
              <w:rPr>
                <w:color w:val="2D2D2D"/>
                <w:spacing w:val="-5"/>
                <w:sz w:val="20"/>
              </w:rPr>
              <w:t xml:space="preserve"> </w:t>
            </w:r>
            <w:r>
              <w:rPr>
                <w:color w:val="2D2D2D"/>
                <w:sz w:val="20"/>
              </w:rPr>
              <w:t>parte</w:t>
            </w:r>
            <w:r>
              <w:rPr>
                <w:color w:val="2D2D2D"/>
                <w:spacing w:val="-4"/>
                <w:sz w:val="20"/>
              </w:rPr>
              <w:t xml:space="preserve"> </w:t>
            </w:r>
            <w:r>
              <w:rPr>
                <w:color w:val="2D2D2D"/>
                <w:sz w:val="20"/>
              </w:rPr>
              <w:t>teórica</w:t>
            </w:r>
            <w:r>
              <w:rPr>
                <w:color w:val="2D2D2D"/>
                <w:spacing w:val="-5"/>
                <w:sz w:val="20"/>
              </w:rPr>
              <w:t xml:space="preserve"> </w:t>
            </w:r>
            <w:r>
              <w:rPr>
                <w:color w:val="2D2D2D"/>
                <w:sz w:val="20"/>
              </w:rPr>
              <w:t>con</w:t>
            </w:r>
            <w:r>
              <w:rPr>
                <w:color w:val="2D2D2D"/>
                <w:spacing w:val="-4"/>
                <w:sz w:val="20"/>
              </w:rPr>
              <w:t xml:space="preserve"> </w:t>
            </w:r>
            <w:r>
              <w:rPr>
                <w:color w:val="2D2D2D"/>
                <w:sz w:val="20"/>
              </w:rPr>
              <w:t>mis</w:t>
            </w:r>
            <w:r>
              <w:rPr>
                <w:color w:val="2D2D2D"/>
                <w:spacing w:val="-5"/>
                <w:sz w:val="20"/>
              </w:rPr>
              <w:t xml:space="preserve"> </w:t>
            </w:r>
            <w:r>
              <w:rPr>
                <w:color w:val="2D2D2D"/>
                <w:sz w:val="20"/>
              </w:rPr>
              <w:t>propias</w:t>
            </w:r>
            <w:r>
              <w:rPr>
                <w:color w:val="2D2D2D"/>
                <w:spacing w:val="-4"/>
                <w:sz w:val="20"/>
              </w:rPr>
              <w:t xml:space="preserve"> </w:t>
            </w:r>
            <w:r>
              <w:rPr>
                <w:color w:val="2D2D2D"/>
                <w:spacing w:val="-2"/>
                <w:sz w:val="20"/>
              </w:rPr>
              <w:t>palabras</w:t>
            </w:r>
          </w:p>
          <w:p w14:paraId="51E14328">
            <w:pPr>
              <w:pStyle w:val="12"/>
              <w:numPr>
                <w:ilvl w:val="0"/>
                <w:numId w:val="7"/>
              </w:numPr>
              <w:tabs>
                <w:tab w:val="left" w:pos="531"/>
              </w:tabs>
              <w:spacing w:before="31" w:after="0" w:line="240" w:lineRule="auto"/>
              <w:ind w:left="531" w:right="0" w:hanging="347"/>
              <w:jc w:val="left"/>
              <w:rPr>
                <w:sz w:val="20"/>
              </w:rPr>
            </w:pPr>
            <w:r>
              <w:rPr>
                <w:sz w:val="26"/>
              </w:rPr>
              <mc:AlternateContent>
                <mc:Choice Requires="wps">
                  <w:drawing>
                    <wp:anchor distT="0" distB="0" distL="114300" distR="114300" simplePos="0" relativeHeight="251685888" behindDoc="0" locked="0" layoutInCell="1" allowOverlap="1">
                      <wp:simplePos x="0" y="0"/>
                      <wp:positionH relativeFrom="column">
                        <wp:posOffset>107315</wp:posOffset>
                      </wp:positionH>
                      <wp:positionV relativeFrom="paragraph">
                        <wp:posOffset>131445</wp:posOffset>
                      </wp:positionV>
                      <wp:extent cx="201295" cy="222250"/>
                      <wp:effectExtent l="8890" t="8890" r="18415" b="16510"/>
                      <wp:wrapNone/>
                      <wp:docPr id="74" name="Forma libre 74"/>
                      <wp:cNvGraphicFramePr/>
                      <a:graphic xmlns:a="http://schemas.openxmlformats.org/drawingml/2006/main">
                        <a:graphicData uri="http://schemas.microsoft.com/office/word/2010/wordprocessingShape">
                          <wps:wsp>
                            <wps:cNvSpPr/>
                            <wps:spPr>
                              <a:xfrm>
                                <a:off x="0" y="0"/>
                                <a:ext cx="201295" cy="222250"/>
                              </a:xfrm>
                              <a:custGeom>
                                <a:avLst/>
                                <a:gdLst>
                                  <a:gd name="connisteX0" fmla="*/ 0 w 201295"/>
                                  <a:gd name="connsiteY0" fmla="*/ 168910 h 222553"/>
                                  <a:gd name="connisteX1" fmla="*/ 74295 w 201295"/>
                                  <a:gd name="connsiteY1" fmla="*/ 222250 h 222553"/>
                                  <a:gd name="connisteX2" fmla="*/ 116205 w 201295"/>
                                  <a:gd name="connsiteY2" fmla="*/ 147955 h 222553"/>
                                  <a:gd name="connisteX3" fmla="*/ 137795 w 201295"/>
                                  <a:gd name="connsiteY3" fmla="*/ 73660 h 222553"/>
                                  <a:gd name="connisteX4" fmla="*/ 201295 w 201295"/>
                                  <a:gd name="connsiteY4" fmla="*/ 0 h 222553"/>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201295" h="222553">
                                    <a:moveTo>
                                      <a:pt x="0" y="168910"/>
                                    </a:moveTo>
                                    <a:cubicBezTo>
                                      <a:pt x="13970" y="180975"/>
                                      <a:pt x="50800" y="226695"/>
                                      <a:pt x="74295" y="222250"/>
                                    </a:cubicBezTo>
                                    <a:cubicBezTo>
                                      <a:pt x="97790" y="217805"/>
                                      <a:pt x="103505" y="177800"/>
                                      <a:pt x="116205" y="147955"/>
                                    </a:cubicBezTo>
                                    <a:cubicBezTo>
                                      <a:pt x="128905" y="118110"/>
                                      <a:pt x="120650" y="103505"/>
                                      <a:pt x="137795" y="73660"/>
                                    </a:cubicBezTo>
                                    <a:cubicBezTo>
                                      <a:pt x="154940" y="43815"/>
                                      <a:pt x="189230" y="13335"/>
                                      <a:pt x="201295" y="0"/>
                                    </a:cubicBezTo>
                                  </a:path>
                                </a:pathLst>
                              </a:custGeom>
                              <a:noFill/>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_x0000_s1026" o:spid="_x0000_s1026" o:spt="100" style="position:absolute;left:0pt;margin-left:8.45pt;margin-top:10.35pt;height:17.5pt;width:15.85pt;z-index:251685888;mso-width-relative:page;mso-height-relative:page;" filled="f" stroked="t" coordsize="201295,222553" o:gfxdata="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" path="m0,168910c13970,180975,50800,226695,74295,222250c97790,217805,103505,177800,116205,147955c128905,118110,120650,103505,137795,73660c154940,43815,189230,13335,201295,0e">
                      <v:path o:connectlocs="0,168680;74295,221947;116205,147753;137795,73559;201295,0" o:connectangles="0,0,0,0,0"/>
                      <v:fill on="f" focussize="0,0"/>
                      <v:stroke weight="2pt" color="#376092 [2404]" joinstyle="round"/>
                      <v:imagedata o:title=""/>
                      <o:lock v:ext="edit" aspectratio="f"/>
                    </v:shape>
                  </w:pict>
                </mc:Fallback>
              </mc:AlternateContent>
            </w:r>
            <w:r>
              <w:rPr>
                <w:color w:val="2D2D2D"/>
                <w:sz w:val="20"/>
              </w:rPr>
              <w:t>He</w:t>
            </w:r>
            <w:r>
              <w:rPr>
                <w:color w:val="2D2D2D"/>
                <w:spacing w:val="-8"/>
                <w:sz w:val="20"/>
              </w:rPr>
              <w:t xml:space="preserve"> </w:t>
            </w:r>
            <w:r>
              <w:rPr>
                <w:color w:val="2D2D2D"/>
                <w:sz w:val="20"/>
              </w:rPr>
              <w:t>creado</w:t>
            </w:r>
            <w:r>
              <w:rPr>
                <w:color w:val="2D2D2D"/>
                <w:spacing w:val="-5"/>
                <w:sz w:val="20"/>
              </w:rPr>
              <w:t xml:space="preserve"> </w:t>
            </w:r>
            <w:r>
              <w:rPr>
                <w:color w:val="2D2D2D"/>
                <w:sz w:val="20"/>
              </w:rPr>
              <w:t>un</w:t>
            </w:r>
            <w:r>
              <w:rPr>
                <w:color w:val="2D2D2D"/>
                <w:spacing w:val="-5"/>
                <w:sz w:val="20"/>
              </w:rPr>
              <w:t xml:space="preserve"> </w:t>
            </w:r>
            <w:r>
              <w:rPr>
                <w:color w:val="2D2D2D"/>
                <w:sz w:val="20"/>
              </w:rPr>
              <w:t>prompt</w:t>
            </w:r>
            <w:r>
              <w:rPr>
                <w:color w:val="2D2D2D"/>
                <w:spacing w:val="-5"/>
                <w:sz w:val="20"/>
              </w:rPr>
              <w:t xml:space="preserve"> </w:t>
            </w:r>
            <w:r>
              <w:rPr>
                <w:color w:val="2D2D2D"/>
                <w:sz w:val="20"/>
              </w:rPr>
              <w:t>completo</w:t>
            </w:r>
            <w:r>
              <w:rPr>
                <w:color w:val="2D2D2D"/>
                <w:spacing w:val="-5"/>
                <w:sz w:val="20"/>
              </w:rPr>
              <w:t xml:space="preserve"> </w:t>
            </w:r>
            <w:r>
              <w:rPr>
                <w:color w:val="2D2D2D"/>
                <w:sz w:val="20"/>
              </w:rPr>
              <w:t>con</w:t>
            </w:r>
            <w:r>
              <w:rPr>
                <w:color w:val="2D2D2D"/>
                <w:spacing w:val="-5"/>
                <w:sz w:val="20"/>
              </w:rPr>
              <w:t xml:space="preserve"> </w:t>
            </w:r>
            <w:r>
              <w:rPr>
                <w:color w:val="2D2D2D"/>
                <w:sz w:val="20"/>
              </w:rPr>
              <w:t>todas</w:t>
            </w:r>
            <w:r>
              <w:rPr>
                <w:color w:val="2D2D2D"/>
                <w:spacing w:val="-5"/>
                <w:sz w:val="20"/>
              </w:rPr>
              <w:t xml:space="preserve"> </w:t>
            </w:r>
            <w:r>
              <w:rPr>
                <w:color w:val="2D2D2D"/>
                <w:sz w:val="20"/>
              </w:rPr>
              <w:t>las</w:t>
            </w:r>
            <w:r>
              <w:rPr>
                <w:color w:val="2D2D2D"/>
                <w:spacing w:val="-5"/>
                <w:sz w:val="20"/>
              </w:rPr>
              <w:t xml:space="preserve"> </w:t>
            </w:r>
            <w:r>
              <w:rPr>
                <w:color w:val="2D2D2D"/>
                <w:sz w:val="20"/>
              </w:rPr>
              <w:t>estrategias</w:t>
            </w:r>
            <w:r>
              <w:rPr>
                <w:color w:val="2D2D2D"/>
                <w:spacing w:val="-5"/>
                <w:sz w:val="20"/>
              </w:rPr>
              <w:t xml:space="preserve"> </w:t>
            </w:r>
            <w:r>
              <w:rPr>
                <w:color w:val="2D2D2D"/>
                <w:spacing w:val="-2"/>
                <w:sz w:val="20"/>
              </w:rPr>
              <w:t>requeridas</w:t>
            </w:r>
          </w:p>
          <w:p w14:paraId="78646381">
            <w:pPr>
              <w:pStyle w:val="12"/>
              <w:numPr>
                <w:ilvl w:val="0"/>
                <w:numId w:val="7"/>
              </w:numPr>
              <w:tabs>
                <w:tab w:val="left" w:pos="531"/>
              </w:tabs>
              <w:spacing w:before="31" w:after="0" w:line="240" w:lineRule="auto"/>
              <w:ind w:left="531" w:right="0" w:hanging="347"/>
              <w:jc w:val="left"/>
              <w:rPr>
                <w:sz w:val="20"/>
              </w:rPr>
            </w:pPr>
            <w:r>
              <w:rPr>
                <w:sz w:val="26"/>
              </w:rPr>
              <mc:AlternateContent>
                <mc:Choice Requires="wps">
                  <w:drawing>
                    <wp:anchor distT="0" distB="0" distL="114300" distR="114300" simplePos="0" relativeHeight="251684864" behindDoc="0" locked="0" layoutInCell="1" allowOverlap="1">
                      <wp:simplePos x="0" y="0"/>
                      <wp:positionH relativeFrom="column">
                        <wp:posOffset>97790</wp:posOffset>
                      </wp:positionH>
                      <wp:positionV relativeFrom="paragraph">
                        <wp:posOffset>106045</wp:posOffset>
                      </wp:positionV>
                      <wp:extent cx="201295" cy="222250"/>
                      <wp:effectExtent l="8890" t="8890" r="18415" b="16510"/>
                      <wp:wrapNone/>
                      <wp:docPr id="73" name="Forma libre 73"/>
                      <wp:cNvGraphicFramePr/>
                      <a:graphic xmlns:a="http://schemas.openxmlformats.org/drawingml/2006/main">
                        <a:graphicData uri="http://schemas.microsoft.com/office/word/2010/wordprocessingShape">
                          <wps:wsp>
                            <wps:cNvSpPr/>
                            <wps:spPr>
                              <a:xfrm>
                                <a:off x="0" y="0"/>
                                <a:ext cx="201295" cy="222250"/>
                              </a:xfrm>
                              <a:custGeom>
                                <a:avLst/>
                                <a:gdLst>
                                  <a:gd name="connisteX0" fmla="*/ 0 w 201295"/>
                                  <a:gd name="connsiteY0" fmla="*/ 168910 h 222553"/>
                                  <a:gd name="connisteX1" fmla="*/ 74295 w 201295"/>
                                  <a:gd name="connsiteY1" fmla="*/ 222250 h 222553"/>
                                  <a:gd name="connisteX2" fmla="*/ 116205 w 201295"/>
                                  <a:gd name="connsiteY2" fmla="*/ 147955 h 222553"/>
                                  <a:gd name="connisteX3" fmla="*/ 137795 w 201295"/>
                                  <a:gd name="connsiteY3" fmla="*/ 73660 h 222553"/>
                                  <a:gd name="connisteX4" fmla="*/ 201295 w 201295"/>
                                  <a:gd name="connsiteY4" fmla="*/ 0 h 222553"/>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201295" h="222553">
                                    <a:moveTo>
                                      <a:pt x="0" y="168910"/>
                                    </a:moveTo>
                                    <a:cubicBezTo>
                                      <a:pt x="13970" y="180975"/>
                                      <a:pt x="50800" y="226695"/>
                                      <a:pt x="74295" y="222250"/>
                                    </a:cubicBezTo>
                                    <a:cubicBezTo>
                                      <a:pt x="97790" y="217805"/>
                                      <a:pt x="103505" y="177800"/>
                                      <a:pt x="116205" y="147955"/>
                                    </a:cubicBezTo>
                                    <a:cubicBezTo>
                                      <a:pt x="128905" y="118110"/>
                                      <a:pt x="120650" y="103505"/>
                                      <a:pt x="137795" y="73660"/>
                                    </a:cubicBezTo>
                                    <a:cubicBezTo>
                                      <a:pt x="154940" y="43815"/>
                                      <a:pt x="189230" y="13335"/>
                                      <a:pt x="201295" y="0"/>
                                    </a:cubicBezTo>
                                  </a:path>
                                </a:pathLst>
                              </a:custGeom>
                              <a:noFill/>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_x0000_s1026" o:spid="_x0000_s1026" o:spt="100" style="position:absolute;left:0pt;margin-left:7.7pt;margin-top:8.35pt;height:17.5pt;width:15.85pt;z-index:251684864;mso-width-relative:page;mso-height-relative:page;" filled="f" stroked="t" coordsize="201295,222553" o:gfxdata="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PNZjTDUAAAABwEAAA8AAAAAAAAAAQAgAAAA&#10;IgAAAGRycy9kb3ducmV2LnhtbFBLAQIUABQAAAAIAIdO4kDfVqlDZQMAAFgJAAAOAAAAAAAAAAEA&#10;IAAAACMBAABkcnMvZTJvRG9jLnhtbFBLBQYAAAAABgAGAFkBAAD6BgAAAAA=&#10;" path="m0,168910c13970,180975,50800,226695,74295,222250c97790,217805,103505,177800,116205,147955c128905,118110,120650,103505,137795,73660c154940,43815,189230,13335,201295,0e">
                      <v:path o:connectlocs="0,168680;74295,221947;116205,147753;137795,73559;201295,0" o:connectangles="0,0,0,0,0"/>
                      <v:fill on="f" focussize="0,0"/>
                      <v:stroke weight="2pt" color="#376092 [2404]" joinstyle="round"/>
                      <v:imagedata o:title=""/>
                      <o:lock v:ext="edit" aspectratio="f"/>
                    </v:shape>
                  </w:pict>
                </mc:Fallback>
              </mc:AlternateContent>
            </w:r>
            <w:r>
              <w:rPr>
                <w:color w:val="2D2D2D"/>
                <w:sz w:val="20"/>
              </w:rPr>
              <w:t>He</w:t>
            </w:r>
            <w:r>
              <w:rPr>
                <w:color w:val="2D2D2D"/>
                <w:spacing w:val="-7"/>
                <w:sz w:val="20"/>
              </w:rPr>
              <w:t xml:space="preserve"> </w:t>
            </w:r>
            <w:r>
              <w:rPr>
                <w:color w:val="2D2D2D"/>
                <w:sz w:val="20"/>
              </w:rPr>
              <w:t>investigado</w:t>
            </w:r>
            <w:r>
              <w:rPr>
                <w:color w:val="2D2D2D"/>
                <w:spacing w:val="-4"/>
                <w:sz w:val="20"/>
              </w:rPr>
              <w:t xml:space="preserve"> </w:t>
            </w:r>
            <w:r>
              <w:rPr>
                <w:color w:val="2D2D2D"/>
                <w:sz w:val="20"/>
              </w:rPr>
              <w:t>y</w:t>
            </w:r>
            <w:r>
              <w:rPr>
                <w:color w:val="2D2D2D"/>
                <w:spacing w:val="-5"/>
                <w:sz w:val="20"/>
              </w:rPr>
              <w:t xml:space="preserve"> </w:t>
            </w:r>
            <w:r>
              <w:rPr>
                <w:color w:val="2D2D2D"/>
                <w:sz w:val="20"/>
              </w:rPr>
              <w:t>citado</w:t>
            </w:r>
            <w:r>
              <w:rPr>
                <w:color w:val="2D2D2D"/>
                <w:spacing w:val="-4"/>
                <w:sz w:val="20"/>
              </w:rPr>
              <w:t xml:space="preserve"> </w:t>
            </w:r>
            <w:r>
              <w:rPr>
                <w:color w:val="2D2D2D"/>
                <w:sz w:val="20"/>
              </w:rPr>
              <w:t>las</w:t>
            </w:r>
            <w:r>
              <w:rPr>
                <w:color w:val="2D2D2D"/>
                <w:spacing w:val="-4"/>
                <w:sz w:val="20"/>
              </w:rPr>
              <w:t xml:space="preserve"> </w:t>
            </w:r>
            <w:r>
              <w:rPr>
                <w:color w:val="2D2D2D"/>
                <w:sz w:val="20"/>
              </w:rPr>
              <w:t>fuentes</w:t>
            </w:r>
            <w:r>
              <w:rPr>
                <w:color w:val="2D2D2D"/>
                <w:spacing w:val="-5"/>
                <w:sz w:val="20"/>
              </w:rPr>
              <w:t xml:space="preserve"> </w:t>
            </w:r>
            <w:r>
              <w:rPr>
                <w:color w:val="2D2D2D"/>
                <w:sz w:val="20"/>
              </w:rPr>
              <w:t>que</w:t>
            </w:r>
            <w:r>
              <w:rPr>
                <w:color w:val="2D2D2D"/>
                <w:spacing w:val="-4"/>
                <w:sz w:val="20"/>
              </w:rPr>
              <w:t xml:space="preserve"> </w:t>
            </w:r>
            <w:r>
              <w:rPr>
                <w:color w:val="2D2D2D"/>
                <w:sz w:val="20"/>
              </w:rPr>
              <w:t>he</w:t>
            </w:r>
            <w:r>
              <w:rPr>
                <w:color w:val="2D2D2D"/>
                <w:spacing w:val="-4"/>
                <w:sz w:val="20"/>
              </w:rPr>
              <w:t xml:space="preserve"> </w:t>
            </w:r>
            <w:r>
              <w:rPr>
                <w:color w:val="2D2D2D"/>
                <w:spacing w:val="-2"/>
                <w:sz w:val="20"/>
              </w:rPr>
              <w:t>consultado</w:t>
            </w:r>
          </w:p>
          <w:p w14:paraId="427734E4">
            <w:pPr>
              <w:pStyle w:val="12"/>
              <w:numPr>
                <w:ilvl w:val="0"/>
                <w:numId w:val="7"/>
              </w:numPr>
              <w:tabs>
                <w:tab w:val="left" w:pos="531"/>
              </w:tabs>
              <w:spacing w:before="31" w:after="0" w:line="240" w:lineRule="auto"/>
              <w:ind w:left="531" w:right="0" w:hanging="347"/>
              <w:jc w:val="left"/>
              <w:rPr>
                <w:sz w:val="20"/>
              </w:rPr>
            </w:pPr>
            <w:r>
              <w:rPr>
                <w:sz w:val="26"/>
              </w:rPr>
              <mc:AlternateContent>
                <mc:Choice Requires="wps">
                  <w:drawing>
                    <wp:anchor distT="0" distB="0" distL="114300" distR="114300" simplePos="0" relativeHeight="251686912" behindDoc="0" locked="0" layoutInCell="1" allowOverlap="1">
                      <wp:simplePos x="0" y="0"/>
                      <wp:positionH relativeFrom="column">
                        <wp:posOffset>116840</wp:posOffset>
                      </wp:positionH>
                      <wp:positionV relativeFrom="paragraph">
                        <wp:posOffset>80645</wp:posOffset>
                      </wp:positionV>
                      <wp:extent cx="201295" cy="222250"/>
                      <wp:effectExtent l="8890" t="8890" r="18415" b="16510"/>
                      <wp:wrapNone/>
                      <wp:docPr id="75" name="Forma libre 75"/>
                      <wp:cNvGraphicFramePr/>
                      <a:graphic xmlns:a="http://schemas.openxmlformats.org/drawingml/2006/main">
                        <a:graphicData uri="http://schemas.microsoft.com/office/word/2010/wordprocessingShape">
                          <wps:wsp>
                            <wps:cNvSpPr/>
                            <wps:spPr>
                              <a:xfrm>
                                <a:off x="0" y="0"/>
                                <a:ext cx="201295" cy="222250"/>
                              </a:xfrm>
                              <a:custGeom>
                                <a:avLst/>
                                <a:gdLst>
                                  <a:gd name="connisteX0" fmla="*/ 0 w 201295"/>
                                  <a:gd name="connsiteY0" fmla="*/ 168910 h 222553"/>
                                  <a:gd name="connisteX1" fmla="*/ 74295 w 201295"/>
                                  <a:gd name="connsiteY1" fmla="*/ 222250 h 222553"/>
                                  <a:gd name="connisteX2" fmla="*/ 116205 w 201295"/>
                                  <a:gd name="connsiteY2" fmla="*/ 147955 h 222553"/>
                                  <a:gd name="connisteX3" fmla="*/ 137795 w 201295"/>
                                  <a:gd name="connsiteY3" fmla="*/ 73660 h 222553"/>
                                  <a:gd name="connisteX4" fmla="*/ 201295 w 201295"/>
                                  <a:gd name="connsiteY4" fmla="*/ 0 h 222553"/>
                                </a:gdLst>
                                <a:ahLst/>
                                <a:cxnLst>
                                  <a:cxn ang="0">
                                    <a:pos x="connisteX0" y="connsiteY0"/>
                                  </a:cxn>
                                  <a:cxn ang="0">
                                    <a:pos x="connisteX1" y="connsiteY1"/>
                                  </a:cxn>
                                  <a:cxn ang="0">
                                    <a:pos x="connisteX2" y="connsiteY2"/>
                                  </a:cxn>
                                  <a:cxn ang="0">
                                    <a:pos x="connisteX3" y="connsiteY3"/>
                                  </a:cxn>
                                  <a:cxn ang="0">
                                    <a:pos x="connisteX4" y="connsiteY4"/>
                                  </a:cxn>
                                </a:cxnLst>
                                <a:rect l="l" t="t" r="r" b="b"/>
                                <a:pathLst>
                                  <a:path w="201295" h="222553">
                                    <a:moveTo>
                                      <a:pt x="0" y="168910"/>
                                    </a:moveTo>
                                    <a:cubicBezTo>
                                      <a:pt x="13970" y="180975"/>
                                      <a:pt x="50800" y="226695"/>
                                      <a:pt x="74295" y="222250"/>
                                    </a:cubicBezTo>
                                    <a:cubicBezTo>
                                      <a:pt x="97790" y="217805"/>
                                      <a:pt x="103505" y="177800"/>
                                      <a:pt x="116205" y="147955"/>
                                    </a:cubicBezTo>
                                    <a:cubicBezTo>
                                      <a:pt x="128905" y="118110"/>
                                      <a:pt x="120650" y="103505"/>
                                      <a:pt x="137795" y="73660"/>
                                    </a:cubicBezTo>
                                    <a:cubicBezTo>
                                      <a:pt x="154940" y="43815"/>
                                      <a:pt x="189230" y="13335"/>
                                      <a:pt x="201295" y="0"/>
                                    </a:cubicBezTo>
                                  </a:path>
                                </a:pathLst>
                              </a:custGeom>
                              <a:noFill/>
                            </wps:spPr>
                            <wps:style>
                              <a:lnRef idx="2">
                                <a:schemeClr val="accent1">
                                  <a:lumMod val="75000"/>
                                </a:schemeClr>
                              </a:lnRef>
                              <a:fillRef idx="1">
                                <a:schemeClr val="accent1"/>
                              </a:fillRef>
                              <a:effectRef idx="0">
                                <a:srgbClr val="FFFFFF"/>
                              </a:effectRef>
                              <a:fontRef idx="minor">
                                <a:schemeClr val="lt1"/>
                              </a:fontRef>
                            </wps:style>
                            <wps:bodyPr/>
                          </wps:wsp>
                        </a:graphicData>
                      </a:graphic>
                    </wp:anchor>
                  </w:drawing>
                </mc:Choice>
                <mc:Fallback>
                  <w:pict>
                    <v:shape id="_x0000_s1026" o:spid="_x0000_s1026" o:spt="100" style="position:absolute;left:0pt;margin-left:9.2pt;margin-top:6.35pt;height:17.5pt;width:15.85pt;z-index:251686912;mso-width-relative:page;mso-height-relative:page;" filled="f" stroked="t" coordsize="201295,222553" o:gfxdata="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OMpknzVAAAABwEAAA8AAAAAAAAAAQAgAAAA&#10;IgAAAGRycy9kb3ducmV2LnhtbFBLAQIUABQAAAAIAIdO4kCovZHHZAMAAFgJAAAOAAAAAAAAAAEA&#10;IAAAACQBAABkcnMvZTJvRG9jLnhtbFBLBQYAAAAABgAGAFkBAAD6BgAAAAA=&#10;" path="m0,168910c13970,180975,50800,226695,74295,222250c97790,217805,103505,177800,116205,147955c128905,118110,120650,103505,137795,73660c154940,43815,189230,13335,201295,0e">
                      <v:path o:connectlocs="0,168680;74295,221947;116205,147753;137795,73559;201295,0" o:connectangles="0,0,0,0,0"/>
                      <v:fill on="f" focussize="0,0"/>
                      <v:stroke weight="2pt" color="#376092 [2404]" joinstyle="round"/>
                      <v:imagedata o:title=""/>
                      <o:lock v:ext="edit" aspectratio="f"/>
                    </v:shape>
                  </w:pict>
                </mc:Fallback>
              </mc:AlternateContent>
            </w:r>
            <w:r>
              <w:rPr>
                <w:color w:val="2D2D2D"/>
                <w:sz w:val="20"/>
              </w:rPr>
              <w:t>He</w:t>
            </w:r>
            <w:r>
              <w:rPr>
                <w:color w:val="2D2D2D"/>
                <w:spacing w:val="-6"/>
                <w:sz w:val="20"/>
              </w:rPr>
              <w:t xml:space="preserve"> </w:t>
            </w:r>
            <w:r>
              <w:rPr>
                <w:color w:val="2D2D2D"/>
                <w:sz w:val="20"/>
              </w:rPr>
              <w:t>identificado</w:t>
            </w:r>
            <w:r>
              <w:rPr>
                <w:color w:val="2D2D2D"/>
                <w:spacing w:val="-5"/>
                <w:sz w:val="20"/>
              </w:rPr>
              <w:t xml:space="preserve"> </w:t>
            </w:r>
            <w:r>
              <w:rPr>
                <w:color w:val="2D2D2D"/>
                <w:sz w:val="20"/>
              </w:rPr>
              <w:t>los</w:t>
            </w:r>
            <w:r>
              <w:rPr>
                <w:color w:val="2D2D2D"/>
                <w:spacing w:val="-5"/>
                <w:sz w:val="20"/>
              </w:rPr>
              <w:t xml:space="preserve"> </w:t>
            </w:r>
            <w:r>
              <w:rPr>
                <w:color w:val="2D2D2D"/>
                <w:sz w:val="20"/>
              </w:rPr>
              <w:t>3</w:t>
            </w:r>
            <w:r>
              <w:rPr>
                <w:color w:val="2D2D2D"/>
                <w:spacing w:val="-5"/>
                <w:sz w:val="20"/>
              </w:rPr>
              <w:t xml:space="preserve"> </w:t>
            </w:r>
            <w:r>
              <w:rPr>
                <w:color w:val="2D2D2D"/>
                <w:sz w:val="20"/>
              </w:rPr>
              <w:t>problemas</w:t>
            </w:r>
            <w:r>
              <w:rPr>
                <w:color w:val="2D2D2D"/>
                <w:spacing w:val="-5"/>
                <w:sz w:val="20"/>
              </w:rPr>
              <w:t xml:space="preserve"> </w:t>
            </w:r>
            <w:r>
              <w:rPr>
                <w:color w:val="2D2D2D"/>
                <w:sz w:val="20"/>
              </w:rPr>
              <w:t>del</w:t>
            </w:r>
            <w:r>
              <w:rPr>
                <w:color w:val="2D2D2D"/>
                <w:spacing w:val="-5"/>
                <w:sz w:val="20"/>
              </w:rPr>
              <w:t xml:space="preserve"> </w:t>
            </w:r>
            <w:r>
              <w:rPr>
                <w:color w:val="2D2D2D"/>
                <w:sz w:val="20"/>
              </w:rPr>
              <w:t>prompt</w:t>
            </w:r>
            <w:r>
              <w:rPr>
                <w:color w:val="2D2D2D"/>
                <w:spacing w:val="-5"/>
                <w:sz w:val="20"/>
              </w:rPr>
              <w:t xml:space="preserve"> </w:t>
            </w:r>
            <w:r>
              <w:rPr>
                <w:color w:val="2D2D2D"/>
                <w:spacing w:val="-4"/>
                <w:sz w:val="20"/>
              </w:rPr>
              <w:t>malo</w:t>
            </w:r>
          </w:p>
          <w:p w14:paraId="21D27284">
            <w:pPr>
              <w:pStyle w:val="12"/>
              <w:numPr>
                <w:ilvl w:val="0"/>
                <w:numId w:val="7"/>
              </w:numPr>
              <w:tabs>
                <w:tab w:val="left" w:pos="531"/>
              </w:tabs>
              <w:spacing w:before="31" w:after="0" w:line="240" w:lineRule="auto"/>
              <w:ind w:left="531" w:right="0" w:hanging="347"/>
              <w:jc w:val="left"/>
              <w:rPr>
                <w:sz w:val="20"/>
              </w:rPr>
            </w:pPr>
            <w:r>
              <w:rPr>
                <w:color w:val="2D2D2D"/>
                <w:sz w:val="20"/>
              </w:rPr>
              <w:t>He</w:t>
            </w:r>
            <w:r>
              <w:rPr>
                <w:color w:val="2D2D2D"/>
                <w:spacing w:val="-7"/>
                <w:sz w:val="20"/>
              </w:rPr>
              <w:t xml:space="preserve"> </w:t>
            </w:r>
            <w:r>
              <w:rPr>
                <w:color w:val="2D2D2D"/>
                <w:sz w:val="20"/>
              </w:rPr>
              <w:t>reescrito</w:t>
            </w:r>
            <w:r>
              <w:rPr>
                <w:color w:val="2D2D2D"/>
                <w:spacing w:val="-4"/>
                <w:sz w:val="20"/>
              </w:rPr>
              <w:t xml:space="preserve"> </w:t>
            </w:r>
            <w:r>
              <w:rPr>
                <w:color w:val="2D2D2D"/>
                <w:sz w:val="20"/>
              </w:rPr>
              <w:t>el</w:t>
            </w:r>
            <w:r>
              <w:rPr>
                <w:color w:val="2D2D2D"/>
                <w:spacing w:val="-4"/>
                <w:sz w:val="20"/>
              </w:rPr>
              <w:t xml:space="preserve"> </w:t>
            </w:r>
            <w:r>
              <w:rPr>
                <w:color w:val="2D2D2D"/>
                <w:sz w:val="20"/>
              </w:rPr>
              <w:t>prompt</w:t>
            </w:r>
            <w:r>
              <w:rPr>
                <w:color w:val="2D2D2D"/>
                <w:spacing w:val="-5"/>
                <w:sz w:val="20"/>
              </w:rPr>
              <w:t xml:space="preserve"> </w:t>
            </w:r>
            <w:r>
              <w:rPr>
                <w:color w:val="2D2D2D"/>
                <w:sz w:val="20"/>
              </w:rPr>
              <w:t>malo</w:t>
            </w:r>
            <w:r>
              <w:rPr>
                <w:color w:val="2D2D2D"/>
                <w:spacing w:val="-4"/>
                <w:sz w:val="20"/>
              </w:rPr>
              <w:t xml:space="preserve"> </w:t>
            </w:r>
            <w:r>
              <w:rPr>
                <w:color w:val="2D2D2D"/>
                <w:sz w:val="20"/>
              </w:rPr>
              <w:t>y</w:t>
            </w:r>
            <w:r>
              <w:rPr>
                <w:color w:val="2D2D2D"/>
                <w:spacing w:val="-4"/>
                <w:sz w:val="20"/>
              </w:rPr>
              <w:t xml:space="preserve"> </w:t>
            </w:r>
            <w:r>
              <w:rPr>
                <w:color w:val="2D2D2D"/>
                <w:sz w:val="20"/>
              </w:rPr>
              <w:t>explicado</w:t>
            </w:r>
            <w:r>
              <w:rPr>
                <w:color w:val="2D2D2D"/>
                <w:spacing w:val="-4"/>
                <w:sz w:val="20"/>
              </w:rPr>
              <w:t xml:space="preserve"> </w:t>
            </w:r>
            <w:r>
              <w:rPr>
                <w:color w:val="2D2D2D"/>
                <w:sz w:val="20"/>
              </w:rPr>
              <w:t>las</w:t>
            </w:r>
            <w:r>
              <w:rPr>
                <w:color w:val="2D2D2D"/>
                <w:spacing w:val="-5"/>
                <w:sz w:val="20"/>
              </w:rPr>
              <w:t xml:space="preserve"> </w:t>
            </w:r>
            <w:r>
              <w:rPr>
                <w:color w:val="2D2D2D"/>
                <w:sz w:val="20"/>
              </w:rPr>
              <w:t>mejoras</w:t>
            </w:r>
            <w:r>
              <w:rPr>
                <w:color w:val="2D2D2D"/>
                <w:spacing w:val="-4"/>
                <w:sz w:val="20"/>
              </w:rPr>
              <w:t xml:space="preserve"> </w:t>
            </w:r>
            <w:r>
              <w:rPr>
                <w:color w:val="2D2D2D"/>
                <w:sz w:val="20"/>
              </w:rPr>
              <w:t>en</w:t>
            </w:r>
            <w:r>
              <w:rPr>
                <w:color w:val="2D2D2D"/>
                <w:spacing w:val="-4"/>
                <w:sz w:val="20"/>
              </w:rPr>
              <w:t xml:space="preserve"> </w:t>
            </w:r>
            <w:r>
              <w:rPr>
                <w:color w:val="2D2D2D"/>
                <w:sz w:val="20"/>
              </w:rPr>
              <w:t>la</w:t>
            </w:r>
            <w:r>
              <w:rPr>
                <w:color w:val="2D2D2D"/>
                <w:spacing w:val="-4"/>
                <w:sz w:val="20"/>
              </w:rPr>
              <w:t xml:space="preserve"> </w:t>
            </w:r>
            <w:r>
              <w:rPr>
                <w:color w:val="2D2D2D"/>
                <w:spacing w:val="-2"/>
                <w:sz w:val="20"/>
              </w:rPr>
              <w:t>tabla</w:t>
            </w:r>
          </w:p>
        </w:tc>
      </w:tr>
    </w:tbl>
    <w:p w14:paraId="6D8BEE7D">
      <w:pPr>
        <w:pStyle w:val="9"/>
        <w:spacing w:before="171"/>
        <w:rPr>
          <w:rFonts w:hint="default"/>
          <w:sz w:val="20"/>
          <w:lang w:val="es-ES"/>
        </w:rPr>
      </w:pPr>
      <w:r>
        <w:rPr>
          <w:rFonts w:hint="default"/>
          <w:sz w:val="20"/>
          <w:lang w:val="es-ES"/>
        </w:rPr>
        <w:t>ANGEL DAVID ECHENIQUE VILLANUEVA</w:t>
      </w:r>
      <w:r>
        <w:rPr>
          <w:rFonts w:hint="default"/>
          <w:sz w:val="20"/>
          <w:lang w:val="es-ES"/>
        </w:rPr>
        <w:br w:type="textWrapping"/>
      </w:r>
      <w:r>
        <w:rPr>
          <w:rFonts w:hint="default"/>
          <w:sz w:val="20"/>
          <w:lang w:val="es-ES"/>
        </w:rPr>
        <w:t>Z0271067V</w:t>
      </w:r>
    </w:p>
    <w:p w14:paraId="68EC2671">
      <w:pPr>
        <w:pStyle w:val="9"/>
        <w:spacing w:before="171"/>
        <w:rPr>
          <w:rFonts w:hint="default"/>
          <w:sz w:val="20"/>
          <w:lang w:val="es-ES"/>
        </w:rPr>
      </w:pPr>
      <w:r>
        <w:rPr>
          <w:rFonts w:hint="default"/>
          <w:sz w:val="20"/>
          <w:lang w:val="es-ES"/>
        </w:rPr>
        <w:t>PROFE: RUSGAR</w:t>
      </w:r>
      <w:bookmarkStart w:id="0" w:name="_GoBack"/>
      <w:bookmarkEnd w:id="0"/>
    </w:p>
    <w:p w14:paraId="56C80A31">
      <w:pPr>
        <w:spacing w:before="0"/>
        <w:ind w:left="360" w:right="0" w:firstLine="0"/>
        <w:jc w:val="center"/>
        <w:rPr>
          <w:sz w:val="20"/>
        </w:rPr>
      </w:pPr>
      <w:r>
        <w:rPr>
          <w:rFonts w:ascii="Arial" w:hAnsi="Arial" w:eastAsia="Arial"/>
          <w:b/>
          <w:color w:val="F5A623"/>
          <w:sz w:val="22"/>
        </w:rPr>
        <w:t>¡Mucho</w:t>
      </w:r>
      <w:r>
        <w:rPr>
          <w:rFonts w:ascii="Arial" w:hAnsi="Arial" w:eastAsia="Arial"/>
          <w:b/>
          <w:color w:val="F5A623"/>
          <w:spacing w:val="4"/>
          <w:sz w:val="22"/>
        </w:rPr>
        <w:t xml:space="preserve"> </w:t>
      </w:r>
      <w:r>
        <w:rPr>
          <w:rFonts w:ascii="Arial" w:hAnsi="Arial" w:eastAsia="Arial"/>
          <w:b/>
          <w:color w:val="F5A623"/>
          <w:sz w:val="22"/>
        </w:rPr>
        <w:t>ánimo!</w:t>
      </w:r>
      <w:r>
        <w:rPr>
          <w:rFonts w:ascii="Arial" w:hAnsi="Arial" w:eastAsia="Arial"/>
          <w:b/>
          <w:color w:val="F5A623"/>
          <w:spacing w:val="6"/>
          <w:sz w:val="22"/>
        </w:rPr>
        <w:t xml:space="preserve"> </w:t>
      </w:r>
      <w:r>
        <w:rPr>
          <w:rFonts w:ascii="Cambria" w:hAnsi="Cambria" w:eastAsia="Cambria"/>
          <w:color w:val="F5A623"/>
          <w:sz w:val="26"/>
        </w:rPr>
        <w:t>💪</w:t>
      </w:r>
      <w:r>
        <w:rPr>
          <w:rFonts w:ascii="Cambria" w:hAnsi="Cambria" w:eastAsia="Cambria"/>
          <w:color w:val="F5A623"/>
          <w:spacing w:val="78"/>
          <w:sz w:val="26"/>
        </w:rPr>
        <w:t xml:space="preserve"> </w:t>
      </w:r>
      <w:r>
        <w:rPr>
          <w:color w:val="2D2D2D"/>
          <w:sz w:val="20"/>
        </w:rPr>
        <w:t>Recuerda</w:t>
      </w:r>
      <w:r>
        <w:rPr>
          <w:color w:val="2D2D2D"/>
          <w:spacing w:val="5"/>
          <w:sz w:val="20"/>
        </w:rPr>
        <w:t xml:space="preserve"> </w:t>
      </w:r>
      <w:r>
        <w:rPr>
          <w:color w:val="2D2D2D"/>
          <w:sz w:val="20"/>
        </w:rPr>
        <w:t>que</w:t>
      </w:r>
      <w:r>
        <w:rPr>
          <w:color w:val="2D2D2D"/>
          <w:spacing w:val="6"/>
          <w:sz w:val="20"/>
        </w:rPr>
        <w:t xml:space="preserve"> </w:t>
      </w:r>
      <w:r>
        <w:rPr>
          <w:color w:val="2D2D2D"/>
          <w:sz w:val="20"/>
        </w:rPr>
        <w:t>la</w:t>
      </w:r>
      <w:r>
        <w:rPr>
          <w:color w:val="2D2D2D"/>
          <w:spacing w:val="5"/>
          <w:sz w:val="20"/>
        </w:rPr>
        <w:t xml:space="preserve"> </w:t>
      </w:r>
      <w:r>
        <w:rPr>
          <w:color w:val="2D2D2D"/>
          <w:sz w:val="20"/>
        </w:rPr>
        <w:t>práctica</w:t>
      </w:r>
      <w:r>
        <w:rPr>
          <w:color w:val="2D2D2D"/>
          <w:spacing w:val="5"/>
          <w:sz w:val="20"/>
        </w:rPr>
        <w:t xml:space="preserve"> </w:t>
      </w:r>
      <w:r>
        <w:rPr>
          <w:color w:val="2D2D2D"/>
          <w:sz w:val="20"/>
        </w:rPr>
        <w:t>es</w:t>
      </w:r>
      <w:r>
        <w:rPr>
          <w:color w:val="2D2D2D"/>
          <w:spacing w:val="6"/>
          <w:sz w:val="20"/>
        </w:rPr>
        <w:t xml:space="preserve"> </w:t>
      </w:r>
      <w:r>
        <w:rPr>
          <w:color w:val="2D2D2D"/>
          <w:sz w:val="20"/>
        </w:rPr>
        <w:t>la</w:t>
      </w:r>
      <w:r>
        <w:rPr>
          <w:color w:val="2D2D2D"/>
          <w:spacing w:val="5"/>
          <w:sz w:val="20"/>
        </w:rPr>
        <w:t xml:space="preserve"> </w:t>
      </w:r>
      <w:r>
        <w:rPr>
          <w:color w:val="2D2D2D"/>
          <w:sz w:val="20"/>
        </w:rPr>
        <w:t>clave</w:t>
      </w:r>
      <w:r>
        <w:rPr>
          <w:color w:val="2D2D2D"/>
          <w:spacing w:val="6"/>
          <w:sz w:val="20"/>
        </w:rPr>
        <w:t xml:space="preserve"> </w:t>
      </w:r>
      <w:r>
        <w:rPr>
          <w:color w:val="2D2D2D"/>
          <w:sz w:val="20"/>
        </w:rPr>
        <w:t>para</w:t>
      </w:r>
      <w:r>
        <w:rPr>
          <w:color w:val="2D2D2D"/>
          <w:spacing w:val="5"/>
          <w:sz w:val="20"/>
        </w:rPr>
        <w:t xml:space="preserve"> </w:t>
      </w:r>
      <w:r>
        <w:rPr>
          <w:color w:val="2D2D2D"/>
          <w:sz w:val="20"/>
        </w:rPr>
        <w:t>dominar</w:t>
      </w:r>
      <w:r>
        <w:rPr>
          <w:color w:val="2D2D2D"/>
          <w:spacing w:val="5"/>
          <w:sz w:val="20"/>
        </w:rPr>
        <w:t xml:space="preserve"> </w:t>
      </w:r>
      <w:r>
        <w:rPr>
          <w:color w:val="2D2D2D"/>
          <w:sz w:val="20"/>
        </w:rPr>
        <w:t>el</w:t>
      </w:r>
      <w:r>
        <w:rPr>
          <w:color w:val="2D2D2D"/>
          <w:spacing w:val="6"/>
          <w:sz w:val="20"/>
        </w:rPr>
        <w:t xml:space="preserve"> </w:t>
      </w:r>
      <w:r>
        <w:rPr>
          <w:color w:val="2D2D2D"/>
          <w:sz w:val="20"/>
        </w:rPr>
        <w:t>trabajo</w:t>
      </w:r>
      <w:r>
        <w:rPr>
          <w:color w:val="2D2D2D"/>
          <w:spacing w:val="5"/>
          <w:sz w:val="20"/>
        </w:rPr>
        <w:t xml:space="preserve"> </w:t>
      </w:r>
      <w:r>
        <w:rPr>
          <w:color w:val="2D2D2D"/>
          <w:sz w:val="20"/>
        </w:rPr>
        <w:t>con</w:t>
      </w:r>
      <w:r>
        <w:rPr>
          <w:color w:val="2D2D2D"/>
          <w:spacing w:val="6"/>
          <w:sz w:val="20"/>
        </w:rPr>
        <w:t xml:space="preserve"> </w:t>
      </w:r>
      <w:r>
        <w:rPr>
          <w:color w:val="2D2D2D"/>
          <w:spacing w:val="-5"/>
          <w:sz w:val="20"/>
        </w:rPr>
        <w:t>IA.</w:t>
      </w:r>
    </w:p>
    <w:p w14:paraId="684BAE6F">
      <w:pPr>
        <w:pStyle w:val="9"/>
        <w:spacing w:before="105"/>
        <w:rPr>
          <w:sz w:val="20"/>
        </w:rPr>
      </w:pPr>
    </w:p>
    <w:tbl>
      <w:tblPr>
        <w:tblStyle w:val="4"/>
        <w:tblW w:w="0" w:type="auto"/>
        <w:tblInd w:w="200" w:type="dxa"/>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Layout w:type="fixed"/>
        <w:tblCellMar>
          <w:top w:w="0" w:type="dxa"/>
          <w:left w:w="0" w:type="dxa"/>
          <w:bottom w:w="0" w:type="dxa"/>
          <w:right w:w="0" w:type="dxa"/>
        </w:tblCellMar>
      </w:tblPr>
      <w:tblGrid>
        <w:gridCol w:w="5340"/>
        <w:gridCol w:w="4020"/>
      </w:tblGrid>
      <w:tr w14:paraId="4B473BDF">
        <w:tblPrEx>
          <w:tblBorders>
            <w:top w:val="single" w:color="D4891A" w:sz="8" w:space="0"/>
            <w:left w:val="single" w:color="D4891A" w:sz="8" w:space="0"/>
            <w:bottom w:val="single" w:color="D4891A" w:sz="8" w:space="0"/>
            <w:right w:val="single" w:color="D4891A" w:sz="8" w:space="0"/>
            <w:insideH w:val="single" w:color="D4891A" w:sz="8" w:space="0"/>
            <w:insideV w:val="single" w:color="D4891A" w:sz="8" w:space="0"/>
          </w:tblBorders>
        </w:tblPrEx>
        <w:trPr>
          <w:trHeight w:val="560" w:hRule="atLeast"/>
        </w:trPr>
        <w:tc>
          <w:tcPr>
            <w:tcW w:w="5340" w:type="dxa"/>
            <w:tcBorders>
              <w:right w:val="single" w:color="37948B" w:sz="8" w:space="0"/>
            </w:tcBorders>
            <w:shd w:val="clear" w:color="auto" w:fill="F5A623"/>
          </w:tcPr>
          <w:p w14:paraId="0CD28DA4">
            <w:pPr>
              <w:pStyle w:val="12"/>
              <w:spacing w:before="74"/>
              <w:ind w:left="184" w:right="560"/>
              <w:rPr>
                <w:sz w:val="18"/>
              </w:rPr>
            </w:pPr>
            <w:r>
              <w:rPr>
                <w:color w:val="FFFFFF"/>
                <w:sz w:val="18"/>
              </w:rPr>
              <w:t>Módulo</w:t>
            </w:r>
            <w:r>
              <w:rPr>
                <w:color w:val="FFFFFF"/>
                <w:spacing w:val="-4"/>
                <w:sz w:val="18"/>
              </w:rPr>
              <w:t xml:space="preserve"> </w:t>
            </w:r>
            <w:r>
              <w:rPr>
                <w:color w:val="FFFFFF"/>
                <w:sz w:val="18"/>
              </w:rPr>
              <w:t>2</w:t>
            </w:r>
            <w:r>
              <w:rPr>
                <w:color w:val="FFFFFF"/>
                <w:spacing w:val="-4"/>
                <w:sz w:val="18"/>
              </w:rPr>
              <w:t xml:space="preserve"> </w:t>
            </w:r>
            <w:r>
              <w:rPr>
                <w:color w:val="FFFFFF"/>
                <w:sz w:val="18"/>
              </w:rPr>
              <w:t>·</w:t>
            </w:r>
            <w:r>
              <w:rPr>
                <w:color w:val="FFFFFF"/>
                <w:spacing w:val="-4"/>
                <w:sz w:val="18"/>
              </w:rPr>
              <w:t xml:space="preserve"> </w:t>
            </w:r>
            <w:r>
              <w:rPr>
                <w:color w:val="FFFFFF"/>
                <w:sz w:val="18"/>
              </w:rPr>
              <w:t>Estrategias</w:t>
            </w:r>
            <w:r>
              <w:rPr>
                <w:color w:val="FFFFFF"/>
                <w:spacing w:val="-4"/>
                <w:sz w:val="18"/>
              </w:rPr>
              <w:t xml:space="preserve"> </w:t>
            </w:r>
            <w:r>
              <w:rPr>
                <w:color w:val="FFFFFF"/>
                <w:sz w:val="18"/>
              </w:rPr>
              <w:t>de</w:t>
            </w:r>
            <w:r>
              <w:rPr>
                <w:color w:val="FFFFFF"/>
                <w:spacing w:val="-4"/>
                <w:sz w:val="18"/>
              </w:rPr>
              <w:t xml:space="preserve"> </w:t>
            </w:r>
            <w:r>
              <w:rPr>
                <w:color w:val="FFFFFF"/>
                <w:sz w:val="18"/>
              </w:rPr>
              <w:t>Generación</w:t>
            </w:r>
            <w:r>
              <w:rPr>
                <w:color w:val="FFFFFF"/>
                <w:spacing w:val="-4"/>
                <w:sz w:val="18"/>
              </w:rPr>
              <w:t xml:space="preserve"> </w:t>
            </w:r>
            <w:r>
              <w:rPr>
                <w:color w:val="FFFFFF"/>
                <w:sz w:val="18"/>
              </w:rPr>
              <w:t>de</w:t>
            </w:r>
            <w:r>
              <w:rPr>
                <w:color w:val="FFFFFF"/>
                <w:spacing w:val="-4"/>
                <w:sz w:val="18"/>
              </w:rPr>
              <w:t xml:space="preserve"> </w:t>
            </w:r>
            <w:r>
              <w:rPr>
                <w:color w:val="FFFFFF"/>
                <w:sz w:val="18"/>
              </w:rPr>
              <w:t>Código</w:t>
            </w:r>
            <w:r>
              <w:rPr>
                <w:color w:val="FFFFFF"/>
                <w:spacing w:val="-4"/>
                <w:sz w:val="18"/>
              </w:rPr>
              <w:t xml:space="preserve"> </w:t>
            </w:r>
            <w:r>
              <w:rPr>
                <w:color w:val="FFFFFF"/>
                <w:sz w:val="18"/>
              </w:rPr>
              <w:t>con</w:t>
            </w:r>
            <w:r>
              <w:rPr>
                <w:color w:val="FFFFFF"/>
                <w:spacing w:val="-4"/>
                <w:sz w:val="18"/>
              </w:rPr>
              <w:t xml:space="preserve"> </w:t>
            </w:r>
            <w:r>
              <w:rPr>
                <w:color w:val="FFFFFF"/>
                <w:sz w:val="18"/>
              </w:rPr>
              <w:t>IA</w:t>
            </w:r>
            <w:r>
              <w:rPr>
                <w:color w:val="FFFFFF"/>
                <w:spacing w:val="-4"/>
                <w:sz w:val="18"/>
              </w:rPr>
              <w:t xml:space="preserve"> </w:t>
            </w:r>
            <w:r>
              <w:rPr>
                <w:color w:val="FFFFFF"/>
                <w:sz w:val="18"/>
              </w:rPr>
              <w:t xml:space="preserve">· </w:t>
            </w:r>
            <w:r>
              <w:rPr>
                <w:color w:val="FFFFFF"/>
                <w:spacing w:val="-2"/>
                <w:sz w:val="18"/>
              </w:rPr>
              <w:t>Dicampus</w:t>
            </w:r>
          </w:p>
        </w:tc>
        <w:tc>
          <w:tcPr>
            <w:tcW w:w="4020" w:type="dxa"/>
            <w:tcBorders>
              <w:top w:val="single" w:color="37948B" w:sz="8" w:space="0"/>
              <w:left w:val="single" w:color="37948B" w:sz="8" w:space="0"/>
              <w:bottom w:val="single" w:color="37948B" w:sz="8" w:space="0"/>
              <w:right w:val="single" w:color="37948B" w:sz="8" w:space="0"/>
            </w:tcBorders>
            <w:shd w:val="clear" w:color="auto" w:fill="4DB5AB"/>
          </w:tcPr>
          <w:p w14:paraId="1034EAFC">
            <w:pPr>
              <w:pStyle w:val="12"/>
              <w:spacing w:before="74"/>
              <w:ind w:left="1654"/>
              <w:rPr>
                <w:sz w:val="18"/>
              </w:rPr>
            </w:pPr>
            <w:r>
              <w:rPr>
                <w:color w:val="FFFFFF"/>
                <w:sz w:val="18"/>
              </w:rPr>
              <w:t>Ejercicio Mixto</w:t>
            </w:r>
            <w:r>
              <w:rPr>
                <w:color w:val="FFFFFF"/>
                <w:spacing w:val="50"/>
                <w:sz w:val="18"/>
              </w:rPr>
              <w:t xml:space="preserve"> </w:t>
            </w:r>
            <w:r>
              <w:rPr>
                <w:color w:val="FFFFFF"/>
                <w:sz w:val="18"/>
              </w:rPr>
              <w:t>·</w:t>
            </w:r>
            <w:r>
              <w:rPr>
                <w:color w:val="FFFFFF"/>
                <w:spacing w:val="50"/>
                <w:sz w:val="18"/>
              </w:rPr>
              <w:t xml:space="preserve"> </w:t>
            </w:r>
            <w:r>
              <w:rPr>
                <w:color w:val="FFFFFF"/>
                <w:sz w:val="18"/>
              </w:rPr>
              <w:t xml:space="preserve">Módulo </w:t>
            </w:r>
            <w:r>
              <w:rPr>
                <w:color w:val="FFFFFF"/>
                <w:spacing w:val="-10"/>
                <w:sz w:val="18"/>
              </w:rPr>
              <w:t>2</w:t>
            </w:r>
          </w:p>
        </w:tc>
      </w:tr>
    </w:tbl>
    <w:p w14:paraId="71AED29A"/>
    <w:sectPr>
      <w:pgSz w:w="12240" w:h="15840"/>
      <w:pgMar w:top="2360" w:right="1080" w:bottom="280" w:left="720" w:header="97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MingLiU_HKSCS-ExtB">
    <w:panose1 w:val="02020500000000000000"/>
    <w:charset w:val="88"/>
    <w:family w:val="roman"/>
    <w:pitch w:val="default"/>
    <w:sig w:usb0="8000002F" w:usb1="02000008" w:usb2="00000000" w:usb3="00000000" w:csb0="00100001" w:csb1="00000000"/>
  </w:font>
  <w:font w:name="MS PGothic">
    <w:panose1 w:val="020B0600070205080204"/>
    <w:charset w:val="80"/>
    <w:family w:val="swiss"/>
    <w:pitch w:val="default"/>
    <w:sig w:usb0="E00002FF" w:usb1="6AC7FDFB" w:usb2="08000012" w:usb3="00000000" w:csb0="4002009F" w:csb1="DFD70000"/>
  </w:font>
  <w:font w:name="Arial">
    <w:panose1 w:val="020B0604020202020204"/>
    <w:charset w:val="01"/>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Display Semibold">
    <w:panose1 w:val="00000000000000000000"/>
    <w:charset w:val="00"/>
    <w:family w:val="auto"/>
    <w:pitch w:val="default"/>
    <w:sig w:usb0="A00002EF" w:usb1="4000204B" w:usb2="00000000" w:usb3="00000000" w:csb0="2000019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2FB2B">
    <w:pPr>
      <w:pStyle w:val="9"/>
      <w:spacing w:line="14" w:lineRule="auto"/>
      <w:rPr>
        <w:sz w:val="20"/>
      </w:rPr>
    </w:pPr>
    <w:r>
      <w:rPr>
        <w:sz w:val="20"/>
      </w:rPr>
      <mc:AlternateContent>
        <mc:Choice Requires="wps">
          <w:drawing>
            <wp:anchor distT="0" distB="0" distL="0" distR="0" simplePos="0" relativeHeight="251660288" behindDoc="0" locked="0" layoutInCell="1" allowOverlap="1">
              <wp:simplePos x="0" y="0"/>
              <wp:positionH relativeFrom="page">
                <wp:posOffset>533400</wp:posOffset>
              </wp:positionH>
              <wp:positionV relativeFrom="page">
                <wp:posOffset>608965</wp:posOffset>
              </wp:positionV>
              <wp:extent cx="6032500" cy="901700"/>
              <wp:effectExtent l="0" t="0" r="0" b="0"/>
              <wp:wrapNone/>
              <wp:docPr id="1" name="Textbox 1"/>
              <wp:cNvGraphicFramePr/>
              <a:graphic xmlns:a="http://schemas.openxmlformats.org/drawingml/2006/main">
                <a:graphicData uri="http://schemas.microsoft.com/office/word/2010/wordprocessingShape">
                  <wps:wsp>
                    <wps:cNvSpPr txBox="1"/>
                    <wps:spPr>
                      <a:xfrm>
                        <a:off x="0" y="0"/>
                        <a:ext cx="6032500" cy="901700"/>
                      </a:xfrm>
                      <a:prstGeom prst="rect">
                        <a:avLst/>
                      </a:prstGeom>
                    </wps:spPr>
                    <wps:txbx>
                      <w:txbxContent>
                        <w:tbl>
                          <w:tblPr>
                            <w:tblStyle w:val="4"/>
                            <w:tblW w:w="0" w:type="auto"/>
                            <w:tblInd w:w="70" w:type="dxa"/>
                            <w:tblBorders>
                              <w:top w:val="single" w:color="FEF2DB" w:sz="8" w:space="0"/>
                              <w:left w:val="single" w:color="FEF2DB" w:sz="8" w:space="0"/>
                              <w:bottom w:val="single" w:color="FEF2DB" w:sz="8" w:space="0"/>
                              <w:right w:val="single" w:color="FEF2DB" w:sz="8" w:space="0"/>
                              <w:insideH w:val="single" w:color="FEF2DB" w:sz="8" w:space="0"/>
                              <w:insideV w:val="single" w:color="FEF2DB" w:sz="8" w:space="0"/>
                            </w:tblBorders>
                            <w:tblLayout w:type="fixed"/>
                            <w:tblCellMar>
                              <w:top w:w="0" w:type="dxa"/>
                              <w:left w:w="0" w:type="dxa"/>
                              <w:bottom w:w="0" w:type="dxa"/>
                              <w:right w:w="0" w:type="dxa"/>
                            </w:tblCellMar>
                          </w:tblPr>
                          <w:tblGrid>
                            <w:gridCol w:w="1290"/>
                            <w:gridCol w:w="6780"/>
                            <w:gridCol w:w="1290"/>
                          </w:tblGrid>
                          <w:tr w14:paraId="1DD15A90">
                            <w:tblPrEx>
                              <w:tblBorders>
                                <w:top w:val="single" w:color="FEF2DB" w:sz="8" w:space="0"/>
                                <w:left w:val="single" w:color="FEF2DB" w:sz="8" w:space="0"/>
                                <w:bottom w:val="single" w:color="FEF2DB" w:sz="8" w:space="0"/>
                                <w:right w:val="single" w:color="FEF2DB" w:sz="8" w:space="0"/>
                                <w:insideH w:val="single" w:color="FEF2DB" w:sz="8" w:space="0"/>
                                <w:insideV w:val="single" w:color="FEF2DB" w:sz="8" w:space="0"/>
                              </w:tblBorders>
                              <w:tblCellMar>
                                <w:top w:w="0" w:type="dxa"/>
                                <w:left w:w="0" w:type="dxa"/>
                                <w:bottom w:w="0" w:type="dxa"/>
                                <w:right w:w="0" w:type="dxa"/>
                              </w:tblCellMar>
                            </w:tblPrEx>
                            <w:trPr>
                              <w:trHeight w:val="1380" w:hRule="atLeast"/>
                            </w:trPr>
                            <w:tc>
                              <w:tcPr>
                                <w:tcW w:w="1290" w:type="dxa"/>
                                <w:tcBorders>
                                  <w:right w:val="nil"/>
                                </w:tcBorders>
                              </w:tcPr>
                              <w:p w14:paraId="4244500C">
                                <w:pPr>
                                  <w:pStyle w:val="12"/>
                                  <w:rPr>
                                    <w:rFonts w:ascii="Times New Roman"/>
                                    <w:sz w:val="20"/>
                                  </w:rPr>
                                </w:pPr>
                              </w:p>
                            </w:tc>
                            <w:tc>
                              <w:tcPr>
                                <w:tcW w:w="6780" w:type="dxa"/>
                                <w:tcBorders>
                                  <w:left w:val="nil"/>
                                  <w:right w:val="nil"/>
                                </w:tcBorders>
                                <w:shd w:val="clear" w:color="auto" w:fill="FEF2DB"/>
                              </w:tcPr>
                              <w:p w14:paraId="0B2A50D3">
                                <w:pPr>
                                  <w:pStyle w:val="12"/>
                                  <w:rPr>
                                    <w:rFonts w:ascii="Times New Roman"/>
                                    <w:sz w:val="18"/>
                                  </w:rPr>
                                </w:pPr>
                              </w:p>
                              <w:p w14:paraId="6DDAC1B9">
                                <w:pPr>
                                  <w:pStyle w:val="12"/>
                                  <w:spacing w:before="186"/>
                                  <w:rPr>
                                    <w:rFonts w:ascii="Times New Roman"/>
                                    <w:sz w:val="18"/>
                                  </w:rPr>
                                </w:pPr>
                              </w:p>
                              <w:p w14:paraId="4E8E802F">
                                <w:pPr>
                                  <w:pStyle w:val="12"/>
                                  <w:ind w:left="512"/>
                                  <w:rPr>
                                    <w:rFonts w:ascii="Arial" w:hAnsi="Arial"/>
                                    <w:b/>
                                    <w:sz w:val="18"/>
                                  </w:rPr>
                                </w:pPr>
                                <w:r>
                                  <w:rPr>
                                    <w:rFonts w:ascii="Arial" w:hAnsi="Arial"/>
                                    <w:b/>
                                    <w:color w:val="F5A623"/>
                                    <w:sz w:val="18"/>
                                  </w:rPr>
                                  <w:t xml:space="preserve">Módulo 2 · Estrategias de Generación de Código con IA · </w:t>
                                </w:r>
                                <w:r>
                                  <w:rPr>
                                    <w:rFonts w:ascii="Arial" w:hAnsi="Arial"/>
                                    <w:b/>
                                    <w:color w:val="F5A623"/>
                                    <w:spacing w:val="-2"/>
                                    <w:sz w:val="18"/>
                                  </w:rPr>
                                  <w:t>Dicampus</w:t>
                                </w:r>
                              </w:p>
                            </w:tc>
                            <w:tc>
                              <w:tcPr>
                                <w:tcW w:w="1290" w:type="dxa"/>
                                <w:tcBorders>
                                  <w:left w:val="nil"/>
                                </w:tcBorders>
                              </w:tcPr>
                              <w:p w14:paraId="7D7CC070">
                                <w:pPr>
                                  <w:pStyle w:val="12"/>
                                  <w:rPr>
                                    <w:rFonts w:ascii="Times New Roman"/>
                                    <w:sz w:val="20"/>
                                  </w:rPr>
                                </w:pPr>
                              </w:p>
                            </w:tc>
                          </w:tr>
                        </w:tbl>
                        <w:p w14:paraId="701A8B5C">
                          <w:pPr>
                            <w:pStyle w:val="9"/>
                          </w:pPr>
                        </w:p>
                      </w:txbxContent>
                    </wps:txbx>
                    <wps:bodyPr wrap="square" lIns="0" tIns="0" rIns="0" bIns="0" rtlCol="0">
                      <a:noAutofit/>
                    </wps:bodyPr>
                  </wps:wsp>
                </a:graphicData>
              </a:graphic>
            </wp:anchor>
          </w:drawing>
        </mc:Choice>
        <mc:Fallback>
          <w:pict>
            <v:shape id="Textbox 1" o:spid="_x0000_s1026" o:spt="202" type="#_x0000_t202" style="position:absolute;left:0pt;margin-left:42pt;margin-top:47.95pt;height:71pt;width:475pt;mso-position-horizontal-relative:page;mso-position-vertical-relative:page;z-index:251660288;mso-width-relative:page;mso-height-relative:page;" filled="f" stroked="f" coordsize="21600,21600" o:gfxdata="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QYis&#10;O9gAAAAKAQAADwAAAAAAAAABACAAAAAiAAAAZHJzL2Rvd25yZXYueG1sUEsBAhQAFAAAAAgAh07i&#10;QO3xwjGwAQAAdAMAAA4AAAAAAAAAAQAgAAAAJwEAAGRycy9lMm9Eb2MueG1sUEsFBgAAAAAGAAYA&#10;WQEAAEkFAAAAAA==&#10;">
              <v:fill on="f" focussize="0,0"/>
              <v:stroke on="f"/>
              <v:imagedata o:title=""/>
              <o:lock v:ext="edit" aspectratio="f"/>
              <v:textbox inset="0mm,0mm,0mm,0mm">
                <w:txbxContent>
                  <w:tbl>
                    <w:tblPr>
                      <w:tblStyle w:val="4"/>
                      <w:tblW w:w="0" w:type="auto"/>
                      <w:tblInd w:w="70" w:type="dxa"/>
                      <w:tblBorders>
                        <w:top w:val="single" w:color="FEF2DB" w:sz="8" w:space="0"/>
                        <w:left w:val="single" w:color="FEF2DB" w:sz="8" w:space="0"/>
                        <w:bottom w:val="single" w:color="FEF2DB" w:sz="8" w:space="0"/>
                        <w:right w:val="single" w:color="FEF2DB" w:sz="8" w:space="0"/>
                        <w:insideH w:val="single" w:color="FEF2DB" w:sz="8" w:space="0"/>
                        <w:insideV w:val="single" w:color="FEF2DB" w:sz="8" w:space="0"/>
                      </w:tblBorders>
                      <w:tblLayout w:type="fixed"/>
                      <w:tblCellMar>
                        <w:top w:w="0" w:type="dxa"/>
                        <w:left w:w="0" w:type="dxa"/>
                        <w:bottom w:w="0" w:type="dxa"/>
                        <w:right w:w="0" w:type="dxa"/>
                      </w:tblCellMar>
                    </w:tblPr>
                    <w:tblGrid>
                      <w:gridCol w:w="1290"/>
                      <w:gridCol w:w="6780"/>
                      <w:gridCol w:w="1290"/>
                    </w:tblGrid>
                    <w:tr w14:paraId="1DD15A90">
                      <w:tblPrEx>
                        <w:tblBorders>
                          <w:top w:val="single" w:color="FEF2DB" w:sz="8" w:space="0"/>
                          <w:left w:val="single" w:color="FEF2DB" w:sz="8" w:space="0"/>
                          <w:bottom w:val="single" w:color="FEF2DB" w:sz="8" w:space="0"/>
                          <w:right w:val="single" w:color="FEF2DB" w:sz="8" w:space="0"/>
                          <w:insideH w:val="single" w:color="FEF2DB" w:sz="8" w:space="0"/>
                          <w:insideV w:val="single" w:color="FEF2DB" w:sz="8" w:space="0"/>
                        </w:tblBorders>
                        <w:tblCellMar>
                          <w:top w:w="0" w:type="dxa"/>
                          <w:left w:w="0" w:type="dxa"/>
                          <w:bottom w:w="0" w:type="dxa"/>
                          <w:right w:w="0" w:type="dxa"/>
                        </w:tblCellMar>
                      </w:tblPrEx>
                      <w:trPr>
                        <w:trHeight w:val="1380" w:hRule="atLeast"/>
                      </w:trPr>
                      <w:tc>
                        <w:tcPr>
                          <w:tcW w:w="1290" w:type="dxa"/>
                          <w:tcBorders>
                            <w:right w:val="nil"/>
                          </w:tcBorders>
                        </w:tcPr>
                        <w:p w14:paraId="4244500C">
                          <w:pPr>
                            <w:pStyle w:val="12"/>
                            <w:rPr>
                              <w:rFonts w:ascii="Times New Roman"/>
                              <w:sz w:val="20"/>
                            </w:rPr>
                          </w:pPr>
                        </w:p>
                      </w:tc>
                      <w:tc>
                        <w:tcPr>
                          <w:tcW w:w="6780" w:type="dxa"/>
                          <w:tcBorders>
                            <w:left w:val="nil"/>
                            <w:right w:val="nil"/>
                          </w:tcBorders>
                          <w:shd w:val="clear" w:color="auto" w:fill="FEF2DB"/>
                        </w:tcPr>
                        <w:p w14:paraId="0B2A50D3">
                          <w:pPr>
                            <w:pStyle w:val="12"/>
                            <w:rPr>
                              <w:rFonts w:ascii="Times New Roman"/>
                              <w:sz w:val="18"/>
                            </w:rPr>
                          </w:pPr>
                        </w:p>
                        <w:p w14:paraId="6DDAC1B9">
                          <w:pPr>
                            <w:pStyle w:val="12"/>
                            <w:spacing w:before="186"/>
                            <w:rPr>
                              <w:rFonts w:ascii="Times New Roman"/>
                              <w:sz w:val="18"/>
                            </w:rPr>
                          </w:pPr>
                        </w:p>
                        <w:p w14:paraId="4E8E802F">
                          <w:pPr>
                            <w:pStyle w:val="12"/>
                            <w:ind w:left="512"/>
                            <w:rPr>
                              <w:rFonts w:ascii="Arial" w:hAnsi="Arial"/>
                              <w:b/>
                              <w:sz w:val="18"/>
                            </w:rPr>
                          </w:pPr>
                          <w:r>
                            <w:rPr>
                              <w:rFonts w:ascii="Arial" w:hAnsi="Arial"/>
                              <w:b/>
                              <w:color w:val="F5A623"/>
                              <w:sz w:val="18"/>
                            </w:rPr>
                            <w:t xml:space="preserve">Módulo 2 · Estrategias de Generación de Código con IA · </w:t>
                          </w:r>
                          <w:r>
                            <w:rPr>
                              <w:rFonts w:ascii="Arial" w:hAnsi="Arial"/>
                              <w:b/>
                              <w:color w:val="F5A623"/>
                              <w:spacing w:val="-2"/>
                              <w:sz w:val="18"/>
                            </w:rPr>
                            <w:t>Dicampus</w:t>
                          </w:r>
                        </w:p>
                      </w:tc>
                      <w:tc>
                        <w:tcPr>
                          <w:tcW w:w="1290" w:type="dxa"/>
                          <w:tcBorders>
                            <w:left w:val="nil"/>
                          </w:tcBorders>
                        </w:tcPr>
                        <w:p w14:paraId="7D7CC070">
                          <w:pPr>
                            <w:pStyle w:val="12"/>
                            <w:rPr>
                              <w:rFonts w:ascii="Times New Roman"/>
                              <w:sz w:val="20"/>
                            </w:rPr>
                          </w:pPr>
                        </w:p>
                      </w:tc>
                    </w:tr>
                  </w:tbl>
                  <w:p w14:paraId="701A8B5C">
                    <w:pPr>
                      <w:pStyle w:val="9"/>
                    </w:pPr>
                  </w:p>
                </w:txbxContent>
              </v:textbox>
            </v:shape>
          </w:pict>
        </mc:Fallback>
      </mc:AlternateContent>
    </w:r>
    <w:r>
      <w:rPr>
        <w:sz w:val="20"/>
      </w:rPr>
      <w:drawing>
        <wp:anchor distT="0" distB="0" distL="0" distR="0" simplePos="0" relativeHeight="251676672" behindDoc="1" locked="0" layoutInCell="1" allowOverlap="1">
          <wp:simplePos x="0" y="0"/>
          <wp:positionH relativeFrom="page">
            <wp:posOffset>638175</wp:posOffset>
          </wp:positionH>
          <wp:positionV relativeFrom="page">
            <wp:posOffset>683895</wp:posOffset>
          </wp:positionV>
          <wp:extent cx="762000" cy="7620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62000" cy="762000"/>
                  </a:xfrm>
                  <a:prstGeom prst="rect">
                    <a:avLst/>
                  </a:prstGeom>
                </pic:spPr>
              </pic:pic>
            </a:graphicData>
          </a:graphic>
        </wp:anchor>
      </w:drawing>
    </w:r>
    <w:r>
      <w:rPr>
        <w:sz w:val="20"/>
      </w:rPr>
      <w:drawing>
        <wp:anchor distT="0" distB="0" distL="0" distR="0" simplePos="0" relativeHeight="251677696" behindDoc="1" locked="0" layoutInCell="1" allowOverlap="1">
          <wp:simplePos x="0" y="0"/>
          <wp:positionH relativeFrom="page">
            <wp:posOffset>5705475</wp:posOffset>
          </wp:positionH>
          <wp:positionV relativeFrom="page">
            <wp:posOffset>683895</wp:posOffset>
          </wp:positionV>
          <wp:extent cx="752475" cy="73342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52475" cy="73342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532" w:hanging="348"/>
      </w:pPr>
      <w:rPr>
        <w:rFonts w:hint="default" w:ascii="MS PGothic" w:hAnsi="MS PGothic" w:eastAsia="MS PGothic" w:cs="MS PGothic"/>
        <w:b w:val="0"/>
        <w:bCs w:val="0"/>
        <w:i w:val="0"/>
        <w:iCs w:val="0"/>
        <w:color w:val="F5A623"/>
        <w:spacing w:val="0"/>
        <w:w w:val="100"/>
        <w:sz w:val="22"/>
        <w:szCs w:val="22"/>
        <w:lang w:val="es-ES" w:eastAsia="en-US" w:bidi="ar-SA"/>
      </w:rPr>
    </w:lvl>
    <w:lvl w:ilvl="1" w:tentative="0">
      <w:start w:val="0"/>
      <w:numFmt w:val="bullet"/>
      <w:lvlText w:val="•"/>
      <w:lvlJc w:val="left"/>
      <w:pPr>
        <w:ind w:left="1420" w:hanging="348"/>
      </w:pPr>
      <w:rPr>
        <w:rFonts w:hint="default"/>
        <w:lang w:val="es-ES" w:eastAsia="en-US" w:bidi="ar-SA"/>
      </w:rPr>
    </w:lvl>
    <w:lvl w:ilvl="2" w:tentative="0">
      <w:start w:val="0"/>
      <w:numFmt w:val="bullet"/>
      <w:lvlText w:val="•"/>
      <w:lvlJc w:val="left"/>
      <w:pPr>
        <w:ind w:left="2300" w:hanging="348"/>
      </w:pPr>
      <w:rPr>
        <w:rFonts w:hint="default"/>
        <w:lang w:val="es-ES" w:eastAsia="en-US" w:bidi="ar-SA"/>
      </w:rPr>
    </w:lvl>
    <w:lvl w:ilvl="3" w:tentative="0">
      <w:start w:val="0"/>
      <w:numFmt w:val="bullet"/>
      <w:lvlText w:val="•"/>
      <w:lvlJc w:val="left"/>
      <w:pPr>
        <w:ind w:left="3180" w:hanging="348"/>
      </w:pPr>
      <w:rPr>
        <w:rFonts w:hint="default"/>
        <w:lang w:val="es-ES" w:eastAsia="en-US" w:bidi="ar-SA"/>
      </w:rPr>
    </w:lvl>
    <w:lvl w:ilvl="4" w:tentative="0">
      <w:start w:val="0"/>
      <w:numFmt w:val="bullet"/>
      <w:lvlText w:val="•"/>
      <w:lvlJc w:val="left"/>
      <w:pPr>
        <w:ind w:left="4060" w:hanging="348"/>
      </w:pPr>
      <w:rPr>
        <w:rFonts w:hint="default"/>
        <w:lang w:val="es-ES" w:eastAsia="en-US" w:bidi="ar-SA"/>
      </w:rPr>
    </w:lvl>
    <w:lvl w:ilvl="5" w:tentative="0">
      <w:start w:val="0"/>
      <w:numFmt w:val="bullet"/>
      <w:lvlText w:val="•"/>
      <w:lvlJc w:val="left"/>
      <w:pPr>
        <w:ind w:left="4940" w:hanging="348"/>
      </w:pPr>
      <w:rPr>
        <w:rFonts w:hint="default"/>
        <w:lang w:val="es-ES" w:eastAsia="en-US" w:bidi="ar-SA"/>
      </w:rPr>
    </w:lvl>
    <w:lvl w:ilvl="6" w:tentative="0">
      <w:start w:val="0"/>
      <w:numFmt w:val="bullet"/>
      <w:lvlText w:val="•"/>
      <w:lvlJc w:val="left"/>
      <w:pPr>
        <w:ind w:left="5820" w:hanging="348"/>
      </w:pPr>
      <w:rPr>
        <w:rFonts w:hint="default"/>
        <w:lang w:val="es-ES" w:eastAsia="en-US" w:bidi="ar-SA"/>
      </w:rPr>
    </w:lvl>
    <w:lvl w:ilvl="7" w:tentative="0">
      <w:start w:val="0"/>
      <w:numFmt w:val="bullet"/>
      <w:lvlText w:val="•"/>
      <w:lvlJc w:val="left"/>
      <w:pPr>
        <w:ind w:left="6700" w:hanging="348"/>
      </w:pPr>
      <w:rPr>
        <w:rFonts w:hint="default"/>
        <w:lang w:val="es-ES" w:eastAsia="en-US" w:bidi="ar-SA"/>
      </w:rPr>
    </w:lvl>
    <w:lvl w:ilvl="8" w:tentative="0">
      <w:start w:val="0"/>
      <w:numFmt w:val="bullet"/>
      <w:lvlText w:val="•"/>
      <w:lvlJc w:val="left"/>
      <w:pPr>
        <w:ind w:left="7580" w:hanging="348"/>
      </w:pPr>
      <w:rPr>
        <w:rFonts w:hint="default"/>
        <w:lang w:val="es-ES" w:eastAsia="en-US" w:bidi="ar-SA"/>
      </w:rPr>
    </w:lvl>
  </w:abstractNum>
  <w:abstractNum w:abstractNumId="1">
    <w:nsid w:val="BF205925"/>
    <w:multiLevelType w:val="multilevel"/>
    <w:tmpl w:val="BF205925"/>
    <w:lvl w:ilvl="0" w:tentative="0">
      <w:start w:val="4"/>
      <w:numFmt w:val="decimal"/>
      <w:lvlText w:val="%1"/>
      <w:lvlJc w:val="left"/>
      <w:pPr>
        <w:ind w:left="647" w:hanging="467"/>
        <w:jc w:val="left"/>
      </w:pPr>
      <w:rPr>
        <w:rFonts w:hint="default"/>
        <w:lang w:val="es-ES" w:eastAsia="en-US" w:bidi="ar-SA"/>
      </w:rPr>
    </w:lvl>
    <w:lvl w:ilvl="1" w:tentative="0">
      <w:start w:val="1"/>
      <w:numFmt w:val="decimal"/>
      <w:lvlText w:val="%1.%2"/>
      <w:lvlJc w:val="left"/>
      <w:pPr>
        <w:ind w:left="647" w:hanging="467"/>
        <w:jc w:val="left"/>
      </w:pPr>
      <w:rPr>
        <w:rFonts w:hint="default" w:ascii="Arial" w:hAnsi="Arial" w:eastAsia="Arial" w:cs="Arial"/>
        <w:b/>
        <w:bCs/>
        <w:i w:val="0"/>
        <w:iCs w:val="0"/>
        <w:color w:val="F5A623"/>
        <w:spacing w:val="0"/>
        <w:w w:val="100"/>
        <w:sz w:val="24"/>
        <w:szCs w:val="24"/>
        <w:lang w:val="es-ES" w:eastAsia="en-US" w:bidi="ar-SA"/>
      </w:rPr>
    </w:lvl>
    <w:lvl w:ilvl="2" w:tentative="0">
      <w:start w:val="0"/>
      <w:numFmt w:val="bullet"/>
      <w:lvlText w:val="•"/>
      <w:lvlJc w:val="left"/>
      <w:pPr>
        <w:ind w:left="2600" w:hanging="467"/>
      </w:pPr>
      <w:rPr>
        <w:rFonts w:hint="default"/>
        <w:lang w:val="es-ES" w:eastAsia="en-US" w:bidi="ar-SA"/>
      </w:rPr>
    </w:lvl>
    <w:lvl w:ilvl="3" w:tentative="0">
      <w:start w:val="0"/>
      <w:numFmt w:val="bullet"/>
      <w:lvlText w:val="•"/>
      <w:lvlJc w:val="left"/>
      <w:pPr>
        <w:ind w:left="3580" w:hanging="467"/>
      </w:pPr>
      <w:rPr>
        <w:rFonts w:hint="default"/>
        <w:lang w:val="es-ES" w:eastAsia="en-US" w:bidi="ar-SA"/>
      </w:rPr>
    </w:lvl>
    <w:lvl w:ilvl="4" w:tentative="0">
      <w:start w:val="0"/>
      <w:numFmt w:val="bullet"/>
      <w:lvlText w:val="•"/>
      <w:lvlJc w:val="left"/>
      <w:pPr>
        <w:ind w:left="4560" w:hanging="467"/>
      </w:pPr>
      <w:rPr>
        <w:rFonts w:hint="default"/>
        <w:lang w:val="es-ES" w:eastAsia="en-US" w:bidi="ar-SA"/>
      </w:rPr>
    </w:lvl>
    <w:lvl w:ilvl="5" w:tentative="0">
      <w:start w:val="0"/>
      <w:numFmt w:val="bullet"/>
      <w:lvlText w:val="•"/>
      <w:lvlJc w:val="left"/>
      <w:pPr>
        <w:ind w:left="5540" w:hanging="467"/>
      </w:pPr>
      <w:rPr>
        <w:rFonts w:hint="default"/>
        <w:lang w:val="es-ES" w:eastAsia="en-US" w:bidi="ar-SA"/>
      </w:rPr>
    </w:lvl>
    <w:lvl w:ilvl="6" w:tentative="0">
      <w:start w:val="0"/>
      <w:numFmt w:val="bullet"/>
      <w:lvlText w:val="•"/>
      <w:lvlJc w:val="left"/>
      <w:pPr>
        <w:ind w:left="6520" w:hanging="467"/>
      </w:pPr>
      <w:rPr>
        <w:rFonts w:hint="default"/>
        <w:lang w:val="es-ES" w:eastAsia="en-US" w:bidi="ar-SA"/>
      </w:rPr>
    </w:lvl>
    <w:lvl w:ilvl="7" w:tentative="0">
      <w:start w:val="0"/>
      <w:numFmt w:val="bullet"/>
      <w:lvlText w:val="•"/>
      <w:lvlJc w:val="left"/>
      <w:pPr>
        <w:ind w:left="7500" w:hanging="467"/>
      </w:pPr>
      <w:rPr>
        <w:rFonts w:hint="default"/>
        <w:lang w:val="es-ES" w:eastAsia="en-US" w:bidi="ar-SA"/>
      </w:rPr>
    </w:lvl>
    <w:lvl w:ilvl="8" w:tentative="0">
      <w:start w:val="0"/>
      <w:numFmt w:val="bullet"/>
      <w:lvlText w:val="•"/>
      <w:lvlJc w:val="left"/>
      <w:pPr>
        <w:ind w:left="8480" w:hanging="467"/>
      </w:pPr>
      <w:rPr>
        <w:rFonts w:hint="default"/>
        <w:lang w:val="es-ES" w:eastAsia="en-US" w:bidi="ar-SA"/>
      </w:rPr>
    </w:lvl>
  </w:abstractNum>
  <w:abstractNum w:abstractNumId="2">
    <w:nsid w:val="CF092B84"/>
    <w:multiLevelType w:val="multilevel"/>
    <w:tmpl w:val="CF092B84"/>
    <w:lvl w:ilvl="0" w:tentative="0">
      <w:start w:val="0"/>
      <w:numFmt w:val="bullet"/>
      <w:lvlText w:val="☐"/>
      <w:lvlJc w:val="left"/>
      <w:pPr>
        <w:ind w:left="491" w:hanging="307"/>
      </w:pPr>
      <w:rPr>
        <w:rFonts w:hint="default" w:ascii="MS PGothic" w:hAnsi="MS PGothic" w:eastAsia="MS PGothic" w:cs="MS PGothic"/>
        <w:b w:val="0"/>
        <w:bCs w:val="0"/>
        <w:i w:val="0"/>
        <w:iCs w:val="0"/>
        <w:color w:val="2D2D2D"/>
        <w:spacing w:val="0"/>
        <w:w w:val="100"/>
        <w:sz w:val="20"/>
        <w:szCs w:val="20"/>
        <w:lang w:val="es-ES" w:eastAsia="en-US" w:bidi="ar-SA"/>
      </w:rPr>
    </w:lvl>
    <w:lvl w:ilvl="1" w:tentative="0">
      <w:start w:val="0"/>
      <w:numFmt w:val="bullet"/>
      <w:lvlText w:val="•"/>
      <w:lvlJc w:val="left"/>
      <w:pPr>
        <w:ind w:left="916" w:hanging="307"/>
      </w:pPr>
      <w:rPr>
        <w:rFonts w:hint="default"/>
        <w:lang w:val="es-ES" w:eastAsia="en-US" w:bidi="ar-SA"/>
      </w:rPr>
    </w:lvl>
    <w:lvl w:ilvl="2" w:tentative="0">
      <w:start w:val="0"/>
      <w:numFmt w:val="bullet"/>
      <w:lvlText w:val="•"/>
      <w:lvlJc w:val="left"/>
      <w:pPr>
        <w:ind w:left="1332" w:hanging="307"/>
      </w:pPr>
      <w:rPr>
        <w:rFonts w:hint="default"/>
        <w:lang w:val="es-ES" w:eastAsia="en-US" w:bidi="ar-SA"/>
      </w:rPr>
    </w:lvl>
    <w:lvl w:ilvl="3" w:tentative="0">
      <w:start w:val="0"/>
      <w:numFmt w:val="bullet"/>
      <w:lvlText w:val="•"/>
      <w:lvlJc w:val="left"/>
      <w:pPr>
        <w:ind w:left="1748" w:hanging="307"/>
      </w:pPr>
      <w:rPr>
        <w:rFonts w:hint="default"/>
        <w:lang w:val="es-ES" w:eastAsia="en-US" w:bidi="ar-SA"/>
      </w:rPr>
    </w:lvl>
    <w:lvl w:ilvl="4" w:tentative="0">
      <w:start w:val="0"/>
      <w:numFmt w:val="bullet"/>
      <w:lvlText w:val="•"/>
      <w:lvlJc w:val="left"/>
      <w:pPr>
        <w:ind w:left="2164" w:hanging="307"/>
      </w:pPr>
      <w:rPr>
        <w:rFonts w:hint="default"/>
        <w:lang w:val="es-ES" w:eastAsia="en-US" w:bidi="ar-SA"/>
      </w:rPr>
    </w:lvl>
    <w:lvl w:ilvl="5" w:tentative="0">
      <w:start w:val="0"/>
      <w:numFmt w:val="bullet"/>
      <w:lvlText w:val="•"/>
      <w:lvlJc w:val="left"/>
      <w:pPr>
        <w:ind w:left="2580" w:hanging="307"/>
      </w:pPr>
      <w:rPr>
        <w:rFonts w:hint="default"/>
        <w:lang w:val="es-ES" w:eastAsia="en-US" w:bidi="ar-SA"/>
      </w:rPr>
    </w:lvl>
    <w:lvl w:ilvl="6" w:tentative="0">
      <w:start w:val="0"/>
      <w:numFmt w:val="bullet"/>
      <w:lvlText w:val="•"/>
      <w:lvlJc w:val="left"/>
      <w:pPr>
        <w:ind w:left="2996" w:hanging="307"/>
      </w:pPr>
      <w:rPr>
        <w:rFonts w:hint="default"/>
        <w:lang w:val="es-ES" w:eastAsia="en-US" w:bidi="ar-SA"/>
      </w:rPr>
    </w:lvl>
    <w:lvl w:ilvl="7" w:tentative="0">
      <w:start w:val="0"/>
      <w:numFmt w:val="bullet"/>
      <w:lvlText w:val="•"/>
      <w:lvlJc w:val="left"/>
      <w:pPr>
        <w:ind w:left="3412" w:hanging="307"/>
      </w:pPr>
      <w:rPr>
        <w:rFonts w:hint="default"/>
        <w:lang w:val="es-ES" w:eastAsia="en-US" w:bidi="ar-SA"/>
      </w:rPr>
    </w:lvl>
    <w:lvl w:ilvl="8" w:tentative="0">
      <w:start w:val="0"/>
      <w:numFmt w:val="bullet"/>
      <w:lvlText w:val="•"/>
      <w:lvlJc w:val="left"/>
      <w:pPr>
        <w:ind w:left="3828" w:hanging="307"/>
      </w:pPr>
      <w:rPr>
        <w:rFonts w:hint="default"/>
        <w:lang w:val="es-ES" w:eastAsia="en-US" w:bidi="ar-SA"/>
      </w:rPr>
    </w:lvl>
  </w:abstractNum>
  <w:abstractNum w:abstractNumId="3">
    <w:nsid w:val="0053208E"/>
    <w:multiLevelType w:val="multilevel"/>
    <w:tmpl w:val="0053208E"/>
    <w:lvl w:ilvl="0" w:tentative="0">
      <w:start w:val="1"/>
      <w:numFmt w:val="decimal"/>
      <w:lvlText w:val="%1."/>
      <w:lvlJc w:val="left"/>
      <w:pPr>
        <w:ind w:left="485" w:hanging="306"/>
        <w:jc w:val="left"/>
      </w:pPr>
      <w:rPr>
        <w:rFonts w:hint="default" w:ascii="Arial" w:hAnsi="Arial" w:eastAsia="Arial" w:cs="Arial"/>
        <w:b/>
        <w:bCs/>
        <w:i w:val="0"/>
        <w:iCs w:val="0"/>
        <w:color w:val="F5A623"/>
        <w:spacing w:val="-1"/>
        <w:w w:val="100"/>
        <w:sz w:val="22"/>
        <w:szCs w:val="22"/>
        <w:lang w:val="es-ES" w:eastAsia="en-US" w:bidi="ar-SA"/>
      </w:rPr>
    </w:lvl>
    <w:lvl w:ilvl="1" w:tentative="0">
      <w:start w:val="0"/>
      <w:numFmt w:val="bullet"/>
      <w:lvlText w:val="•"/>
      <w:lvlJc w:val="left"/>
      <w:pPr>
        <w:ind w:left="1476" w:hanging="306"/>
      </w:pPr>
      <w:rPr>
        <w:rFonts w:hint="default"/>
        <w:lang w:val="es-ES" w:eastAsia="en-US" w:bidi="ar-SA"/>
      </w:rPr>
    </w:lvl>
    <w:lvl w:ilvl="2" w:tentative="0">
      <w:start w:val="0"/>
      <w:numFmt w:val="bullet"/>
      <w:lvlText w:val="•"/>
      <w:lvlJc w:val="left"/>
      <w:pPr>
        <w:ind w:left="2472" w:hanging="306"/>
      </w:pPr>
      <w:rPr>
        <w:rFonts w:hint="default"/>
        <w:lang w:val="es-ES" w:eastAsia="en-US" w:bidi="ar-SA"/>
      </w:rPr>
    </w:lvl>
    <w:lvl w:ilvl="3" w:tentative="0">
      <w:start w:val="0"/>
      <w:numFmt w:val="bullet"/>
      <w:lvlText w:val="•"/>
      <w:lvlJc w:val="left"/>
      <w:pPr>
        <w:ind w:left="3468" w:hanging="306"/>
      </w:pPr>
      <w:rPr>
        <w:rFonts w:hint="default"/>
        <w:lang w:val="es-ES" w:eastAsia="en-US" w:bidi="ar-SA"/>
      </w:rPr>
    </w:lvl>
    <w:lvl w:ilvl="4" w:tentative="0">
      <w:start w:val="0"/>
      <w:numFmt w:val="bullet"/>
      <w:lvlText w:val="•"/>
      <w:lvlJc w:val="left"/>
      <w:pPr>
        <w:ind w:left="4464" w:hanging="306"/>
      </w:pPr>
      <w:rPr>
        <w:rFonts w:hint="default"/>
        <w:lang w:val="es-ES" w:eastAsia="en-US" w:bidi="ar-SA"/>
      </w:rPr>
    </w:lvl>
    <w:lvl w:ilvl="5" w:tentative="0">
      <w:start w:val="0"/>
      <w:numFmt w:val="bullet"/>
      <w:lvlText w:val="•"/>
      <w:lvlJc w:val="left"/>
      <w:pPr>
        <w:ind w:left="5460" w:hanging="306"/>
      </w:pPr>
      <w:rPr>
        <w:rFonts w:hint="default"/>
        <w:lang w:val="es-ES" w:eastAsia="en-US" w:bidi="ar-SA"/>
      </w:rPr>
    </w:lvl>
    <w:lvl w:ilvl="6" w:tentative="0">
      <w:start w:val="0"/>
      <w:numFmt w:val="bullet"/>
      <w:lvlText w:val="•"/>
      <w:lvlJc w:val="left"/>
      <w:pPr>
        <w:ind w:left="6456" w:hanging="306"/>
      </w:pPr>
      <w:rPr>
        <w:rFonts w:hint="default"/>
        <w:lang w:val="es-ES" w:eastAsia="en-US" w:bidi="ar-SA"/>
      </w:rPr>
    </w:lvl>
    <w:lvl w:ilvl="7" w:tentative="0">
      <w:start w:val="0"/>
      <w:numFmt w:val="bullet"/>
      <w:lvlText w:val="•"/>
      <w:lvlJc w:val="left"/>
      <w:pPr>
        <w:ind w:left="7452" w:hanging="306"/>
      </w:pPr>
      <w:rPr>
        <w:rFonts w:hint="default"/>
        <w:lang w:val="es-ES" w:eastAsia="en-US" w:bidi="ar-SA"/>
      </w:rPr>
    </w:lvl>
    <w:lvl w:ilvl="8" w:tentative="0">
      <w:start w:val="0"/>
      <w:numFmt w:val="bullet"/>
      <w:lvlText w:val="•"/>
      <w:lvlJc w:val="left"/>
      <w:pPr>
        <w:ind w:left="8448" w:hanging="306"/>
      </w:pPr>
      <w:rPr>
        <w:rFonts w:hint="default"/>
        <w:lang w:val="es-ES" w:eastAsia="en-US" w:bidi="ar-SA"/>
      </w:rPr>
    </w:lvl>
  </w:abstractNum>
  <w:abstractNum w:abstractNumId="4">
    <w:nsid w:val="409298A0"/>
    <w:multiLevelType w:val="singleLevel"/>
    <w:tmpl w:val="409298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AE6E00A"/>
    <w:multiLevelType w:val="singleLevel"/>
    <w:tmpl w:val="4AE6E00A"/>
    <w:lvl w:ilvl="0" w:tentative="0">
      <w:start w:val="1"/>
      <w:numFmt w:val="decimal"/>
      <w:suff w:val="space"/>
      <w:lvlText w:val="%1."/>
      <w:lvlJc w:val="left"/>
    </w:lvl>
  </w:abstractNum>
  <w:abstractNum w:abstractNumId="6">
    <w:nsid w:val="59ADCABA"/>
    <w:multiLevelType w:val="multilevel"/>
    <w:tmpl w:val="59ADCABA"/>
    <w:lvl w:ilvl="0" w:tentative="0">
      <w:start w:val="1"/>
      <w:numFmt w:val="decimal"/>
      <w:lvlText w:val="%1."/>
      <w:lvlJc w:val="left"/>
      <w:pPr>
        <w:ind w:left="180" w:hanging="306"/>
        <w:jc w:val="left"/>
      </w:pPr>
      <w:rPr>
        <w:rFonts w:hint="default" w:ascii="Arial" w:hAnsi="Arial" w:eastAsia="Arial" w:cs="Arial"/>
        <w:b/>
        <w:bCs/>
        <w:i w:val="0"/>
        <w:iCs w:val="0"/>
        <w:color w:val="F5A623"/>
        <w:spacing w:val="-1"/>
        <w:w w:val="100"/>
        <w:sz w:val="22"/>
        <w:szCs w:val="22"/>
        <w:lang w:val="es-ES" w:eastAsia="en-US" w:bidi="ar-SA"/>
      </w:rPr>
    </w:lvl>
    <w:lvl w:ilvl="1" w:tentative="0">
      <w:start w:val="0"/>
      <w:numFmt w:val="bullet"/>
      <w:lvlText w:val="•"/>
      <w:lvlJc w:val="left"/>
      <w:pPr>
        <w:ind w:left="1206" w:hanging="306"/>
      </w:pPr>
      <w:rPr>
        <w:rFonts w:hint="default"/>
        <w:lang w:val="es-ES" w:eastAsia="en-US" w:bidi="ar-SA"/>
      </w:rPr>
    </w:lvl>
    <w:lvl w:ilvl="2" w:tentative="0">
      <w:start w:val="0"/>
      <w:numFmt w:val="bullet"/>
      <w:lvlText w:val="•"/>
      <w:lvlJc w:val="left"/>
      <w:pPr>
        <w:ind w:left="2232" w:hanging="306"/>
      </w:pPr>
      <w:rPr>
        <w:rFonts w:hint="default"/>
        <w:lang w:val="es-ES" w:eastAsia="en-US" w:bidi="ar-SA"/>
      </w:rPr>
    </w:lvl>
    <w:lvl w:ilvl="3" w:tentative="0">
      <w:start w:val="0"/>
      <w:numFmt w:val="bullet"/>
      <w:lvlText w:val="•"/>
      <w:lvlJc w:val="left"/>
      <w:pPr>
        <w:ind w:left="3258" w:hanging="306"/>
      </w:pPr>
      <w:rPr>
        <w:rFonts w:hint="default"/>
        <w:lang w:val="es-ES" w:eastAsia="en-US" w:bidi="ar-SA"/>
      </w:rPr>
    </w:lvl>
    <w:lvl w:ilvl="4" w:tentative="0">
      <w:start w:val="0"/>
      <w:numFmt w:val="bullet"/>
      <w:lvlText w:val="•"/>
      <w:lvlJc w:val="left"/>
      <w:pPr>
        <w:ind w:left="4284" w:hanging="306"/>
      </w:pPr>
      <w:rPr>
        <w:rFonts w:hint="default"/>
        <w:lang w:val="es-ES" w:eastAsia="en-US" w:bidi="ar-SA"/>
      </w:rPr>
    </w:lvl>
    <w:lvl w:ilvl="5" w:tentative="0">
      <w:start w:val="0"/>
      <w:numFmt w:val="bullet"/>
      <w:lvlText w:val="•"/>
      <w:lvlJc w:val="left"/>
      <w:pPr>
        <w:ind w:left="5310" w:hanging="306"/>
      </w:pPr>
      <w:rPr>
        <w:rFonts w:hint="default"/>
        <w:lang w:val="es-ES" w:eastAsia="en-US" w:bidi="ar-SA"/>
      </w:rPr>
    </w:lvl>
    <w:lvl w:ilvl="6" w:tentative="0">
      <w:start w:val="0"/>
      <w:numFmt w:val="bullet"/>
      <w:lvlText w:val="•"/>
      <w:lvlJc w:val="left"/>
      <w:pPr>
        <w:ind w:left="6336" w:hanging="306"/>
      </w:pPr>
      <w:rPr>
        <w:rFonts w:hint="default"/>
        <w:lang w:val="es-ES" w:eastAsia="en-US" w:bidi="ar-SA"/>
      </w:rPr>
    </w:lvl>
    <w:lvl w:ilvl="7" w:tentative="0">
      <w:start w:val="0"/>
      <w:numFmt w:val="bullet"/>
      <w:lvlText w:val="•"/>
      <w:lvlJc w:val="left"/>
      <w:pPr>
        <w:ind w:left="7362" w:hanging="306"/>
      </w:pPr>
      <w:rPr>
        <w:rFonts w:hint="default"/>
        <w:lang w:val="es-ES" w:eastAsia="en-US" w:bidi="ar-SA"/>
      </w:rPr>
    </w:lvl>
    <w:lvl w:ilvl="8" w:tentative="0">
      <w:start w:val="0"/>
      <w:numFmt w:val="bullet"/>
      <w:lvlText w:val="•"/>
      <w:lvlJc w:val="left"/>
      <w:pPr>
        <w:ind w:left="8388" w:hanging="306"/>
      </w:pPr>
      <w:rPr>
        <w:rFonts w:hint="default"/>
        <w:lang w:val="es-ES" w:eastAsia="en-US" w:bidi="ar-SA"/>
      </w:rPr>
    </w:lvl>
  </w:abstractNum>
  <w:num w:numId="1">
    <w:abstractNumId w:val="3"/>
  </w:num>
  <w:num w:numId="2">
    <w:abstractNumId w:val="2"/>
  </w:num>
  <w:num w:numId="3">
    <w:abstractNumId w:val="6"/>
  </w:num>
  <w:num w:numId="4">
    <w:abstractNumId w:val="1"/>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B0A33F3"/>
    <w:rsid w:val="3A9C0C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s-ES" w:eastAsia="en-US" w:bidi="ar-SA"/>
    </w:rPr>
  </w:style>
  <w:style w:type="paragraph" w:styleId="2">
    <w:name w:val="heading 1"/>
    <w:basedOn w:val="1"/>
    <w:qFormat/>
    <w:uiPriority w:val="1"/>
    <w:pPr>
      <w:ind w:left="647" w:hanging="467"/>
      <w:outlineLvl w:val="1"/>
    </w:pPr>
    <w:rPr>
      <w:rFonts w:ascii="Arial" w:hAnsi="Arial" w:eastAsia="Arial" w:cs="Arial"/>
      <w:b/>
      <w:bCs/>
      <w:sz w:val="24"/>
      <w:szCs w:val="24"/>
      <w:lang w:val="es-E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Emphasis"/>
    <w:basedOn w:val="3"/>
    <w:qFormat/>
    <w:uiPriority w:val="0"/>
    <w:rPr>
      <w:i/>
      <w:iCs/>
    </w:rPr>
  </w:style>
  <w:style w:type="character" w:styleId="7">
    <w:name w:val="Strong"/>
    <w:basedOn w:val="3"/>
    <w:qFormat/>
    <w:uiPriority w:val="0"/>
    <w:rPr>
      <w:b/>
      <w:bCs/>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Body Text"/>
    <w:basedOn w:val="1"/>
    <w:qFormat/>
    <w:uiPriority w:val="1"/>
    <w:rPr>
      <w:rFonts w:ascii="Arial MT" w:hAnsi="Arial MT" w:eastAsia="Arial MT" w:cs="Arial MT"/>
      <w:sz w:val="22"/>
      <w:szCs w:val="22"/>
      <w:lang w:val="es-ES" w:eastAsia="en-US" w:bidi="ar-SA"/>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483" w:hanging="303"/>
    </w:pPr>
    <w:rPr>
      <w:rFonts w:ascii="Arial MT" w:hAnsi="Arial MT" w:eastAsia="Arial MT" w:cs="Arial MT"/>
      <w:lang w:val="es-ES" w:eastAsia="en-US" w:bidi="ar-SA"/>
    </w:rPr>
  </w:style>
  <w:style w:type="paragraph" w:customStyle="1" w:styleId="12">
    <w:name w:val="Table Paragraph"/>
    <w:basedOn w:val="1"/>
    <w:qFormat/>
    <w:uiPriority w:val="1"/>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19</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2026-02-24T10:42:00Z</dcterms:created>
  <dc:creator>IA</dc:creator>
  <cp:lastModifiedBy>Angel David</cp:lastModifiedBy>
  <dcterms:modified xsi:type="dcterms:W3CDTF">2026-02-24T23:27:54Z</dcterms:modified>
  <dc:title>Estrategias_Generacion_Codigo.docx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Producer">
    <vt:lpwstr>Skia/PDF m147 Google Docs Renderer</vt:lpwstr>
  </property>
  <property fmtid="{D5CDD505-2E9C-101B-9397-08002B2CF9AE}" pid="4" name="LastSaved">
    <vt:filetime>2026-02-24T00:00:00Z</vt:filetime>
  </property>
  <property fmtid="{D5CDD505-2E9C-101B-9397-08002B2CF9AE}" pid="5" name="KSOProductBuildVer">
    <vt:lpwstr>3082-12.2.0.23196</vt:lpwstr>
  </property>
  <property fmtid="{D5CDD505-2E9C-101B-9397-08002B2CF9AE}" pid="6" name="ICV">
    <vt:lpwstr>D8F8F35297A642309F0635509E33028F_12</vt:lpwstr>
  </property>
</Properties>
</file>