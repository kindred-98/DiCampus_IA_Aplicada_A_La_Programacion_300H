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56C1E">
      <w:pPr>
        <w:pStyle w:val="2"/>
        <w:spacing w:before="237"/>
        <w:jc w:val="center"/>
      </w:pPr>
      <w:r>
        <w:t>ACTIVIDADES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290DE0C">
      <w:pPr>
        <w:pStyle w:val="2"/>
        <w:spacing w:before="237"/>
      </w:pPr>
      <w:r>
        <w:t>EJERCICIO</w:t>
      </w:r>
      <w:r>
        <w:rPr>
          <w:spacing w:val="-2"/>
        </w:rPr>
        <w:t xml:space="preserve"> </w:t>
      </w:r>
      <w:r>
        <w:t>A:</w:t>
      </w:r>
      <w:r>
        <w:rPr>
          <w:spacing w:val="-4"/>
        </w:rPr>
        <w:t xml:space="preserve"> </w:t>
      </w:r>
      <w:r>
        <w:t>"¿QUÉ</w:t>
      </w:r>
      <w:r>
        <w:rPr>
          <w:spacing w:val="-3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APRENDIZAJE</w:t>
      </w:r>
      <w:r>
        <w:rPr>
          <w:spacing w:val="-3"/>
        </w:rPr>
        <w:t xml:space="preserve"> </w:t>
      </w:r>
      <w:r>
        <w:rPr>
          <w:spacing w:val="-4"/>
        </w:rPr>
        <w:t>ES?"</w:t>
      </w:r>
    </w:p>
    <w:p w14:paraId="1FD2B791">
      <w:pPr>
        <w:pStyle w:val="9"/>
        <w:spacing w:line="259" w:lineRule="auto"/>
        <w:ind w:left="1277" w:right="1812"/>
      </w:pPr>
      <w:r>
        <w:rPr>
          <w:b/>
        </w:rPr>
        <w:t>Objetivo:</w:t>
      </w:r>
      <w:r>
        <w:rPr>
          <w:b/>
          <w:spacing w:val="-33"/>
        </w:rPr>
        <w:t xml:space="preserve"> </w:t>
      </w:r>
      <w:r>
        <w:t>Diferenciar</w:t>
      </w:r>
      <w:r>
        <w:rPr>
          <w:spacing w:val="-10"/>
        </w:rPr>
        <w:t xml:space="preserve"> </w:t>
      </w:r>
      <w:r>
        <w:t>aprendizaje</w:t>
      </w:r>
      <w:r>
        <w:rPr>
          <w:spacing w:val="-5"/>
        </w:rPr>
        <w:t xml:space="preserve"> </w:t>
      </w:r>
      <w:r>
        <w:t>supervisado,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supervisado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por </w:t>
      </w:r>
      <w:r>
        <w:rPr>
          <w:spacing w:val="-2"/>
        </w:rPr>
        <w:t>refuerzo</w:t>
      </w:r>
    </w:p>
    <w:p w14:paraId="55B53B09">
      <w:pPr>
        <w:pStyle w:val="3"/>
        <w:spacing w:before="159"/>
      </w:pPr>
      <w:r>
        <w:rPr>
          <w:spacing w:val="-2"/>
        </w:rPr>
        <w:t>Instrucciones:</w:t>
      </w:r>
    </w:p>
    <w:p w14:paraId="3BF779B6">
      <w:pPr>
        <w:pStyle w:val="9"/>
        <w:ind w:left="1277"/>
      </w:pPr>
      <w:r>
        <w:t>Clasifica</w:t>
      </w:r>
      <w:r>
        <w:rPr>
          <w:spacing w:val="-4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situación</w:t>
      </w:r>
      <w:r>
        <w:rPr>
          <w:spacing w:val="-1"/>
        </w:rPr>
        <w:t xml:space="preserve"> </w:t>
      </w:r>
      <w:r>
        <w:rPr>
          <w:spacing w:val="-2"/>
        </w:rPr>
        <w:t>como:</w:t>
      </w:r>
    </w:p>
    <w:p w14:paraId="1B703ED3">
      <w:pPr>
        <w:pStyle w:val="10"/>
        <w:numPr>
          <w:ilvl w:val="0"/>
          <w:numId w:val="1"/>
        </w:numPr>
        <w:tabs>
          <w:tab w:val="left" w:pos="1996"/>
        </w:tabs>
        <w:spacing w:before="189" w:after="0" w:line="240" w:lineRule="auto"/>
        <w:ind w:left="1996" w:right="0" w:hanging="359"/>
        <w:jc w:val="left"/>
        <w:rPr>
          <w:sz w:val="24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>(tiene</w:t>
      </w:r>
      <w:r>
        <w:rPr>
          <w:spacing w:val="-4"/>
          <w:sz w:val="24"/>
        </w:rPr>
        <w:t xml:space="preserve"> </w:t>
      </w:r>
      <w:r>
        <w:rPr>
          <w:sz w:val="24"/>
        </w:rPr>
        <w:t>etiquetas/resultados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conocidos)</w:t>
      </w:r>
    </w:p>
    <w:p w14:paraId="083DC57D">
      <w:pPr>
        <w:pStyle w:val="10"/>
        <w:numPr>
          <w:ilvl w:val="0"/>
          <w:numId w:val="1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b/>
          <w:sz w:val="24"/>
        </w:rPr>
        <w:t>Aprendizaje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b/>
          <w:spacing w:val="-29"/>
          <w:sz w:val="24"/>
        </w:rPr>
        <w:t xml:space="preserve"> </w:t>
      </w:r>
      <w:r>
        <w:rPr>
          <w:sz w:val="24"/>
        </w:rPr>
        <w:t>(busca</w:t>
      </w:r>
      <w:r>
        <w:rPr>
          <w:spacing w:val="-3"/>
          <w:sz w:val="24"/>
        </w:rPr>
        <w:t xml:space="preserve"> </w:t>
      </w:r>
      <w:r>
        <w:rPr>
          <w:sz w:val="24"/>
        </w:rPr>
        <w:t>patrones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etiquetas)</w:t>
      </w:r>
    </w:p>
    <w:p w14:paraId="409E0F71">
      <w:pPr>
        <w:pStyle w:val="10"/>
        <w:numPr>
          <w:ilvl w:val="0"/>
          <w:numId w:val="1"/>
        </w:numPr>
        <w:tabs>
          <w:tab w:val="left" w:pos="1997"/>
        </w:tabs>
        <w:spacing w:before="186" w:after="0" w:line="259" w:lineRule="auto"/>
        <w:ind w:left="1997" w:right="3014" w:hanging="360"/>
        <w:jc w:val="left"/>
        <w:rPr>
          <w:sz w:val="24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refuerzo</w:t>
      </w:r>
      <w:r>
        <w:rPr>
          <w:b/>
          <w:spacing w:val="-30"/>
          <w:sz w:val="24"/>
        </w:rPr>
        <w:t xml:space="preserve"> </w:t>
      </w:r>
      <w:r>
        <w:rPr>
          <w:sz w:val="24"/>
        </w:rPr>
        <w:t>(aprende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prueba/error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con </w:t>
      </w:r>
      <w:r>
        <w:rPr>
          <w:spacing w:val="-2"/>
          <w:sz w:val="24"/>
        </w:rPr>
        <w:t>recompensas)</w:t>
      </w:r>
    </w:p>
    <w:p w14:paraId="1016E13E">
      <w:pPr>
        <w:pStyle w:val="10"/>
        <w:numPr>
          <w:ilvl w:val="0"/>
          <w:numId w:val="2"/>
        </w:numPr>
        <w:tabs>
          <w:tab w:val="left" w:pos="1997"/>
        </w:tabs>
        <w:spacing w:before="158" w:after="0" w:line="259" w:lineRule="auto"/>
        <w:ind w:left="1997" w:right="2558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niño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toca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estufa</w:t>
      </w:r>
      <w:r>
        <w:rPr>
          <w:spacing w:val="-3"/>
          <w:sz w:val="24"/>
        </w:rPr>
        <w:t xml:space="preserve"> </w:t>
      </w:r>
      <w:r>
        <w:rPr>
          <w:sz w:val="24"/>
        </w:rPr>
        <w:t>caliente,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quema,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aprende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 tocarla más.</w:t>
      </w:r>
      <w:r>
        <w:rPr>
          <w:rFonts w:hint="default"/>
          <w:sz w:val="24"/>
          <w:lang w:val="es-ES"/>
        </w:rPr>
        <w:t xml:space="preserve"> </w:t>
      </w:r>
    </w:p>
    <w:p w14:paraId="196540DD">
      <w:pPr>
        <w:pStyle w:val="10"/>
        <w:numPr>
          <w:ilvl w:val="0"/>
          <w:numId w:val="0"/>
        </w:numPr>
        <w:tabs>
          <w:tab w:val="left" w:pos="1997"/>
        </w:tabs>
        <w:spacing w:before="158" w:after="0" w:line="259" w:lineRule="auto"/>
        <w:ind w:right="2558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refuerzo</w:t>
      </w:r>
      <w:r>
        <w:rPr>
          <w:rFonts w:hint="default"/>
          <w:b/>
          <w:sz w:val="24"/>
          <w:lang w:val="es-ES"/>
        </w:rPr>
        <w:t>.</w:t>
      </w:r>
    </w:p>
    <w:p w14:paraId="1A1ADEAC">
      <w:pPr>
        <w:pStyle w:val="10"/>
        <w:numPr>
          <w:ilvl w:val="0"/>
          <w:numId w:val="2"/>
        </w:numPr>
        <w:tabs>
          <w:tab w:val="left" w:pos="1997"/>
        </w:tabs>
        <w:spacing w:before="161" w:after="0" w:line="259" w:lineRule="auto"/>
        <w:ind w:left="1997" w:right="2555" w:hanging="360"/>
        <w:jc w:val="left"/>
        <w:rPr>
          <w:sz w:val="24"/>
        </w:rPr>
      </w:pPr>
      <w:r>
        <w:rPr>
          <w:sz w:val="24"/>
        </w:rPr>
        <w:t>Agrupar</w:t>
      </w:r>
      <w:r>
        <w:rPr>
          <w:spacing w:val="-5"/>
          <w:sz w:val="24"/>
        </w:rPr>
        <w:t xml:space="preserve"> </w:t>
      </w:r>
      <w:r>
        <w:rPr>
          <w:sz w:val="24"/>
        </w:rPr>
        <w:t>clientes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tienda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grupos</w:t>
      </w:r>
      <w:r>
        <w:rPr>
          <w:spacing w:val="-4"/>
          <w:sz w:val="24"/>
        </w:rPr>
        <w:t xml:space="preserve"> </w:t>
      </w:r>
      <w:r>
        <w:rPr>
          <w:sz w:val="24"/>
        </w:rPr>
        <w:t>según</w:t>
      </w:r>
      <w:r>
        <w:rPr>
          <w:spacing w:val="-5"/>
          <w:sz w:val="24"/>
        </w:rPr>
        <w:t xml:space="preserve"> </w:t>
      </w:r>
      <w:r>
        <w:rPr>
          <w:sz w:val="24"/>
        </w:rPr>
        <w:t>sus</w:t>
      </w:r>
      <w:r>
        <w:rPr>
          <w:spacing w:val="-3"/>
          <w:sz w:val="24"/>
        </w:rPr>
        <w:t xml:space="preserve"> </w:t>
      </w:r>
      <w:r>
        <w:rPr>
          <w:sz w:val="24"/>
        </w:rPr>
        <w:t>hábitos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compra.</w:t>
      </w:r>
    </w:p>
    <w:p w14:paraId="5DEEB5ED">
      <w:pPr>
        <w:pStyle w:val="10"/>
        <w:numPr>
          <w:ilvl w:val="0"/>
          <w:numId w:val="0"/>
        </w:numPr>
        <w:tabs>
          <w:tab w:val="left" w:pos="1997"/>
        </w:tabs>
        <w:spacing w:before="161" w:after="0" w:line="259" w:lineRule="auto"/>
        <w:ind w:right="2555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rFonts w:hint="default"/>
          <w:b/>
          <w:sz w:val="24"/>
          <w:lang w:val="es-ES"/>
        </w:rPr>
        <w:t>.</w:t>
      </w:r>
    </w:p>
    <w:p w14:paraId="42A910D7">
      <w:pPr>
        <w:pStyle w:val="10"/>
        <w:numPr>
          <w:ilvl w:val="0"/>
          <w:numId w:val="2"/>
        </w:numPr>
        <w:tabs>
          <w:tab w:val="left" w:pos="1997"/>
        </w:tabs>
        <w:spacing w:before="159" w:after="0" w:line="259" w:lineRule="auto"/>
        <w:ind w:left="1997" w:right="2386" w:hanging="360"/>
        <w:jc w:val="left"/>
        <w:rPr>
          <w:sz w:val="24"/>
        </w:rPr>
      </w:pPr>
      <w:r>
        <w:rPr>
          <w:sz w:val="24"/>
        </w:rPr>
        <w:t>Predecir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precio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casa</w:t>
      </w:r>
      <w:r>
        <w:rPr>
          <w:spacing w:val="-4"/>
          <w:sz w:val="24"/>
        </w:rPr>
        <w:t xml:space="preserve"> </w:t>
      </w:r>
      <w:r>
        <w:rPr>
          <w:sz w:val="24"/>
        </w:rPr>
        <w:t>basándose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tamaño,</w:t>
      </w:r>
      <w:r>
        <w:rPr>
          <w:spacing w:val="-4"/>
          <w:sz w:val="24"/>
        </w:rPr>
        <w:t xml:space="preserve"> </w:t>
      </w:r>
      <w:r>
        <w:rPr>
          <w:sz w:val="24"/>
        </w:rPr>
        <w:t>ubicación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características.</w:t>
      </w:r>
    </w:p>
    <w:p w14:paraId="076EFA7D">
      <w:pPr>
        <w:pStyle w:val="10"/>
        <w:numPr>
          <w:ilvl w:val="0"/>
          <w:numId w:val="0"/>
        </w:numPr>
        <w:tabs>
          <w:tab w:val="left" w:pos="1997"/>
        </w:tabs>
        <w:spacing w:before="159" w:after="0" w:line="259" w:lineRule="auto"/>
        <w:ind w:right="2386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rFonts w:hint="default"/>
          <w:b/>
          <w:sz w:val="24"/>
          <w:lang w:val="es-ES"/>
        </w:rPr>
        <w:t>.</w:t>
      </w:r>
    </w:p>
    <w:p w14:paraId="695F603B">
      <w:pPr>
        <w:pStyle w:val="10"/>
        <w:numPr>
          <w:ilvl w:val="0"/>
          <w:numId w:val="2"/>
        </w:numPr>
        <w:tabs>
          <w:tab w:val="left" w:pos="1996"/>
        </w:tabs>
        <w:spacing w:before="158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perro que</w:t>
      </w:r>
      <w:r>
        <w:rPr>
          <w:spacing w:val="-3"/>
          <w:sz w:val="24"/>
        </w:rPr>
        <w:t xml:space="preserve"> </w:t>
      </w:r>
      <w:r>
        <w:rPr>
          <w:sz w:val="24"/>
        </w:rPr>
        <w:t>recibe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galleta</w:t>
      </w:r>
      <w:r>
        <w:rPr>
          <w:spacing w:val="-1"/>
          <w:sz w:val="24"/>
        </w:rPr>
        <w:t xml:space="preserve"> </w:t>
      </w:r>
      <w:r>
        <w:rPr>
          <w:sz w:val="24"/>
        </w:rPr>
        <w:t>cuando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sienta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oír</w:t>
      </w:r>
      <w:r>
        <w:rPr>
          <w:spacing w:val="-2"/>
          <w:sz w:val="24"/>
        </w:rPr>
        <w:t xml:space="preserve"> "siéntate".</w:t>
      </w:r>
    </w:p>
    <w:p w14:paraId="2E3FEE71">
      <w:pPr>
        <w:pStyle w:val="10"/>
        <w:numPr>
          <w:ilvl w:val="0"/>
          <w:numId w:val="0"/>
        </w:numPr>
        <w:tabs>
          <w:tab w:val="left" w:pos="1996"/>
        </w:tabs>
        <w:spacing w:before="158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refuerzo</w:t>
      </w:r>
      <w:r>
        <w:rPr>
          <w:rFonts w:hint="default"/>
          <w:b/>
          <w:sz w:val="24"/>
          <w:lang w:val="es-ES"/>
        </w:rPr>
        <w:t>.</w:t>
      </w:r>
    </w:p>
    <w:p w14:paraId="2769E3CC">
      <w:pPr>
        <w:pStyle w:val="10"/>
        <w:numPr>
          <w:ilvl w:val="0"/>
          <w:numId w:val="2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Clasificar</w:t>
      </w:r>
      <w:r>
        <w:rPr>
          <w:spacing w:val="-3"/>
          <w:sz w:val="24"/>
        </w:rPr>
        <w:t xml:space="preserve"> </w:t>
      </w:r>
      <w:r>
        <w:rPr>
          <w:sz w:val="24"/>
        </w:rPr>
        <w:t>emails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"spam"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"no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spam".</w:t>
      </w:r>
    </w:p>
    <w:p w14:paraId="4FA918B8">
      <w:pPr>
        <w:pStyle w:val="10"/>
        <w:numPr>
          <w:ilvl w:val="0"/>
          <w:numId w:val="0"/>
        </w:numPr>
        <w:tabs>
          <w:tab w:val="left" w:pos="1997"/>
        </w:tabs>
        <w:spacing w:before="159" w:after="0" w:line="259" w:lineRule="auto"/>
        <w:ind w:right="2386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rFonts w:hint="default"/>
          <w:b/>
          <w:sz w:val="24"/>
          <w:lang w:val="es-ES"/>
        </w:rPr>
        <w:t>.</w:t>
      </w:r>
    </w:p>
    <w:p w14:paraId="00C7582E">
      <w:pPr>
        <w:pStyle w:val="10"/>
        <w:numPr>
          <w:ilvl w:val="0"/>
          <w:numId w:val="2"/>
        </w:numPr>
        <w:tabs>
          <w:tab w:val="left" w:pos="1997"/>
        </w:tabs>
        <w:spacing w:before="188" w:after="0" w:line="259" w:lineRule="auto"/>
        <w:ind w:left="1997" w:right="2752" w:hanging="360"/>
        <w:jc w:val="left"/>
        <w:rPr>
          <w:sz w:val="24"/>
        </w:rPr>
      </w:pPr>
      <w:r>
        <w:rPr>
          <w:sz w:val="24"/>
        </w:rPr>
        <w:t>Encontrar</w:t>
      </w:r>
      <w:r>
        <w:rPr>
          <w:spacing w:val="-6"/>
          <w:sz w:val="24"/>
        </w:rPr>
        <w:t xml:space="preserve"> </w:t>
      </w:r>
      <w:r>
        <w:rPr>
          <w:sz w:val="24"/>
        </w:rPr>
        <w:t>temas</w:t>
      </w:r>
      <w:r>
        <w:rPr>
          <w:spacing w:val="-5"/>
          <w:sz w:val="24"/>
        </w:rPr>
        <w:t xml:space="preserve"> </w:t>
      </w:r>
      <w:r>
        <w:rPr>
          <w:sz w:val="24"/>
        </w:rPr>
        <w:t>comunes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miles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noticias</w:t>
      </w:r>
      <w:r>
        <w:rPr>
          <w:spacing w:val="-5"/>
          <w:sz w:val="24"/>
        </w:rPr>
        <w:t xml:space="preserve"> </w:t>
      </w:r>
      <w:r>
        <w:rPr>
          <w:sz w:val="24"/>
        </w:rPr>
        <w:t>sin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categorías </w:t>
      </w:r>
      <w:r>
        <w:rPr>
          <w:spacing w:val="-2"/>
          <w:sz w:val="24"/>
        </w:rPr>
        <w:t>predefinidas.</w:t>
      </w:r>
    </w:p>
    <w:p w14:paraId="16D0F20F">
      <w:pPr>
        <w:pStyle w:val="10"/>
        <w:numPr>
          <w:ilvl w:val="0"/>
          <w:numId w:val="0"/>
        </w:numPr>
        <w:tabs>
          <w:tab w:val="left" w:pos="1997"/>
        </w:tabs>
        <w:spacing w:before="161" w:after="0" w:line="259" w:lineRule="auto"/>
        <w:ind w:right="2555" w:rightChars="0"/>
        <w:jc w:val="left"/>
        <w:rPr>
          <w:sz w:val="24"/>
        </w:rPr>
      </w:pPr>
      <w:r>
        <w:rPr>
          <w:b/>
          <w:sz w:val="24"/>
        </w:rPr>
        <w:t>Aprendizaje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rFonts w:hint="default"/>
          <w:b/>
          <w:sz w:val="24"/>
          <w:lang w:val="es-ES"/>
        </w:rPr>
        <w:t>.</w:t>
      </w:r>
      <w:r>
        <w:rPr>
          <w:b/>
          <w:spacing w:val="-29"/>
          <w:sz w:val="24"/>
        </w:rPr>
        <w:t xml:space="preserve"> </w:t>
      </w:r>
    </w:p>
    <w:p w14:paraId="1BAC4094">
      <w:pPr>
        <w:pStyle w:val="10"/>
        <w:numPr>
          <w:ilvl w:val="0"/>
          <w:numId w:val="2"/>
        </w:numPr>
        <w:tabs>
          <w:tab w:val="left" w:pos="1996"/>
        </w:tabs>
        <w:spacing w:before="159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coche</w:t>
      </w:r>
      <w:r>
        <w:rPr>
          <w:spacing w:val="-1"/>
          <w:sz w:val="24"/>
        </w:rPr>
        <w:t xml:space="preserve"> </w:t>
      </w:r>
      <w:r>
        <w:rPr>
          <w:sz w:val="24"/>
        </w:rPr>
        <w:t>autónomo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aprende a</w:t>
      </w:r>
      <w:r>
        <w:rPr>
          <w:spacing w:val="-1"/>
          <w:sz w:val="24"/>
        </w:rPr>
        <w:t xml:space="preserve"> </w:t>
      </w:r>
      <w:r>
        <w:rPr>
          <w:sz w:val="24"/>
        </w:rPr>
        <w:t>aparcar</w:t>
      </w:r>
      <w:r>
        <w:rPr>
          <w:spacing w:val="-4"/>
          <w:sz w:val="24"/>
        </w:rPr>
        <w:t xml:space="preserve"> </w:t>
      </w:r>
      <w:r>
        <w:rPr>
          <w:sz w:val="24"/>
        </w:rPr>
        <w:t>mejor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4"/>
          <w:sz w:val="24"/>
        </w:rPr>
        <w:t>vez.</w:t>
      </w:r>
    </w:p>
    <w:p w14:paraId="25DE5916">
      <w:pPr>
        <w:pStyle w:val="10"/>
        <w:numPr>
          <w:ilvl w:val="0"/>
          <w:numId w:val="0"/>
        </w:numPr>
        <w:tabs>
          <w:tab w:val="left" w:pos="1996"/>
        </w:tabs>
        <w:spacing w:before="158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refuerzo</w:t>
      </w:r>
      <w:r>
        <w:rPr>
          <w:rFonts w:hint="default"/>
          <w:b/>
          <w:sz w:val="24"/>
          <w:lang w:val="es-ES"/>
        </w:rPr>
        <w:t>.</w:t>
      </w:r>
    </w:p>
    <w:p w14:paraId="4852E656">
      <w:pPr>
        <w:pStyle w:val="10"/>
        <w:numPr>
          <w:ilvl w:val="0"/>
          <w:numId w:val="2"/>
        </w:numPr>
        <w:tabs>
          <w:tab w:val="left" w:pos="1997"/>
        </w:tabs>
        <w:spacing w:before="187" w:after="0" w:line="259" w:lineRule="auto"/>
        <w:ind w:left="1997" w:right="2263" w:hanging="360"/>
        <w:jc w:val="left"/>
        <w:rPr>
          <w:sz w:val="24"/>
        </w:rPr>
      </w:pPr>
      <w:r>
        <w:rPr>
          <w:sz w:val="24"/>
        </w:rPr>
        <w:t>Recomendar</w:t>
      </w:r>
      <w:r>
        <w:rPr>
          <w:spacing w:val="-5"/>
          <w:sz w:val="24"/>
        </w:rPr>
        <w:t xml:space="preserve"> </w:t>
      </w:r>
      <w:r>
        <w:rPr>
          <w:sz w:val="24"/>
        </w:rPr>
        <w:t>películas</w:t>
      </w:r>
      <w:r>
        <w:rPr>
          <w:spacing w:val="-6"/>
          <w:sz w:val="24"/>
        </w:rPr>
        <w:t xml:space="preserve"> </w:t>
      </w:r>
      <w:r>
        <w:rPr>
          <w:sz w:val="24"/>
        </w:rPr>
        <w:t>basándose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han</w:t>
      </w:r>
      <w:r>
        <w:rPr>
          <w:spacing w:val="-6"/>
          <w:sz w:val="24"/>
        </w:rPr>
        <w:t xml:space="preserve"> </w:t>
      </w:r>
      <w:r>
        <w:rPr>
          <w:sz w:val="24"/>
        </w:rPr>
        <w:t>gustado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usuarios </w:t>
      </w:r>
      <w:r>
        <w:rPr>
          <w:spacing w:val="-2"/>
          <w:sz w:val="24"/>
        </w:rPr>
        <w:t>similares.</w:t>
      </w:r>
    </w:p>
    <w:p w14:paraId="0BA0D809">
      <w:pPr>
        <w:pStyle w:val="10"/>
        <w:numPr>
          <w:ilvl w:val="0"/>
          <w:numId w:val="0"/>
        </w:numPr>
        <w:tabs>
          <w:tab w:val="left" w:pos="1997"/>
        </w:tabs>
        <w:spacing w:before="161" w:after="0" w:line="259" w:lineRule="auto"/>
        <w:ind w:right="2555" w:rightChars="0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Aprendizaje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supervisado</w:t>
      </w:r>
      <w:r>
        <w:rPr>
          <w:rFonts w:hint="default"/>
          <w:b/>
          <w:sz w:val="24"/>
          <w:lang w:val="es-ES"/>
        </w:rPr>
        <w:t>.</w:t>
      </w:r>
    </w:p>
    <w:p w14:paraId="53B9E777">
      <w:pPr>
        <w:pStyle w:val="10"/>
        <w:numPr>
          <w:ilvl w:val="0"/>
          <w:numId w:val="0"/>
        </w:numPr>
        <w:tabs>
          <w:tab w:val="left" w:pos="1997"/>
        </w:tabs>
        <w:spacing w:before="187" w:after="0" w:line="259" w:lineRule="auto"/>
        <w:ind w:right="2263" w:rightChars="0"/>
        <w:jc w:val="left"/>
        <w:rPr>
          <w:sz w:val="24"/>
        </w:rPr>
      </w:pPr>
    </w:p>
    <w:p w14:paraId="26778AB1">
      <w:pPr>
        <w:pStyle w:val="3"/>
        <w:spacing w:before="9"/>
      </w:pPr>
      <w:r>
        <w:rPr>
          <w:spacing w:val="-2"/>
        </w:rPr>
        <w:t>Pregunta:</w:t>
      </w:r>
    </w:p>
    <w:p w14:paraId="75014A0F">
      <w:pPr>
        <w:pStyle w:val="9"/>
        <w:spacing w:before="187" w:line="259" w:lineRule="auto"/>
        <w:ind w:left="1277" w:right="1812"/>
      </w:pPr>
      <w:r>
        <w:t>¿Qué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aprendizaje</w:t>
      </w:r>
      <w:r>
        <w:rPr>
          <w:spacing w:val="-4"/>
        </w:rPr>
        <w:t xml:space="preserve"> </w:t>
      </w:r>
      <w:r>
        <w:t>usarías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detecte fraudes en tarjetas de crédito? ¿Por qué?</w:t>
      </w:r>
    </w:p>
    <w:p w14:paraId="6AC401FE">
      <w:pPr>
        <w:pStyle w:val="9"/>
        <w:spacing w:before="187" w:line="259" w:lineRule="auto"/>
        <w:ind w:left="0" w:leftChars="0" w:right="1812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Un aprendizaje supervisado porque existirian transacciones etiquetada como: “FRAUDE” “NO FRAUDE”.</w:t>
      </w:r>
    </w:p>
    <w:p w14:paraId="0DC27494">
      <w:pPr>
        <w:pStyle w:val="2"/>
        <w:spacing w:before="237"/>
        <w:ind w:left="0" w:leftChars="0" w:firstLine="0" w:firstLineChars="0"/>
      </w:pPr>
      <w:r>
        <w:t>EJERCICIO</w:t>
      </w:r>
      <w:r>
        <w:rPr>
          <w:spacing w:val="-5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"EL</w:t>
      </w:r>
      <w:r>
        <w:rPr>
          <w:spacing w:val="-4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ENTRENAMIENTO"</w:t>
      </w:r>
    </w:p>
    <w:p w14:paraId="4B02CE18">
      <w:pPr>
        <w:pStyle w:val="9"/>
        <w:ind w:left="1277"/>
      </w:pPr>
      <w:r>
        <w:rPr>
          <w:b/>
        </w:rPr>
        <w:t>Objetivo:</w:t>
      </w:r>
      <w:r>
        <w:rPr>
          <w:b/>
          <w:spacing w:val="-33"/>
        </w:rPr>
        <w:t xml:space="preserve"> </w:t>
      </w:r>
      <w:r>
        <w:t>Entender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fases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entrenamiento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modelo</w:t>
      </w:r>
    </w:p>
    <w:p w14:paraId="4980F818">
      <w:pPr>
        <w:pStyle w:val="3"/>
        <w:spacing w:before="187"/>
      </w:pPr>
      <w:r>
        <w:rPr>
          <w:spacing w:val="-2"/>
        </w:rPr>
        <w:t>Contexto:</w:t>
      </w:r>
    </w:p>
    <w:p w14:paraId="2DF1FEF9">
      <w:pPr>
        <w:pStyle w:val="9"/>
        <w:ind w:left="1277"/>
      </w:pPr>
      <w:r>
        <w:t>Quieres</w:t>
      </w:r>
      <w:r>
        <w:rPr>
          <w:spacing w:val="-4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IA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reconozca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imagen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gato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perro.</w:t>
      </w:r>
    </w:p>
    <w:p w14:paraId="78CDF546">
      <w:pPr>
        <w:pStyle w:val="3"/>
        <w:spacing w:before="189"/>
        <w:rPr>
          <w:spacing w:val="-5"/>
        </w:rPr>
      </w:pPr>
      <w:r>
        <w:t>Ordena</w:t>
      </w:r>
      <w:r>
        <w:rPr>
          <w:spacing w:val="-3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pasos</w:t>
      </w:r>
      <w:r>
        <w:rPr>
          <w:spacing w:val="-1"/>
        </w:rPr>
        <w:t xml:space="preserve"> </w:t>
      </w:r>
      <w:r>
        <w:t>(del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rPr>
          <w:spacing w:val="-5"/>
        </w:rPr>
        <w:t>6):</w:t>
      </w:r>
    </w:p>
    <w:p w14:paraId="6D26376E">
      <w:pPr>
        <w:pStyle w:val="10"/>
        <w:numPr>
          <w:ilvl w:val="0"/>
          <w:numId w:val="3"/>
        </w:numPr>
        <w:tabs>
          <w:tab w:val="left" w:pos="1996"/>
          <w:tab w:val="clear" w:pos="425"/>
        </w:tabs>
        <w:spacing w:before="158" w:after="0" w:line="240" w:lineRule="auto"/>
        <w:ind w:left="425" w:leftChars="0" w:right="0" w:firstLine="1212" w:firstLineChars="0"/>
        <w:jc w:val="left"/>
        <w:rPr>
          <w:spacing w:val="-5"/>
        </w:rPr>
      </w:pPr>
      <w:r>
        <w:rPr>
          <w:b/>
          <w:sz w:val="24"/>
        </w:rPr>
        <w:t>Recolección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datos:</w:t>
      </w:r>
      <w:r>
        <w:rPr>
          <w:b/>
          <w:spacing w:val="-31"/>
          <w:sz w:val="24"/>
        </w:rPr>
        <w:t xml:space="preserve"> </w:t>
      </w:r>
      <w:r>
        <w:rPr>
          <w:sz w:val="24"/>
        </w:rPr>
        <w:t>Conseguir</w:t>
      </w:r>
      <w:r>
        <w:rPr>
          <w:spacing w:val="-2"/>
          <w:sz w:val="24"/>
        </w:rPr>
        <w:t xml:space="preserve"> </w:t>
      </w:r>
      <w:r>
        <w:rPr>
          <w:sz w:val="24"/>
        </w:rPr>
        <w:t>miles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fotos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gatos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perros</w:t>
      </w:r>
      <w:r>
        <w:rPr>
          <w:rFonts w:hint="default"/>
          <w:spacing w:val="-2"/>
          <w:sz w:val="24"/>
          <w:lang w:val="es-ES"/>
        </w:rPr>
        <w:t>.</w:t>
      </w:r>
    </w:p>
    <w:p w14:paraId="3D29A989">
      <w:pPr>
        <w:pStyle w:val="10"/>
        <w:numPr>
          <w:ilvl w:val="0"/>
          <w:numId w:val="3"/>
        </w:numPr>
        <w:tabs>
          <w:tab w:val="left" w:pos="1996"/>
          <w:tab w:val="clear" w:pos="425"/>
        </w:tabs>
        <w:spacing w:before="187" w:after="0" w:line="240" w:lineRule="auto"/>
        <w:ind w:left="425" w:leftChars="0" w:right="0" w:firstLine="1212" w:firstLineChars="0"/>
        <w:jc w:val="left"/>
        <w:rPr>
          <w:spacing w:val="-5"/>
        </w:rPr>
      </w:pPr>
      <w:r>
        <w:rPr>
          <w:b/>
          <w:sz w:val="24"/>
        </w:rPr>
        <w:t>Preprocesamiento:</w:t>
      </w:r>
      <w:r>
        <w:rPr>
          <w:b/>
          <w:spacing w:val="-34"/>
          <w:sz w:val="24"/>
        </w:rPr>
        <w:t xml:space="preserve"> </w:t>
      </w:r>
      <w:r>
        <w:rPr>
          <w:sz w:val="24"/>
        </w:rPr>
        <w:t>Etiquetar</w:t>
      </w:r>
      <w:r>
        <w:rPr>
          <w:spacing w:val="-10"/>
          <w:sz w:val="24"/>
        </w:rPr>
        <w:t xml:space="preserve"> </w:t>
      </w:r>
      <w:r>
        <w:rPr>
          <w:sz w:val="24"/>
        </w:rPr>
        <w:t>fotos,</w:t>
      </w:r>
      <w:r>
        <w:rPr>
          <w:spacing w:val="-4"/>
          <w:sz w:val="24"/>
        </w:rPr>
        <w:t xml:space="preserve"> </w:t>
      </w:r>
      <w:r>
        <w:rPr>
          <w:sz w:val="24"/>
        </w:rPr>
        <w:t>redimensionar,</w:t>
      </w:r>
      <w:r>
        <w:rPr>
          <w:spacing w:val="-5"/>
          <w:sz w:val="24"/>
        </w:rPr>
        <w:t xml:space="preserve"> </w:t>
      </w:r>
      <w:r>
        <w:rPr>
          <w:sz w:val="24"/>
        </w:rPr>
        <w:t>mejorar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calidad</w:t>
      </w:r>
      <w:r>
        <w:rPr>
          <w:rFonts w:hint="default"/>
          <w:spacing w:val="-2"/>
          <w:sz w:val="24"/>
          <w:lang w:val="es-ES"/>
        </w:rPr>
        <w:t>, limpiar datos.</w:t>
      </w:r>
    </w:p>
    <w:p w14:paraId="2AEB199F">
      <w:pPr>
        <w:pStyle w:val="10"/>
        <w:numPr>
          <w:ilvl w:val="0"/>
          <w:numId w:val="3"/>
        </w:numPr>
        <w:tabs>
          <w:tab w:val="left" w:pos="1996"/>
          <w:tab w:val="clear" w:pos="425"/>
        </w:tabs>
        <w:spacing w:before="186" w:after="0" w:line="240" w:lineRule="auto"/>
        <w:ind w:left="425" w:leftChars="0" w:right="0" w:firstLine="1212" w:firstLineChars="0"/>
        <w:jc w:val="left"/>
        <w:rPr>
          <w:spacing w:val="-5"/>
        </w:rPr>
      </w:pPr>
      <w:r>
        <w:rPr>
          <w:b/>
          <w:sz w:val="24"/>
        </w:rPr>
        <w:t>Entrenamiento:</w:t>
      </w:r>
      <w:r>
        <w:rPr>
          <w:b/>
          <w:spacing w:val="-34"/>
          <w:sz w:val="24"/>
        </w:rPr>
        <w:t xml:space="preserve"> </w:t>
      </w:r>
      <w:r>
        <w:rPr>
          <w:sz w:val="24"/>
        </w:rPr>
        <w:t>Mostrar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fotos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modelo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aprenda</w:t>
      </w:r>
      <w:r>
        <w:rPr>
          <w:rFonts w:hint="default"/>
          <w:spacing w:val="-2"/>
          <w:sz w:val="24"/>
          <w:lang w:val="es-ES"/>
        </w:rPr>
        <w:t>.</w:t>
      </w:r>
    </w:p>
    <w:p w14:paraId="61EB2D62">
      <w:pPr>
        <w:pStyle w:val="10"/>
        <w:numPr>
          <w:ilvl w:val="0"/>
          <w:numId w:val="0"/>
        </w:numPr>
        <w:tabs>
          <w:tab w:val="left" w:pos="1997"/>
        </w:tabs>
        <w:spacing w:before="187" w:after="0" w:line="259" w:lineRule="auto"/>
        <w:ind w:left="1637" w:leftChars="0" w:right="2719" w:rightChars="0"/>
        <w:jc w:val="left"/>
        <w:rPr>
          <w:sz w:val="24"/>
        </w:rPr>
      </w:pPr>
    </w:p>
    <w:p w14:paraId="19292940">
      <w:pPr>
        <w:pStyle w:val="10"/>
        <w:numPr>
          <w:ilvl w:val="0"/>
          <w:numId w:val="3"/>
        </w:numPr>
        <w:tabs>
          <w:tab w:val="left" w:pos="1997"/>
          <w:tab w:val="clear" w:pos="425"/>
        </w:tabs>
        <w:spacing w:before="187" w:after="0" w:line="259" w:lineRule="auto"/>
        <w:ind w:left="425" w:leftChars="0" w:right="2719" w:firstLine="1212" w:firstLineChars="0"/>
        <w:jc w:val="left"/>
        <w:rPr>
          <w:sz w:val="24"/>
        </w:rPr>
      </w:pPr>
      <w:r>
        <w:rPr>
          <w:b/>
          <w:sz w:val="24"/>
        </w:rPr>
        <w:t>Validación: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>Probar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imágenes</w:t>
      </w:r>
      <w:r>
        <w:rPr>
          <w:spacing w:val="-4"/>
          <w:sz w:val="24"/>
        </w:rPr>
        <w:t xml:space="preserve"> </w:t>
      </w:r>
      <w:r>
        <w:rPr>
          <w:sz w:val="24"/>
        </w:rPr>
        <w:t>nuevas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usaron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 </w:t>
      </w:r>
      <w:r>
        <w:rPr>
          <w:spacing w:val="-2"/>
          <w:sz w:val="24"/>
        </w:rPr>
        <w:t>entrenamiento</w:t>
      </w:r>
      <w:r>
        <w:rPr>
          <w:rFonts w:hint="default"/>
          <w:spacing w:val="-2"/>
          <w:sz w:val="24"/>
          <w:lang w:val="es-ES"/>
        </w:rPr>
        <w:t>.</w:t>
      </w:r>
    </w:p>
    <w:p w14:paraId="545A1251">
      <w:pPr>
        <w:pStyle w:val="10"/>
        <w:numPr>
          <w:ilvl w:val="0"/>
          <w:numId w:val="3"/>
        </w:numPr>
        <w:tabs>
          <w:tab w:val="left" w:pos="1996"/>
          <w:tab w:val="clear" w:pos="425"/>
        </w:tabs>
        <w:spacing w:before="186" w:after="0" w:line="240" w:lineRule="auto"/>
        <w:ind w:left="425" w:leftChars="0" w:right="0" w:firstLine="1212" w:firstLineChars="0"/>
        <w:jc w:val="left"/>
        <w:rPr>
          <w:sz w:val="24"/>
        </w:rPr>
      </w:pPr>
      <w:r>
        <w:rPr>
          <w:b/>
          <w:sz w:val="24"/>
        </w:rPr>
        <w:t>Evaluación:</w:t>
      </w:r>
      <w:r>
        <w:rPr>
          <w:b/>
          <w:spacing w:val="-33"/>
          <w:sz w:val="24"/>
        </w:rPr>
        <w:t xml:space="preserve"> </w:t>
      </w:r>
      <w:r>
        <w:rPr>
          <w:sz w:val="24"/>
        </w:rPr>
        <w:t>Medir</w:t>
      </w:r>
      <w:r>
        <w:rPr>
          <w:spacing w:val="-7"/>
          <w:sz w:val="24"/>
        </w:rPr>
        <w:t xml:space="preserve"> </w:t>
      </w:r>
      <w:r>
        <w:rPr>
          <w:sz w:val="24"/>
        </w:rPr>
        <w:t>porcentaje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aciertos</w:t>
      </w:r>
      <w:r>
        <w:rPr>
          <w:rFonts w:hint="default"/>
          <w:spacing w:val="-2"/>
          <w:sz w:val="24"/>
          <w:lang w:val="es-ES"/>
        </w:rPr>
        <w:t>.</w:t>
      </w:r>
    </w:p>
    <w:p w14:paraId="7C9D6741">
      <w:pPr>
        <w:pStyle w:val="10"/>
        <w:numPr>
          <w:ilvl w:val="0"/>
          <w:numId w:val="3"/>
        </w:numPr>
        <w:tabs>
          <w:tab w:val="left" w:pos="1996"/>
          <w:tab w:val="clear" w:pos="425"/>
        </w:tabs>
        <w:spacing w:before="187" w:after="0" w:line="240" w:lineRule="auto"/>
        <w:ind w:left="425" w:leftChars="0" w:right="0" w:firstLine="1212" w:firstLineChars="0"/>
        <w:jc w:val="left"/>
        <w:rPr>
          <w:sz w:val="24"/>
        </w:rPr>
      </w:pPr>
      <w:r>
        <w:rPr>
          <w:b/>
          <w:sz w:val="24"/>
        </w:rPr>
        <w:t>Despliegue: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móvil</w:t>
      </w:r>
      <w:r>
        <w:rPr>
          <w:rFonts w:hint="default"/>
          <w:spacing w:val="-2"/>
          <w:sz w:val="24"/>
          <w:lang w:val="es-ES"/>
        </w:rPr>
        <w:t>.</w:t>
      </w:r>
    </w:p>
    <w:p w14:paraId="629BDBE1">
      <w:pPr>
        <w:pStyle w:val="3"/>
      </w:pPr>
      <w:r>
        <w:rPr>
          <w:spacing w:val="-2"/>
        </w:rPr>
        <w:t>Preguntas:</w:t>
      </w:r>
    </w:p>
    <w:p w14:paraId="39FBB423">
      <w:pPr>
        <w:pStyle w:val="10"/>
        <w:numPr>
          <w:ilvl w:val="0"/>
          <w:numId w:val="4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>pasaría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saltas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paso de </w:t>
      </w:r>
      <w:r>
        <w:rPr>
          <w:spacing w:val="-2"/>
          <w:sz w:val="24"/>
        </w:rPr>
        <w:t>"Validación"?</w:t>
      </w:r>
    </w:p>
    <w:p w14:paraId="1184ED86">
      <w:pPr>
        <w:pStyle w:val="10"/>
        <w:numPr>
          <w:ilvl w:val="0"/>
          <w:numId w:val="0"/>
        </w:numPr>
        <w:tabs>
          <w:tab w:val="left" w:pos="1996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 xml:space="preserve">No sabriamos si el modelo funciona en la vide real ademas puede que funcione perfecto pero en realidad no ha memorizado la imagenes de entrenamiento. </w:t>
      </w:r>
    </w:p>
    <w:p w14:paraId="58E58922">
      <w:pPr>
        <w:pStyle w:val="10"/>
        <w:numPr>
          <w:ilvl w:val="0"/>
          <w:numId w:val="4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¿Por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"Preprocesamiento"?</w:t>
      </w:r>
    </w:p>
    <w:p w14:paraId="7010A149">
      <w:pPr>
        <w:pStyle w:val="10"/>
        <w:numPr>
          <w:ilvl w:val="0"/>
          <w:numId w:val="0"/>
        </w:numPr>
        <w:tabs>
          <w:tab w:val="left" w:pos="1996"/>
        </w:tabs>
        <w:spacing w:before="187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>Porque es de donde aprendera el modelo, es entonce cuando si lo datos estan malos aprendera mal. El modelo necesita datos limpios y bien organizados para aprende correctamente.</w:t>
      </w:r>
    </w:p>
    <w:p w14:paraId="2E294F42">
      <w:pPr>
        <w:pStyle w:val="10"/>
        <w:numPr>
          <w:ilvl w:val="0"/>
          <w:numId w:val="4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sz w:val="24"/>
        </w:rPr>
        <w:t>funciona</w:t>
      </w:r>
      <w:r>
        <w:rPr>
          <w:spacing w:val="-2"/>
          <w:sz w:val="24"/>
        </w:rPr>
        <w:t xml:space="preserve"> </w:t>
      </w:r>
      <w:r>
        <w:rPr>
          <w:sz w:val="24"/>
        </w:rPr>
        <w:t>bien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entrenamiento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1"/>
          <w:sz w:val="24"/>
        </w:rPr>
        <w:t xml:space="preserve"> </w:t>
      </w:r>
      <w:r>
        <w:rPr>
          <w:sz w:val="24"/>
        </w:rPr>
        <w:t>mal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validación,</w:t>
      </w:r>
    </w:p>
    <w:p w14:paraId="502E7650">
      <w:pPr>
        <w:pStyle w:val="9"/>
        <w:spacing w:before="28"/>
        <w:ind w:left="1997"/>
        <w:rPr>
          <w:spacing w:val="-2"/>
        </w:rPr>
      </w:pPr>
      <w:r>
        <w:t>¿qué</w:t>
      </w:r>
      <w:r>
        <w:rPr>
          <w:spacing w:val="-3"/>
        </w:rPr>
        <w:t xml:space="preserve"> </w:t>
      </w:r>
      <w:r>
        <w:t xml:space="preserve">problema </w:t>
      </w:r>
      <w:r>
        <w:rPr>
          <w:spacing w:val="-2"/>
        </w:rPr>
        <w:t>tiene?</w:t>
      </w:r>
    </w:p>
    <w:p w14:paraId="77A54C6B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Tenemos un problema conocido como sobreAjuste (Overfitting).</w:t>
      </w:r>
    </w:p>
    <w:p w14:paraId="172D5AC5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En este caso el modelo memorizara los datos de entrenamiento pero no generaliza a nuevos dato.</w:t>
      </w:r>
      <w:r>
        <w:rPr>
          <w:rFonts w:hint="default"/>
          <w:spacing w:val="-2"/>
          <w:lang w:val="es-ES"/>
        </w:rPr>
        <w:br w:type="textWrapping"/>
      </w:r>
      <w:r>
        <w:rPr>
          <w:rFonts w:hint="default"/>
          <w:spacing w:val="-2"/>
          <w:lang w:val="es-ES"/>
        </w:rPr>
        <w:t>En Pocas palabras es como ir a estudiar y dormirte en la clase.</w:t>
      </w:r>
    </w:p>
    <w:p w14:paraId="4BFF7600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37622CAC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07D35616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4C077AC7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38B485CD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0EA32A1A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04AA4A80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782A7AD0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4AC166E7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178D79D4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76754CA3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67A55490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00D51C34">
      <w:pPr>
        <w:pStyle w:val="9"/>
        <w:spacing w:before="28"/>
        <w:ind w:left="0" w:leftChars="0" w:firstLine="0" w:firstLineChars="0"/>
        <w:rPr>
          <w:rFonts w:hint="default"/>
          <w:spacing w:val="-2"/>
          <w:lang w:val="es-ES"/>
        </w:rPr>
      </w:pPr>
    </w:p>
    <w:p w14:paraId="405631DD"/>
    <w:p w14:paraId="25C6C34C">
      <w:pPr>
        <w:pStyle w:val="2"/>
      </w:pPr>
      <w:r>
        <w:t>EJERCICIO</w:t>
      </w:r>
      <w:r>
        <w:rPr>
          <w:spacing w:val="-3"/>
        </w:rPr>
        <w:t xml:space="preserve"> </w:t>
      </w:r>
      <w:r>
        <w:t>C:</w:t>
      </w:r>
      <w:r>
        <w:rPr>
          <w:spacing w:val="-4"/>
        </w:rPr>
        <w:t xml:space="preserve"> </w:t>
      </w:r>
      <w:r>
        <w:t>"MODELOS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rPr>
          <w:spacing w:val="-2"/>
        </w:rPr>
        <w:t>REAL"</w:t>
      </w:r>
    </w:p>
    <w:p w14:paraId="3AC630E0">
      <w:pPr>
        <w:pStyle w:val="9"/>
        <w:spacing w:before="187"/>
        <w:ind w:left="1277"/>
      </w:pPr>
      <w:r>
        <w:rPr>
          <w:b/>
        </w:rPr>
        <w:t>Objetivo:</w:t>
      </w:r>
      <w:r>
        <w:rPr>
          <w:b/>
          <w:spacing w:val="-35"/>
        </w:rPr>
        <w:t xml:space="preserve"> </w:t>
      </w:r>
      <w:r>
        <w:t>Relacionar</w:t>
      </w:r>
      <w:r>
        <w:rPr>
          <w:spacing w:val="-5"/>
        </w:rPr>
        <w:t xml:space="preserve"> </w:t>
      </w:r>
      <w:r>
        <w:t>algoritmos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aplicaciones</w:t>
      </w:r>
      <w:r>
        <w:rPr>
          <w:spacing w:val="-1"/>
        </w:rPr>
        <w:t xml:space="preserve"> </w:t>
      </w:r>
      <w:r>
        <w:rPr>
          <w:spacing w:val="-2"/>
        </w:rPr>
        <w:t>cotidianas</w:t>
      </w:r>
    </w:p>
    <w:p w14:paraId="56FD807D">
      <w:pPr>
        <w:pStyle w:val="3"/>
      </w:pPr>
      <w:r>
        <w:rPr>
          <w:spacing w:val="-2"/>
        </w:rPr>
        <w:t>Instrucciones:</w:t>
      </w:r>
    </w:p>
    <w:p w14:paraId="11FC9425">
      <w:pPr>
        <w:pStyle w:val="9"/>
        <w:ind w:left="1277"/>
      </w:pPr>
      <w:r>
        <w:t>Relaciona</w:t>
      </w:r>
      <w:r>
        <w:rPr>
          <w:spacing w:val="-4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algoritmo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rPr>
          <w:spacing w:val="-2"/>
        </w:rPr>
        <w:t>común:</w:t>
      </w:r>
    </w:p>
    <w:p w14:paraId="2C3B601F">
      <w:pPr>
        <w:pStyle w:val="9"/>
        <w:spacing w:before="6"/>
        <w:ind w:left="0"/>
        <w:rPr>
          <w:sz w:val="13"/>
        </w:rPr>
      </w:pPr>
    </w:p>
    <w:tbl>
      <w:tblPr>
        <w:tblStyle w:val="6"/>
        <w:tblpPr w:leftFromText="180" w:rightFromText="180" w:vertAnchor="text" w:horzAnchor="page" w:tblpX="606" w:tblpY="185"/>
        <w:tblOverlap w:val="never"/>
        <w:tblW w:w="108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3764"/>
        <w:gridCol w:w="4473"/>
      </w:tblGrid>
      <w:tr w14:paraId="06369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2662" w:type="dxa"/>
            <w:shd w:val="clear" w:color="auto" w:fill="EC7C30"/>
            <w:vAlign w:val="center"/>
          </w:tcPr>
          <w:p w14:paraId="4F4772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Algoritmo</w:t>
            </w:r>
          </w:p>
        </w:tc>
        <w:tc>
          <w:tcPr>
            <w:tcW w:w="3764" w:type="dxa"/>
            <w:shd w:val="clear" w:color="auto" w:fill="EC7C30"/>
            <w:vAlign w:val="center"/>
          </w:tcPr>
          <w:p w14:paraId="74848F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Aplicación común</w:t>
            </w:r>
          </w:p>
        </w:tc>
        <w:tc>
          <w:tcPr>
            <w:tcW w:w="4473" w:type="dxa"/>
            <w:shd w:val="clear" w:color="auto" w:fill="EC7C30"/>
            <w:vAlign w:val="center"/>
          </w:tcPr>
          <w:p w14:paraId="42691A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¿Por qué es adecuado?</w:t>
            </w:r>
          </w:p>
        </w:tc>
      </w:tr>
      <w:tr w14:paraId="5C5E7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2662" w:type="dxa"/>
            <w:vAlign w:val="center"/>
          </w:tcPr>
          <w:p w14:paraId="30299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Regresión lineal</w:t>
            </w:r>
          </w:p>
        </w:tc>
        <w:tc>
          <w:tcPr>
            <w:tcW w:w="3764" w:type="dxa"/>
            <w:vAlign w:val="center"/>
          </w:tcPr>
          <w:p w14:paraId="1D49AF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Predecir ventas futuras</w:t>
            </w:r>
          </w:p>
        </w:tc>
        <w:tc>
          <w:tcPr>
            <w:tcW w:w="4473" w:type="dxa"/>
            <w:vAlign w:val="center"/>
          </w:tcPr>
          <w:p w14:paraId="2A81A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Nos s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irve para predecir valores numéricos continuos basándose en datos históricos (ej. ventas pasadas → ventas futuras).</w:t>
            </w:r>
          </w:p>
        </w:tc>
      </w:tr>
      <w:tr w14:paraId="4F663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2662" w:type="dxa"/>
            <w:vAlign w:val="center"/>
          </w:tcPr>
          <w:p w14:paraId="386A6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Árbol de decisión</w:t>
            </w:r>
          </w:p>
        </w:tc>
        <w:tc>
          <w:tcPr>
            <w:tcW w:w="3764" w:type="dxa"/>
            <w:vAlign w:val="center"/>
          </w:tcPr>
          <w:p w14:paraId="3FD50A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Sistema de diagnóstico médico paso a paso</w:t>
            </w:r>
          </w:p>
        </w:tc>
        <w:tc>
          <w:tcPr>
            <w:tcW w:w="4473" w:type="dxa"/>
            <w:vAlign w:val="center"/>
          </w:tcPr>
          <w:p w14:paraId="235F3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Funciona como un esquema de preguntas tipo “sí/no”, ideal para tomar decisiones estructuradas.</w:t>
            </w:r>
          </w:p>
        </w:tc>
      </w:tr>
      <w:tr w14:paraId="70C37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2662" w:type="dxa"/>
            <w:vAlign w:val="center"/>
          </w:tcPr>
          <w:p w14:paraId="3721B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Clustering (K-means)</w:t>
            </w:r>
          </w:p>
        </w:tc>
        <w:tc>
          <w:tcPr>
            <w:tcW w:w="3764" w:type="dxa"/>
            <w:vAlign w:val="center"/>
          </w:tcPr>
          <w:p w14:paraId="38D09E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Segmentar clientes en grupos</w:t>
            </w:r>
          </w:p>
        </w:tc>
        <w:tc>
          <w:tcPr>
            <w:tcW w:w="4473" w:type="dxa"/>
            <w:vAlign w:val="center"/>
          </w:tcPr>
          <w:p w14:paraId="70285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eastAsia="SimSun" w:cs="Comic Sans MS"/>
                <w:kern w:val="0"/>
                <w:sz w:val="24"/>
                <w:szCs w:val="24"/>
                <w:lang w:val="es-ES" w:eastAsia="zh-CN" w:bidi="ar"/>
              </w:rPr>
              <w:t>Nos a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grupa datos según similitud sin necesidad de etiquetas previas. Perfecto para encontrar tipos de clientes con comportamientos parecidos.</w:t>
            </w:r>
          </w:p>
        </w:tc>
      </w:tr>
      <w:tr w14:paraId="355A6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2662" w:type="dxa"/>
            <w:vAlign w:val="center"/>
          </w:tcPr>
          <w:p w14:paraId="4DC70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Red neuronal</w:t>
            </w:r>
          </w:p>
        </w:tc>
        <w:tc>
          <w:tcPr>
            <w:tcW w:w="3764" w:type="dxa"/>
            <w:vAlign w:val="center"/>
          </w:tcPr>
          <w:p w14:paraId="383F8F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Reconocimiento facial</w:t>
            </w:r>
          </w:p>
        </w:tc>
        <w:tc>
          <w:tcPr>
            <w:tcW w:w="4473" w:type="dxa"/>
            <w:vAlign w:val="center"/>
          </w:tcPr>
          <w:p w14:paraId="51BF07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2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Es muy buena detectando patrones complejos en imágenes, como rasgos faciales.</w:t>
            </w:r>
          </w:p>
        </w:tc>
      </w:tr>
    </w:tbl>
    <w:p w14:paraId="0CEE411D">
      <w:pPr>
        <w:pStyle w:val="3"/>
        <w:spacing w:before="2"/>
      </w:pPr>
      <w:r>
        <w:t>Opciones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"Aplicación</w:t>
      </w:r>
      <w:r>
        <w:rPr>
          <w:spacing w:val="-3"/>
        </w:rPr>
        <w:t xml:space="preserve"> </w:t>
      </w:r>
      <w:r>
        <w:rPr>
          <w:spacing w:val="-2"/>
        </w:rPr>
        <w:t>común":</w:t>
      </w:r>
    </w:p>
    <w:p w14:paraId="14E0EEB5">
      <w:pPr>
        <w:pStyle w:val="10"/>
        <w:numPr>
          <w:ilvl w:val="0"/>
          <w:numId w:val="5"/>
        </w:numPr>
        <w:tabs>
          <w:tab w:val="left" w:pos="1996"/>
          <w:tab w:val="clear" w:pos="420"/>
        </w:tabs>
        <w:spacing w:before="187" w:after="0" w:line="240" w:lineRule="auto"/>
        <w:ind w:left="420" w:leftChars="0" w:right="0" w:hanging="420" w:firstLineChars="0"/>
        <w:jc w:val="left"/>
        <w:rPr>
          <w:sz w:val="24"/>
        </w:rPr>
      </w:pPr>
      <w:r>
        <w:rPr>
          <w:sz w:val="24"/>
        </w:rPr>
        <w:t>Predecir</w:t>
      </w:r>
      <w:r>
        <w:rPr>
          <w:spacing w:val="-5"/>
          <w:sz w:val="24"/>
        </w:rPr>
        <w:t xml:space="preserve"> </w:t>
      </w:r>
      <w:r>
        <w:rPr>
          <w:sz w:val="24"/>
        </w:rPr>
        <w:t>ventas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futuras</w:t>
      </w:r>
      <w:r>
        <w:rPr>
          <w:rFonts w:hint="default"/>
          <w:spacing w:val="-2"/>
          <w:sz w:val="24"/>
          <w:lang w:val="es-ES"/>
        </w:rPr>
        <w:t>.</w:t>
      </w:r>
    </w:p>
    <w:p w14:paraId="069837A4">
      <w:pPr>
        <w:pStyle w:val="10"/>
        <w:numPr>
          <w:ilvl w:val="0"/>
          <w:numId w:val="5"/>
        </w:numPr>
        <w:tabs>
          <w:tab w:val="left" w:pos="1996"/>
          <w:tab w:val="clear" w:pos="420"/>
        </w:tabs>
        <w:spacing w:before="186" w:after="0" w:line="240" w:lineRule="auto"/>
        <w:ind w:left="420" w:leftChars="0" w:right="0" w:hanging="420" w:firstLineChars="0"/>
        <w:jc w:val="left"/>
        <w:rPr>
          <w:sz w:val="24"/>
        </w:rPr>
      </w:pPr>
      <w:r>
        <w:rPr>
          <w:sz w:val="24"/>
        </w:rPr>
        <w:t>Reconocimiento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facial</w:t>
      </w:r>
      <w:r>
        <w:rPr>
          <w:rFonts w:hint="default"/>
          <w:spacing w:val="-2"/>
          <w:sz w:val="24"/>
          <w:lang w:val="es-ES"/>
        </w:rPr>
        <w:t>.</w:t>
      </w:r>
    </w:p>
    <w:p w14:paraId="26D54DC8">
      <w:pPr>
        <w:pStyle w:val="10"/>
        <w:numPr>
          <w:ilvl w:val="0"/>
          <w:numId w:val="5"/>
        </w:numPr>
        <w:tabs>
          <w:tab w:val="left" w:pos="1996"/>
          <w:tab w:val="clear" w:pos="420"/>
        </w:tabs>
        <w:spacing w:before="186" w:after="0" w:line="240" w:lineRule="auto"/>
        <w:ind w:left="420" w:leftChars="0" w:right="0" w:hanging="420" w:firstLineChars="0"/>
        <w:jc w:val="left"/>
        <w:rPr>
          <w:sz w:val="24"/>
        </w:rPr>
      </w:pPr>
      <w:r>
        <w:rPr>
          <w:sz w:val="24"/>
        </w:rPr>
        <w:t>Segmentar</w:t>
      </w:r>
      <w:r>
        <w:rPr>
          <w:spacing w:val="-3"/>
          <w:sz w:val="24"/>
        </w:rPr>
        <w:t xml:space="preserve"> </w:t>
      </w:r>
      <w:r>
        <w:rPr>
          <w:sz w:val="24"/>
        </w:rPr>
        <w:t>clientes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grupos</w:t>
      </w:r>
      <w:r>
        <w:rPr>
          <w:rFonts w:hint="default"/>
          <w:spacing w:val="-2"/>
          <w:sz w:val="24"/>
          <w:lang w:val="es-ES"/>
        </w:rPr>
        <w:t>.</w:t>
      </w:r>
    </w:p>
    <w:p w14:paraId="433637E2">
      <w:pPr>
        <w:pStyle w:val="10"/>
        <w:numPr>
          <w:ilvl w:val="0"/>
          <w:numId w:val="5"/>
        </w:numPr>
        <w:tabs>
          <w:tab w:val="left" w:pos="1996"/>
          <w:tab w:val="clear" w:pos="420"/>
        </w:tabs>
        <w:spacing w:before="187" w:after="0" w:line="240" w:lineRule="auto"/>
        <w:ind w:left="420" w:leftChars="0" w:right="0" w:hanging="420" w:firstLineChars="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diagnóstico</w:t>
      </w:r>
      <w:r>
        <w:rPr>
          <w:spacing w:val="-1"/>
          <w:sz w:val="24"/>
        </w:rPr>
        <w:t xml:space="preserve"> </w:t>
      </w:r>
      <w:r>
        <w:rPr>
          <w:sz w:val="24"/>
        </w:rPr>
        <w:t>médico</w:t>
      </w:r>
      <w:r>
        <w:rPr>
          <w:spacing w:val="-3"/>
          <w:sz w:val="24"/>
        </w:rPr>
        <w:t xml:space="preserve"> </w:t>
      </w:r>
      <w:r>
        <w:rPr>
          <w:sz w:val="24"/>
        </w:rPr>
        <w:t>paso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paso</w:t>
      </w:r>
      <w:r>
        <w:rPr>
          <w:rFonts w:hint="default"/>
          <w:spacing w:val="-4"/>
          <w:sz w:val="24"/>
          <w:lang w:val="es-ES"/>
        </w:rPr>
        <w:t>.</w:t>
      </w:r>
    </w:p>
    <w:p w14:paraId="5F12945C">
      <w:pPr>
        <w:pStyle w:val="3"/>
        <w:spacing w:before="188"/>
      </w:pPr>
      <w:r>
        <w:t>Crea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propio</w:t>
      </w:r>
      <w:r>
        <w:rPr>
          <w:spacing w:val="-1"/>
        </w:rPr>
        <w:t xml:space="preserve"> </w:t>
      </w:r>
      <w:r>
        <w:rPr>
          <w:spacing w:val="-2"/>
        </w:rPr>
        <w:t>ejemplo:</w:t>
      </w:r>
    </w:p>
    <w:p w14:paraId="596DB0ED">
      <w:pPr>
        <w:pStyle w:val="9"/>
        <w:spacing w:before="187"/>
        <w:ind w:left="1277"/>
      </w:pPr>
      <w:r>
        <w:t>Elige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algoritmo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inventa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aplicación original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rPr>
          <w:spacing w:val="-5"/>
        </w:rPr>
        <w:t>él:</w:t>
      </w:r>
    </w:p>
    <w:p w14:paraId="503C9BC9">
      <w:pPr>
        <w:pStyle w:val="10"/>
        <w:numPr>
          <w:ilvl w:val="0"/>
          <w:numId w:val="5"/>
        </w:numPr>
        <w:tabs>
          <w:tab w:val="left" w:pos="1996"/>
          <w:tab w:val="left" w:pos="5865"/>
          <w:tab w:val="clear" w:pos="420"/>
        </w:tabs>
        <w:spacing w:before="186" w:after="0" w:line="240" w:lineRule="auto"/>
        <w:ind w:left="420" w:leftChars="0" w:right="0" w:hanging="420" w:firstLineChars="0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 xml:space="preserve">Algoritmo: </w:t>
      </w:r>
      <w:r>
        <w:rPr>
          <w:rFonts w:hint="default" w:ascii="Comic Sans MS" w:hAnsi="Comic Sans MS" w:eastAsia="SimSun" w:cs="Comic Sans MS"/>
          <w:sz w:val="24"/>
          <w:szCs w:val="24"/>
        </w:rPr>
        <w:t>Clustering (K-means)</w:t>
      </w:r>
      <w:r>
        <w:rPr>
          <w:rFonts w:hint="default" w:eastAsia="SimSun" w:cs="Comic Sans MS"/>
          <w:sz w:val="24"/>
          <w:szCs w:val="24"/>
          <w:lang w:val="es-ES"/>
        </w:rPr>
        <w:t>.</w:t>
      </w:r>
    </w:p>
    <w:p w14:paraId="0197D0FE">
      <w:pPr>
        <w:pStyle w:val="10"/>
        <w:numPr>
          <w:ilvl w:val="0"/>
          <w:numId w:val="5"/>
        </w:numPr>
        <w:tabs>
          <w:tab w:val="left" w:pos="1996"/>
          <w:tab w:val="left" w:pos="5733"/>
          <w:tab w:val="clear" w:pos="420"/>
        </w:tabs>
        <w:spacing w:before="187" w:after="0" w:line="240" w:lineRule="auto"/>
        <w:ind w:left="420" w:leftChars="0" w:right="0" w:hanging="420" w:firstLineChars="0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 xml:space="preserve">Mi aplicación: </w:t>
      </w:r>
      <w:r>
        <w:rPr>
          <w:rFonts w:hint="default" w:ascii="Comic Sans MS" w:hAnsi="Comic Sans MS" w:eastAsia="SimSun" w:cs="Comic Sans MS"/>
          <w:sz w:val="24"/>
          <w:szCs w:val="24"/>
        </w:rPr>
        <w:t xml:space="preserve">Agrupar jugadores de un 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league of legends</w:t>
      </w:r>
      <w:r>
        <w:rPr>
          <w:rFonts w:hint="default" w:ascii="Comic Sans MS" w:hAnsi="Comic Sans MS" w:eastAsia="SimSun" w:cs="Comic Sans MS"/>
          <w:sz w:val="24"/>
          <w:szCs w:val="24"/>
        </w:rPr>
        <w:t xml:space="preserve"> según su estilo de juego (agresivo, estratégico, explorador, competitivo).</w:t>
      </w:r>
    </w:p>
    <w:p w14:paraId="339704D9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4"/>
        </w:rPr>
        <w:t>¿Por qué funcionaría bien?</w:t>
      </w:r>
      <w:r>
        <w:rPr>
          <w:rFonts w:hint="default" w:ascii="Comic Sans MS" w:hAnsi="Comic Sans MS" w:cs="Comic Sans MS"/>
          <w:sz w:val="24"/>
          <w:lang w:val="es-ES"/>
        </w:rPr>
        <w:t xml:space="preserve"> </w:t>
      </w:r>
      <w:r>
        <w:rPr>
          <w:rFonts w:hint="default" w:ascii="Comic Sans MS" w:hAnsi="Comic Sans MS" w:cs="Comic Sans MS"/>
          <w:sz w:val="24"/>
        </w:rPr>
        <w:t xml:space="preserve"> </w:t>
      </w:r>
      <w:r>
        <w:rPr>
          <w:rFonts w:hint="default" w:ascii="Comic Sans MS" w:hAnsi="Comic Sans MS" w:cs="Comic Sans MS"/>
        </w:rPr>
        <w:t>Porque no necesitamos etiquetas previas. El algoritmo analizaría estadísticas como:</w:t>
      </w:r>
    </w:p>
    <w:p w14:paraId="7E906C68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Tiempo de juego</w:t>
      </w:r>
    </w:p>
    <w:p w14:paraId="61AFF348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Número de combates</w:t>
      </w:r>
      <w:r>
        <w:rPr>
          <w:rFonts w:hint="default" w:ascii="Comic Sans MS" w:hAnsi="Comic Sans MS" w:cs="Comic Sans MS"/>
          <w:lang w:val="es-ES"/>
        </w:rPr>
        <w:t xml:space="preserve"> ( TeamFight, solo kill )</w:t>
      </w:r>
    </w:p>
    <w:p w14:paraId="00D36AE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Misiones completadas</w:t>
      </w:r>
      <w:r>
        <w:rPr>
          <w:rFonts w:hint="default" w:ascii="Comic Sans MS" w:hAnsi="Comic Sans MS" w:cs="Comic Sans MS"/>
          <w:lang w:val="es-ES"/>
        </w:rPr>
        <w:t xml:space="preserve"> ( dragones, heraldo, baron )</w:t>
      </w:r>
    </w:p>
    <w:p w14:paraId="75789FC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Objetos recolectados</w:t>
      </w:r>
      <w:r>
        <w:rPr>
          <w:rFonts w:hint="default" w:ascii="Comic Sans MS" w:hAnsi="Comic Sans MS" w:cs="Comic Sans MS"/>
          <w:lang w:val="es-ES"/>
        </w:rPr>
        <w:t xml:space="preserve"> ( Minions, cangrejos, canon, placas)</w:t>
      </w:r>
    </w:p>
    <w:p w14:paraId="3DFA1E71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Kills, muertes, asistencia.</w:t>
      </w:r>
    </w:p>
    <w:p w14:paraId="39C2D29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Y automáticamente formaría grupos con comportamientos similares.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Esto ayudaría a personalizar recompensas o eventos dentro del juego.</w:t>
      </w:r>
    </w:p>
    <w:p w14:paraId="13F4F609">
      <w:pPr>
        <w:pStyle w:val="10"/>
        <w:numPr>
          <w:ilvl w:val="0"/>
          <w:numId w:val="0"/>
        </w:numPr>
        <w:tabs>
          <w:tab w:val="left" w:pos="1996"/>
          <w:tab w:val="left" w:pos="5509"/>
        </w:tabs>
        <w:spacing w:before="186" w:after="0" w:line="240" w:lineRule="auto"/>
        <w:ind w:right="0" w:rightChars="0"/>
        <w:jc w:val="left"/>
        <w:rPr>
          <w:sz w:val="24"/>
        </w:rPr>
      </w:pPr>
    </w:p>
    <w:p w14:paraId="05293E0B">
      <w:pPr>
        <w:pStyle w:val="2"/>
      </w:pPr>
      <w:r>
        <w:t>JERCICIO</w:t>
      </w:r>
      <w:r>
        <w:rPr>
          <w:spacing w:val="-6"/>
        </w:rPr>
        <w:t xml:space="preserve"> </w:t>
      </w:r>
      <w:r>
        <w:t>D:</w:t>
      </w:r>
      <w:r>
        <w:rPr>
          <w:spacing w:val="-5"/>
        </w:rPr>
        <w:t xml:space="preserve"> </w:t>
      </w:r>
      <w:r>
        <w:t>"LIMITACIONES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rPr>
          <w:spacing w:val="-2"/>
        </w:rPr>
        <w:t>PRÁCTICOS"</w:t>
      </w:r>
    </w:p>
    <w:p w14:paraId="21DDFEDB">
      <w:pPr>
        <w:pStyle w:val="9"/>
        <w:spacing w:before="187"/>
        <w:ind w:left="1277"/>
      </w:pPr>
      <w:r>
        <w:rPr>
          <w:b/>
        </w:rPr>
        <w:t>Objetivo:</w:t>
      </w:r>
      <w:r>
        <w:rPr>
          <w:b/>
          <w:spacing w:val="-35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limitaciones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situaciones</w:t>
      </w:r>
      <w:r>
        <w:rPr>
          <w:spacing w:val="-1"/>
        </w:rPr>
        <w:t xml:space="preserve"> </w:t>
      </w:r>
      <w:r>
        <w:rPr>
          <w:spacing w:val="-2"/>
        </w:rPr>
        <w:t>reales</w:t>
      </w:r>
    </w:p>
    <w:p w14:paraId="708378D1">
      <w:pPr>
        <w:pStyle w:val="3"/>
      </w:pPr>
      <w:r>
        <w:t>Caso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Asistente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tareas </w:t>
      </w:r>
      <w:r>
        <w:rPr>
          <w:spacing w:val="-2"/>
        </w:rPr>
        <w:t>domésticas</w:t>
      </w:r>
    </w:p>
    <w:p w14:paraId="494223AD">
      <w:pPr>
        <w:pStyle w:val="9"/>
        <w:ind w:left="1277"/>
        <w:rPr>
          <w:spacing w:val="-2"/>
        </w:rPr>
      </w:pPr>
      <w:r>
        <w:t>"Una</w:t>
      </w:r>
      <w:r>
        <w:rPr>
          <w:spacing w:val="-1"/>
        </w:rPr>
        <w:t xml:space="preserve"> </w:t>
      </w:r>
      <w:r>
        <w:t>IA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entender:</w:t>
      </w:r>
      <w:r>
        <w:rPr>
          <w:spacing w:val="-1"/>
        </w:rPr>
        <w:t xml:space="preserve"> </w:t>
      </w:r>
      <w:r>
        <w:t>'Pon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lavadora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ropa</w:t>
      </w:r>
      <w:r>
        <w:rPr>
          <w:spacing w:val="-1"/>
        </w:rPr>
        <w:t xml:space="preserve"> </w:t>
      </w:r>
      <w:r>
        <w:rPr>
          <w:spacing w:val="-2"/>
        </w:rPr>
        <w:t>oscura'"</w:t>
      </w:r>
    </w:p>
    <w:p w14:paraId="69AD5527">
      <w:pPr>
        <w:pStyle w:val="3"/>
        <w:spacing w:before="187"/>
      </w:pPr>
      <w:r>
        <w:t>¿Qué</w:t>
      </w:r>
      <w:r>
        <w:rPr>
          <w:spacing w:val="-5"/>
        </w:rPr>
        <w:t xml:space="preserve"> </w:t>
      </w:r>
      <w:r>
        <w:t>limitaciones</w:t>
      </w:r>
      <w:r>
        <w:rPr>
          <w:spacing w:val="-2"/>
        </w:rPr>
        <w:t xml:space="preserve"> </w:t>
      </w:r>
      <w:r>
        <w:t>podría</w:t>
      </w:r>
      <w:r>
        <w:rPr>
          <w:spacing w:val="-2"/>
        </w:rPr>
        <w:t xml:space="preserve"> tener?</w:t>
      </w:r>
    </w:p>
    <w:p w14:paraId="5F3DFE69">
      <w:pPr>
        <w:pStyle w:val="10"/>
        <w:numPr>
          <w:ilvl w:val="0"/>
          <w:numId w:val="7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rFonts w:hint="default"/>
          <w:sz w:val="24"/>
          <w:lang w:val="es-ES"/>
        </w:rPr>
      </w:pPr>
      <w:r>
        <w:rPr>
          <w:sz w:val="24"/>
        </w:rPr>
        <w:t>¿Entendería "ropa</w:t>
      </w:r>
      <w:r>
        <w:rPr>
          <w:spacing w:val="-2"/>
          <w:sz w:val="24"/>
        </w:rPr>
        <w:t xml:space="preserve"> </w:t>
      </w:r>
      <w:r>
        <w:rPr>
          <w:sz w:val="24"/>
        </w:rPr>
        <w:t>oscura"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negra,</w:t>
      </w:r>
      <w:r>
        <w:rPr>
          <w:spacing w:val="-2"/>
          <w:sz w:val="24"/>
        </w:rPr>
        <w:t xml:space="preserve"> </w:t>
      </w:r>
      <w:r>
        <w:rPr>
          <w:sz w:val="24"/>
        </w:rPr>
        <w:t>azul</w:t>
      </w:r>
      <w:r>
        <w:rPr>
          <w:spacing w:val="-1"/>
          <w:sz w:val="24"/>
        </w:rPr>
        <w:t xml:space="preserve"> </w:t>
      </w:r>
      <w:r>
        <w:rPr>
          <w:sz w:val="24"/>
        </w:rPr>
        <w:t>marino,</w:t>
      </w:r>
      <w:r>
        <w:rPr>
          <w:spacing w:val="-2"/>
          <w:sz w:val="24"/>
        </w:rPr>
        <w:t xml:space="preserve"> </w:t>
      </w:r>
      <w:r>
        <w:rPr>
          <w:sz w:val="24"/>
        </w:rPr>
        <w:t>gris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oscuro?</w:t>
      </w:r>
    </w:p>
    <w:p w14:paraId="72868F39">
      <w:pPr>
        <w:pStyle w:val="10"/>
        <w:numPr>
          <w:ilvl w:val="0"/>
          <w:numId w:val="0"/>
        </w:numPr>
        <w:tabs>
          <w:tab w:val="left" w:pos="1996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>La IA no podria interpretar igual que un humano ya que tiene dificultades cuando se trata de caso reales. Podria haber ropa de distintos colores y pensar que es toda negra por falta de sentido comun.</w:t>
      </w:r>
    </w:p>
    <w:p w14:paraId="2782E0F7">
      <w:pPr>
        <w:pStyle w:val="10"/>
        <w:numPr>
          <w:ilvl w:val="0"/>
          <w:numId w:val="7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¿Sabría</w:t>
      </w:r>
      <w:r>
        <w:rPr>
          <w:spacing w:val="-3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detergente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usar?</w:t>
      </w:r>
    </w:p>
    <w:p w14:paraId="0414AAC8">
      <w:pPr>
        <w:pStyle w:val="10"/>
        <w:numPr>
          <w:ilvl w:val="0"/>
          <w:numId w:val="0"/>
        </w:numPr>
        <w:tabs>
          <w:tab w:val="left" w:pos="1996"/>
        </w:tabs>
        <w:spacing w:before="187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>No, porque no tendria en cuanta si alguna ropa destiñe o si hay ropa mezclada por lo tanto usaría un detergente predeterminado el cual no seria el adecuado.</w:t>
      </w:r>
    </w:p>
    <w:p w14:paraId="0210385A">
      <w:pPr>
        <w:pStyle w:val="10"/>
        <w:numPr>
          <w:ilvl w:val="0"/>
          <w:numId w:val="7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¿Podría</w:t>
      </w:r>
      <w:r>
        <w:rPr>
          <w:spacing w:val="-4"/>
          <w:sz w:val="24"/>
        </w:rPr>
        <w:t xml:space="preserve"> </w:t>
      </w:r>
      <w:r>
        <w:rPr>
          <w:sz w:val="24"/>
        </w:rPr>
        <w:t>equivocarse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sz w:val="24"/>
        </w:rPr>
        <w:t>varias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lavadoras?</w:t>
      </w:r>
    </w:p>
    <w:p w14:paraId="5D51214A">
      <w:pPr>
        <w:pStyle w:val="10"/>
        <w:numPr>
          <w:ilvl w:val="0"/>
          <w:numId w:val="0"/>
        </w:numPr>
        <w:tabs>
          <w:tab w:val="left" w:pos="1996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>Claro, si hay muchas lavadoras pueden que este ocupada o averiadas por lo tanto no sepa cual usar.</w:t>
      </w:r>
    </w:p>
    <w:p w14:paraId="7CDC8B23">
      <w:pPr>
        <w:pStyle w:val="3"/>
        <w:spacing w:before="187"/>
      </w:pPr>
      <w:r>
        <w:t>Caso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corrección</w:t>
      </w:r>
      <w:r>
        <w:rPr>
          <w:spacing w:val="-2"/>
        </w:rPr>
        <w:t xml:space="preserve"> </w:t>
      </w:r>
      <w:r>
        <w:t>automática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exámenes</w:t>
      </w:r>
    </w:p>
    <w:p w14:paraId="6F350E80">
      <w:pPr>
        <w:pStyle w:val="9"/>
        <w:ind w:left="1277"/>
      </w:pPr>
      <w:r>
        <w:t>"Una</w:t>
      </w:r>
      <w:r>
        <w:rPr>
          <w:spacing w:val="-1"/>
        </w:rPr>
        <w:t xml:space="preserve"> </w:t>
      </w:r>
      <w:r>
        <w:t>IA</w:t>
      </w:r>
      <w:r>
        <w:rPr>
          <w:spacing w:val="-2"/>
        </w:rPr>
        <w:t xml:space="preserve"> </w:t>
      </w:r>
      <w:r>
        <w:t>que corrige</w:t>
      </w:r>
      <w:r>
        <w:rPr>
          <w:spacing w:val="-1"/>
        </w:rPr>
        <w:t xml:space="preserve"> </w:t>
      </w:r>
      <w:r>
        <w:t xml:space="preserve">exámenes de </w:t>
      </w:r>
      <w:r>
        <w:rPr>
          <w:spacing w:val="-2"/>
        </w:rPr>
        <w:t>historia"</w:t>
      </w:r>
    </w:p>
    <w:p w14:paraId="1CD7AC1B">
      <w:pPr>
        <w:pStyle w:val="3"/>
      </w:pPr>
      <w:r>
        <w:t>¿Qué</w:t>
      </w:r>
      <w:r>
        <w:rPr>
          <w:spacing w:val="-3"/>
        </w:rPr>
        <w:t xml:space="preserve"> </w:t>
      </w:r>
      <w:r>
        <w:t>problemas</w:t>
      </w:r>
      <w:r>
        <w:rPr>
          <w:spacing w:val="-1"/>
        </w:rPr>
        <w:t xml:space="preserve"> </w:t>
      </w:r>
      <w:r>
        <w:t>éticos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técnicos</w:t>
      </w:r>
      <w:r>
        <w:rPr>
          <w:spacing w:val="-2"/>
        </w:rPr>
        <w:t xml:space="preserve"> </w:t>
      </w:r>
      <w:r>
        <w:t>podría</w:t>
      </w:r>
      <w:r>
        <w:rPr>
          <w:spacing w:val="-2"/>
        </w:rPr>
        <w:t xml:space="preserve"> tener?</w:t>
      </w:r>
    </w:p>
    <w:p w14:paraId="4857C717">
      <w:pPr>
        <w:pStyle w:val="10"/>
        <w:numPr>
          <w:ilvl w:val="0"/>
          <w:numId w:val="7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¿Detectaría</w:t>
      </w:r>
      <w:r>
        <w:rPr>
          <w:spacing w:val="-2"/>
          <w:sz w:val="24"/>
        </w:rPr>
        <w:t xml:space="preserve"> </w:t>
      </w:r>
      <w:r>
        <w:rPr>
          <w:sz w:val="24"/>
        </w:rPr>
        <w:t>respuestas</w:t>
      </w:r>
      <w:r>
        <w:rPr>
          <w:spacing w:val="-2"/>
          <w:sz w:val="24"/>
        </w:rPr>
        <w:t xml:space="preserve"> </w:t>
      </w:r>
      <w:r>
        <w:rPr>
          <w:sz w:val="24"/>
        </w:rPr>
        <w:t>creativas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2"/>
          <w:sz w:val="24"/>
        </w:rPr>
        <w:t xml:space="preserve"> correctas?</w:t>
      </w:r>
    </w:p>
    <w:p w14:paraId="338953BA">
      <w:pPr>
        <w:pStyle w:val="10"/>
        <w:numPr>
          <w:ilvl w:val="0"/>
          <w:numId w:val="0"/>
        </w:numPr>
        <w:tabs>
          <w:tab w:val="left" w:pos="1996"/>
        </w:tabs>
        <w:spacing w:before="187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>Podria tener problema para reconocer respuestas creativas pero correctas, tambien puede que penalize pensamientos criticos o matices historicos.</w:t>
      </w:r>
    </w:p>
    <w:p w14:paraId="1441124A">
      <w:pPr>
        <w:pStyle w:val="10"/>
        <w:numPr>
          <w:ilvl w:val="0"/>
          <w:numId w:val="7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¿Podría</w:t>
      </w:r>
      <w:r>
        <w:rPr>
          <w:spacing w:val="-2"/>
          <w:sz w:val="24"/>
        </w:rPr>
        <w:t xml:space="preserve"> </w:t>
      </w:r>
      <w:r>
        <w:rPr>
          <w:sz w:val="24"/>
        </w:rPr>
        <w:t>tener</w:t>
      </w:r>
      <w:r>
        <w:rPr>
          <w:spacing w:val="-3"/>
          <w:sz w:val="24"/>
        </w:rPr>
        <w:t xml:space="preserve"> </w:t>
      </w:r>
      <w:r>
        <w:rPr>
          <w:sz w:val="24"/>
        </w:rPr>
        <w:t>sesgo</w:t>
      </w:r>
      <w:r>
        <w:rPr>
          <w:spacing w:val="-3"/>
          <w:sz w:val="24"/>
        </w:rPr>
        <w:t xml:space="preserve"> </w:t>
      </w:r>
      <w:r>
        <w:rPr>
          <w:sz w:val="24"/>
        </w:rPr>
        <w:t>hacia</w:t>
      </w:r>
      <w:r>
        <w:rPr>
          <w:spacing w:val="-2"/>
          <w:sz w:val="24"/>
        </w:rPr>
        <w:t xml:space="preserve"> </w:t>
      </w:r>
      <w:r>
        <w:rPr>
          <w:sz w:val="24"/>
        </w:rPr>
        <w:t>ciertos</w:t>
      </w:r>
      <w:r>
        <w:rPr>
          <w:spacing w:val="-1"/>
          <w:sz w:val="24"/>
        </w:rPr>
        <w:t xml:space="preserve"> </w:t>
      </w:r>
      <w:r>
        <w:rPr>
          <w:sz w:val="24"/>
        </w:rPr>
        <w:t>estilos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redacción?</w:t>
      </w:r>
    </w:p>
    <w:p w14:paraId="16BF0D88">
      <w:pPr>
        <w:pStyle w:val="10"/>
        <w:numPr>
          <w:ilvl w:val="0"/>
          <w:numId w:val="0"/>
        </w:numPr>
        <w:tabs>
          <w:tab w:val="left" w:pos="1996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>Si, porque el texto puede esta borroso o abreviado y podria tener riesgo de injusticias en calificaciones.</w:t>
      </w:r>
    </w:p>
    <w:p w14:paraId="6FCC458A">
      <w:pPr>
        <w:pStyle w:val="10"/>
        <w:numPr>
          <w:ilvl w:val="0"/>
          <w:numId w:val="7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¿Debería</w:t>
      </w:r>
      <w:r>
        <w:rPr>
          <w:spacing w:val="-1"/>
          <w:sz w:val="24"/>
        </w:rPr>
        <w:t xml:space="preserve"> </w:t>
      </w:r>
      <w:r>
        <w:rPr>
          <w:sz w:val="24"/>
        </w:rPr>
        <w:t>usarse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1"/>
          <w:sz w:val="24"/>
        </w:rPr>
        <w:t xml:space="preserve"> </w:t>
      </w:r>
      <w:r>
        <w:rPr>
          <w:sz w:val="24"/>
        </w:rPr>
        <w:t>supervisión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profesor?</w:t>
      </w:r>
    </w:p>
    <w:p w14:paraId="47A3F214">
      <w:pPr>
        <w:pStyle w:val="10"/>
        <w:numPr>
          <w:ilvl w:val="0"/>
          <w:numId w:val="0"/>
        </w:numPr>
        <w:tabs>
          <w:tab w:val="left" w:pos="1996"/>
        </w:tabs>
        <w:spacing w:before="187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>No. Deberia ser un apoyo para el profesor no remplazarlo porque la IA no entiende la creatividad humana.</w:t>
      </w:r>
    </w:p>
    <w:p w14:paraId="3CE9A6FD">
      <w:pPr>
        <w:pStyle w:val="3"/>
        <w:spacing w:before="188"/>
      </w:pPr>
      <w:r>
        <w:t>Caso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Generador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menús</w:t>
      </w:r>
      <w:r>
        <w:rPr>
          <w:spacing w:val="-2"/>
        </w:rPr>
        <w:t xml:space="preserve"> semanales</w:t>
      </w:r>
    </w:p>
    <w:p w14:paraId="246381D8">
      <w:pPr>
        <w:pStyle w:val="9"/>
        <w:spacing w:before="187"/>
        <w:ind w:left="1277"/>
        <w:rPr>
          <w:spacing w:val="-2"/>
        </w:rPr>
      </w:pPr>
      <w:r>
        <w:t>"Una</w:t>
      </w:r>
      <w:r>
        <w:rPr>
          <w:spacing w:val="-3"/>
        </w:rPr>
        <w:t xml:space="preserve"> </w:t>
      </w:r>
      <w:r>
        <w:t>IA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menús</w:t>
      </w:r>
      <w:r>
        <w:rPr>
          <w:spacing w:val="-1"/>
        </w:rPr>
        <w:t xml:space="preserve"> </w:t>
      </w:r>
      <w:r>
        <w:t>equilibrados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rPr>
          <w:spacing w:val="-2"/>
        </w:rPr>
        <w:t>familia"</w:t>
      </w:r>
    </w:p>
    <w:p w14:paraId="3323899E">
      <w:pPr>
        <w:pStyle w:val="9"/>
        <w:spacing w:before="187"/>
        <w:ind w:left="0" w:leftChars="0" w:firstLine="0" w:firstLine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El primer problema que conseguimos aca es que depende de la informacion que le propocionen. Puede que tenga varias limitaciones ej: Llego a casa y me como todo el pollo en un dia y si no le informo lo que ha pasado, ella seguira pensando que hay comida para toda la semana.</w:t>
      </w:r>
    </w:p>
    <w:p w14:paraId="28158DD8">
      <w:pPr>
        <w:pStyle w:val="3"/>
      </w:pPr>
      <w:r>
        <w:t>¿Qué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podría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rPr>
          <w:spacing w:val="-2"/>
        </w:rPr>
        <w:t>bien?</w:t>
      </w:r>
    </w:p>
    <w:p w14:paraId="79D30F00">
      <w:pPr>
        <w:pStyle w:val="10"/>
        <w:numPr>
          <w:ilvl w:val="0"/>
          <w:numId w:val="7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¿Consideraría</w:t>
      </w:r>
      <w:r>
        <w:rPr>
          <w:spacing w:val="-3"/>
          <w:sz w:val="24"/>
        </w:rPr>
        <w:t xml:space="preserve"> </w:t>
      </w:r>
      <w:r>
        <w:rPr>
          <w:sz w:val="24"/>
        </w:rPr>
        <w:t>alergias</w:t>
      </w:r>
      <w:r>
        <w:rPr>
          <w:spacing w:val="-2"/>
          <w:sz w:val="24"/>
        </w:rPr>
        <w:t xml:space="preserve"> </w:t>
      </w:r>
      <w:r>
        <w:rPr>
          <w:sz w:val="24"/>
        </w:rPr>
        <w:t>alimentarias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mencionadas?</w:t>
      </w:r>
    </w:p>
    <w:p w14:paraId="2AD0648B">
      <w:pPr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No, Tendriamos que especificarlo.</w:t>
      </w:r>
    </w:p>
    <w:p w14:paraId="4931D37A">
      <w:pPr>
        <w:pStyle w:val="10"/>
        <w:numPr>
          <w:ilvl w:val="0"/>
          <w:numId w:val="7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¿Entendería</w:t>
      </w:r>
      <w:r>
        <w:rPr>
          <w:spacing w:val="-4"/>
          <w:sz w:val="24"/>
        </w:rPr>
        <w:t xml:space="preserve"> </w:t>
      </w:r>
      <w:r>
        <w:rPr>
          <w:sz w:val="24"/>
        </w:rPr>
        <w:t>preferencias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culturales/religiosas?</w:t>
      </w:r>
    </w:p>
    <w:p w14:paraId="567782A0">
      <w:pPr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Jamas.</w:t>
      </w:r>
    </w:p>
    <w:p w14:paraId="66BFFD26">
      <w:pPr>
        <w:pStyle w:val="10"/>
        <w:numPr>
          <w:ilvl w:val="0"/>
          <w:numId w:val="7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>¿Sabría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alimentos</w:t>
      </w:r>
      <w:r>
        <w:rPr>
          <w:spacing w:val="-1"/>
          <w:sz w:val="24"/>
        </w:rPr>
        <w:t xml:space="preserve"> </w:t>
      </w:r>
      <w:r>
        <w:rPr>
          <w:sz w:val="24"/>
        </w:rPr>
        <w:t>hay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nevera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realmente?</w:t>
      </w:r>
    </w:p>
    <w:p w14:paraId="63C8F4AA">
      <w:pPr>
        <w:pStyle w:val="10"/>
        <w:numPr>
          <w:ilvl w:val="0"/>
          <w:numId w:val="0"/>
        </w:numPr>
        <w:tabs>
          <w:tab w:val="left" w:pos="1996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>No, tendriamos que propocionarle esa informacion porque por ella mis no lo sabria. No es capas de abrir la nevera y ver que hay o que se podrido.</w:t>
      </w:r>
    </w:p>
    <w:p w14:paraId="5D7288A5">
      <w:pPr>
        <w:pStyle w:val="3"/>
        <w:spacing w:before="187"/>
      </w:pPr>
      <w:r>
        <w:rPr>
          <w:spacing w:val="-2"/>
        </w:rPr>
        <w:t>Reflexión:</w:t>
      </w:r>
    </w:p>
    <w:p w14:paraId="21968D86">
      <w:pPr>
        <w:pStyle w:val="9"/>
        <w:ind w:left="1277"/>
        <w:rPr>
          <w:spacing w:val="-2"/>
        </w:rPr>
      </w:pPr>
      <w:r>
        <w:t>De</w:t>
      </w:r>
      <w:r>
        <w:rPr>
          <w:spacing w:val="-1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tres</w:t>
      </w:r>
      <w:r>
        <w:rPr>
          <w:spacing w:val="-1"/>
        </w:rPr>
        <w:t xml:space="preserve"> </w:t>
      </w:r>
      <w:r>
        <w:t>casos,</w:t>
      </w:r>
      <w:r>
        <w:rPr>
          <w:spacing w:val="-3"/>
        </w:rPr>
        <w:t xml:space="preserve"> </w:t>
      </w:r>
      <w:r>
        <w:t>¿cuál crees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adecuado 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IA</w:t>
      </w:r>
      <w:r>
        <w:rPr>
          <w:spacing w:val="-1"/>
        </w:rPr>
        <w:t xml:space="preserve"> </w:t>
      </w:r>
      <w:r>
        <w:rPr>
          <w:spacing w:val="-2"/>
        </w:rPr>
        <w:t>actual?</w:t>
      </w:r>
    </w:p>
    <w:p w14:paraId="09E86A45">
      <w:pPr>
        <w:pStyle w:val="3"/>
        <w:spacing w:before="188"/>
        <w:ind w:left="0" w:leftChars="0" w:firstLine="0" w:firstLineChars="0"/>
        <w:rPr>
          <w:spacing w:val="-2"/>
        </w:rPr>
      </w:pPr>
      <w:r>
        <w:t>Caso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Generador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menús</w:t>
      </w:r>
      <w:r>
        <w:rPr>
          <w:spacing w:val="-2"/>
        </w:rPr>
        <w:t xml:space="preserve"> semanales</w:t>
      </w:r>
    </w:p>
    <w:p w14:paraId="19A7D9E2">
      <w:pPr>
        <w:pStyle w:val="9"/>
        <w:spacing w:before="26"/>
        <w:ind w:left="1277"/>
        <w:rPr>
          <w:spacing w:val="-4"/>
        </w:rPr>
      </w:pPr>
      <w:r>
        <w:t>¿Por</w:t>
      </w:r>
      <w:r>
        <w:rPr>
          <w:spacing w:val="-3"/>
        </w:rPr>
        <w:t xml:space="preserve"> </w:t>
      </w:r>
      <w:r>
        <w:rPr>
          <w:spacing w:val="-4"/>
        </w:rPr>
        <w:t>qué?</w:t>
      </w:r>
    </w:p>
    <w:p w14:paraId="75A3A125">
      <w:pPr>
        <w:pStyle w:val="9"/>
        <w:spacing w:before="26"/>
        <w:ind w:left="0" w:leftChars="0" w:firstLine="0" w:firstLineChars="0"/>
        <w:rPr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Fonts w:hint="default"/>
          <w:spacing w:val="-4"/>
          <w:lang w:val="es-ES"/>
        </w:rPr>
        <w:t xml:space="preserve">Es facil de supervisar por nosotros, los errores pueden que no tengan consecuencia graves ademas funciona bien con datos estructurados </w:t>
      </w:r>
      <w:r>
        <w:rPr>
          <w:rFonts w:hint="default" w:ascii="Comic Sans MS" w:hAnsi="Comic Sans MS" w:eastAsia="SimSun" w:cs="Comic Sans MS"/>
          <w:sz w:val="24"/>
          <w:szCs w:val="24"/>
        </w:rPr>
        <w:t>(nutrición, calorías, ingredientes)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</w:p>
    <w:p w14:paraId="2B425142">
      <w:pPr>
        <w:pStyle w:val="9"/>
        <w:spacing w:before="26"/>
        <w:ind w:left="0" w:leftChars="0" w:firstLine="0" w:firstLineChars="0"/>
        <w:rPr>
          <w:rFonts w:hint="default" w:ascii="Comic Sans MS" w:hAnsi="Comic Sans MS" w:eastAsia="SimSun" w:cs="Comic Sans MS"/>
          <w:sz w:val="24"/>
          <w:szCs w:val="24"/>
          <w:lang w:val="es-ES"/>
        </w:rPr>
      </w:pPr>
    </w:p>
    <w:p w14:paraId="572EC7E0">
      <w:pPr>
        <w:pStyle w:val="9"/>
        <w:spacing w:before="26"/>
        <w:ind w:left="0" w:leftChars="0" w:firstLine="0" w:firstLineChars="0"/>
        <w:rPr>
          <w:rFonts w:hint="default" w:ascii="Comic Sans MS" w:hAnsi="Comic Sans MS" w:eastAsia="SimSun" w:cs="Comic Sans MS"/>
          <w:sz w:val="24"/>
          <w:szCs w:val="24"/>
          <w:lang w:val="es-ES"/>
        </w:rPr>
      </w:pPr>
    </w:p>
    <w:p w14:paraId="2AD68D52">
      <w:pPr>
        <w:pStyle w:val="9"/>
        <w:spacing w:before="26"/>
        <w:ind w:left="0" w:leftChars="0" w:firstLine="0" w:firstLineChars="0"/>
        <w:rPr>
          <w:rFonts w:hint="default" w:ascii="Comic Sans MS" w:hAnsi="Comic Sans MS" w:eastAsia="SimSun" w:cs="Comic Sans MS"/>
          <w:sz w:val="24"/>
          <w:szCs w:val="24"/>
          <w:lang w:val="es-ES"/>
        </w:rPr>
      </w:pPr>
    </w:p>
    <w:p w14:paraId="2152042C">
      <w:pPr>
        <w:pStyle w:val="2"/>
      </w:pPr>
      <w:r>
        <w:t>EJERCICIO</w:t>
      </w:r>
      <w:r>
        <w:rPr>
          <w:spacing w:val="-3"/>
        </w:rPr>
        <w:t xml:space="preserve"> </w:t>
      </w:r>
      <w:r>
        <w:t>E:</w:t>
      </w:r>
      <w:r>
        <w:rPr>
          <w:spacing w:val="-4"/>
        </w:rPr>
        <w:t xml:space="preserve"> </w:t>
      </w:r>
      <w:r>
        <w:t>"TU</w:t>
      </w:r>
      <w:r>
        <w:rPr>
          <w:spacing w:val="-3"/>
        </w:rPr>
        <w:t xml:space="preserve"> </w:t>
      </w:r>
      <w:r>
        <w:t>PRIMER</w:t>
      </w:r>
      <w:r>
        <w:rPr>
          <w:spacing w:val="-3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MENTAL -</w:t>
      </w:r>
      <w:r>
        <w:rPr>
          <w:spacing w:val="-1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rPr>
          <w:spacing w:val="-5"/>
        </w:rPr>
        <w:t>2"</w:t>
      </w:r>
    </w:p>
    <w:p w14:paraId="2F5C0A7A">
      <w:pPr>
        <w:spacing w:before="187"/>
        <w:ind w:left="1277" w:right="0" w:firstLine="0"/>
        <w:jc w:val="left"/>
        <w:rPr>
          <w:sz w:val="24"/>
        </w:rPr>
      </w:pPr>
      <w:r>
        <w:rPr>
          <w:b/>
          <w:sz w:val="24"/>
        </w:rPr>
        <w:t>Objetivo:</w:t>
      </w:r>
      <w:r>
        <w:rPr>
          <w:b/>
          <w:spacing w:val="-33"/>
          <w:sz w:val="24"/>
        </w:rPr>
        <w:t xml:space="preserve"> </w:t>
      </w:r>
      <w:r>
        <w:rPr>
          <w:sz w:val="24"/>
        </w:rPr>
        <w:t>Diseñar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IA</w:t>
      </w:r>
    </w:p>
    <w:p w14:paraId="0CBBA611">
      <w:pPr>
        <w:pStyle w:val="3"/>
      </w:pPr>
      <w:r>
        <w:t>Escoge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problema:</w:t>
      </w:r>
    </w:p>
    <w:p w14:paraId="2ACF463D">
      <w:pPr>
        <w:pStyle w:val="10"/>
        <w:numPr>
          <w:ilvl w:val="0"/>
          <w:numId w:val="8"/>
        </w:numPr>
        <w:tabs>
          <w:tab w:val="left" w:pos="1996"/>
        </w:tabs>
        <w:spacing w:before="186" w:after="0" w:line="240" w:lineRule="auto"/>
        <w:ind w:left="1996" w:right="0" w:hanging="359"/>
        <w:jc w:val="left"/>
        <w:rPr>
          <w:rFonts w:hint="default"/>
          <w:sz w:val="24"/>
          <w:lang w:val="es-ES"/>
        </w:rPr>
      </w:pPr>
      <w:r>
        <w:rPr>
          <w:b/>
          <w:sz w:val="24"/>
        </w:rPr>
        <w:t>Clasificador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emociones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textos</w:t>
      </w:r>
      <w:r>
        <w:rPr>
          <w:b/>
          <w:spacing w:val="-28"/>
          <w:sz w:val="24"/>
        </w:rPr>
        <w:t xml:space="preserve"> </w:t>
      </w:r>
      <w:r>
        <w:rPr>
          <w:spacing w:val="-2"/>
          <w:sz w:val="24"/>
        </w:rPr>
        <w:t>(alegre/triste/neutro)</w:t>
      </w:r>
    </w:p>
    <w:p w14:paraId="66FBB2FE">
      <w:pPr>
        <w:pStyle w:val="10"/>
        <w:numPr>
          <w:ilvl w:val="0"/>
          <w:numId w:val="8"/>
        </w:numPr>
        <w:tabs>
          <w:tab w:val="left" w:pos="1996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b/>
          <w:sz w:val="24"/>
        </w:rPr>
        <w:t>Recomendador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30"/>
          <w:sz w:val="24"/>
        </w:rPr>
        <w:t xml:space="preserve"> </w:t>
      </w:r>
      <w:r>
        <w:rPr>
          <w:sz w:val="24"/>
        </w:rPr>
        <w:t>basado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gustos</w:t>
      </w:r>
    </w:p>
    <w:p w14:paraId="31F15B53">
      <w:pPr>
        <w:pStyle w:val="3"/>
        <w:numPr>
          <w:ilvl w:val="0"/>
          <w:numId w:val="8"/>
        </w:numPr>
        <w:tabs>
          <w:tab w:val="left" w:pos="1996"/>
        </w:tabs>
        <w:spacing w:before="186" w:after="0" w:line="240" w:lineRule="auto"/>
        <w:ind w:left="1996" w:right="0" w:hanging="359"/>
        <w:jc w:val="left"/>
      </w:pPr>
      <w:r>
        <w:t>Detector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noticias</w:t>
      </w:r>
      <w:r>
        <w:rPr>
          <w:spacing w:val="-1"/>
        </w:rPr>
        <w:t xml:space="preserve"> </w:t>
      </w:r>
      <w:r>
        <w:rPr>
          <w:spacing w:val="-2"/>
        </w:rPr>
        <w:t>falsas</w:t>
      </w:r>
    </w:p>
    <w:p w14:paraId="5A3259CC">
      <w:pPr>
        <w:pStyle w:val="10"/>
        <w:numPr>
          <w:ilvl w:val="0"/>
          <w:numId w:val="8"/>
        </w:numPr>
        <w:tabs>
          <w:tab w:val="left" w:pos="1995"/>
          <w:tab w:val="left" w:pos="6500"/>
        </w:tabs>
        <w:spacing w:before="187" w:after="0" w:line="374" w:lineRule="auto"/>
        <w:ind w:left="1277" w:right="4978" w:firstLine="359"/>
        <w:jc w:val="left"/>
        <w:rPr>
          <w:b/>
          <w:sz w:val="24"/>
        </w:rPr>
      </w:pPr>
      <w:r>
        <w:rPr>
          <w:b/>
          <w:sz w:val="24"/>
        </w:rPr>
        <w:t xml:space="preserve">Tu propia idea: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Diseña tu sistema:</w:t>
      </w:r>
    </w:p>
    <w:p w14:paraId="413F81B8">
      <w:pPr>
        <w:pStyle w:val="10"/>
        <w:numPr>
          <w:ilvl w:val="0"/>
          <w:numId w:val="9"/>
        </w:numPr>
        <w:tabs>
          <w:tab w:val="left" w:pos="1629"/>
        </w:tabs>
        <w:spacing w:before="0" w:after="0" w:line="259" w:lineRule="auto"/>
        <w:ind w:left="1277" w:right="3992" w:firstLine="0"/>
        <w:jc w:val="left"/>
        <w:rPr>
          <w:sz w:val="24"/>
        </w:rPr>
      </w:pPr>
      <w:r>
        <w:rPr>
          <w:b/>
          <w:sz w:val="24"/>
        </w:rPr>
        <w:t>¿Qué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tipo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usarías?</w:t>
      </w:r>
      <w:r>
        <w:rPr>
          <w:b/>
          <w:spacing w:val="-29"/>
          <w:sz w:val="24"/>
        </w:rPr>
        <w:t xml:space="preserve"> </w:t>
      </w:r>
      <w:r>
        <w:rPr>
          <w:sz w:val="24"/>
        </w:rPr>
        <w:t xml:space="preserve">(supervisado/no </w:t>
      </w:r>
      <w:r>
        <w:rPr>
          <w:spacing w:val="-2"/>
          <w:sz w:val="24"/>
        </w:rPr>
        <w:t>supervisado/refuerzo)</w:t>
      </w:r>
    </w:p>
    <w:p w14:paraId="5EFC75A4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4"/>
          <w:lang w:val="es-ES"/>
        </w:rPr>
        <w:t>Aprendizaje supervisado, p</w:t>
      </w:r>
      <w:r>
        <w:rPr>
          <w:rFonts w:hint="default" w:ascii="Comic Sans MS" w:hAnsi="Comic Sans MS" w:cs="Comic Sans MS"/>
        </w:rPr>
        <w:t>orque necesitamos ejemplos históricos donde ya tengamos:</w:t>
      </w:r>
    </w:p>
    <w:p w14:paraId="3A6D3B60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Estadísticas del jugador</w:t>
      </w:r>
      <w:r>
        <w:rPr>
          <w:rFonts w:hint="default" w:ascii="Comic Sans MS" w:hAnsi="Comic Sans MS" w:cs="Comic Sans MS"/>
          <w:lang w:val="es-ES"/>
        </w:rPr>
        <w:t>.</w:t>
      </w:r>
    </w:p>
    <w:p w14:paraId="06117CF7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</w:rPr>
        <w:t>Un ranking o etiqueta (alto rendimiento / medio / bajo)</w:t>
      </w:r>
      <w:r>
        <w:rPr>
          <w:rFonts w:hint="default" w:ascii="Comic Sans MS" w:hAnsi="Comic Sans MS" w:cs="Comic Sans MS"/>
          <w:lang w:val="es-ES"/>
        </w:rPr>
        <w:t>.</w:t>
      </w:r>
    </w:p>
    <w:p w14:paraId="12418AB1">
      <w:pPr>
        <w:pStyle w:val="3"/>
        <w:numPr>
          <w:ilvl w:val="0"/>
          <w:numId w:val="9"/>
        </w:numPr>
        <w:tabs>
          <w:tab w:val="left" w:pos="1629"/>
        </w:tabs>
        <w:spacing w:before="159" w:after="0" w:line="240" w:lineRule="auto"/>
        <w:ind w:left="1629" w:right="0" w:hanging="352"/>
        <w:jc w:val="left"/>
      </w:pPr>
      <w:r>
        <w:t>¿Qué</w:t>
      </w:r>
      <w:r>
        <w:rPr>
          <w:spacing w:val="-2"/>
        </w:rPr>
        <w:t xml:space="preserve"> </w:t>
      </w:r>
      <w:r>
        <w:t xml:space="preserve">datos </w:t>
      </w:r>
      <w:r>
        <w:rPr>
          <w:spacing w:val="-2"/>
        </w:rPr>
        <w:t>necesitarías?</w:t>
      </w:r>
    </w:p>
    <w:p w14:paraId="41F3545B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Para cada jugador:</w:t>
      </w:r>
    </w:p>
    <w:p w14:paraId="7FC29E2F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KDA</w:t>
      </w:r>
      <w:r>
        <w:rPr>
          <w:rFonts w:hint="default" w:ascii="Comic Sans MS" w:hAnsi="Comic Sans MS" w:cs="Comic Sans MS"/>
          <w:lang w:val="es-ES"/>
        </w:rPr>
        <w:t>.</w:t>
      </w:r>
    </w:p>
    <w:p w14:paraId="3D95D33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Winrate (% de victorias)</w:t>
      </w:r>
      <w:r>
        <w:rPr>
          <w:rFonts w:hint="default" w:ascii="Comic Sans MS" w:hAnsi="Comic Sans MS" w:cs="Comic Sans MS"/>
          <w:lang w:val="es-ES"/>
        </w:rPr>
        <w:t>.</w:t>
      </w:r>
    </w:p>
    <w:p w14:paraId="647D4E9D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Oro por minuto</w:t>
      </w:r>
      <w:r>
        <w:rPr>
          <w:rFonts w:hint="default" w:ascii="Comic Sans MS" w:hAnsi="Comic Sans MS" w:cs="Comic Sans MS"/>
          <w:lang w:val="es-ES"/>
        </w:rPr>
        <w:t>.</w:t>
      </w:r>
    </w:p>
    <w:p w14:paraId="646ECC2E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Daño por minuto</w:t>
      </w:r>
      <w:r>
        <w:rPr>
          <w:rFonts w:hint="default" w:ascii="Comic Sans MS" w:hAnsi="Comic Sans MS" w:cs="Comic Sans MS"/>
          <w:lang w:val="es-ES"/>
        </w:rPr>
        <w:t>.</w:t>
      </w:r>
    </w:p>
    <w:p w14:paraId="5545AF3B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CS por minuto</w:t>
      </w:r>
      <w:r>
        <w:rPr>
          <w:rFonts w:hint="default" w:ascii="Comic Sans MS" w:hAnsi="Comic Sans MS" w:cs="Comic Sans MS"/>
          <w:lang w:val="es-ES"/>
        </w:rPr>
        <w:t>.</w:t>
      </w:r>
    </w:p>
    <w:p w14:paraId="55E7AF62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Visión (wards colocados/destruidos)</w:t>
      </w:r>
      <w:r>
        <w:rPr>
          <w:rFonts w:hint="default" w:ascii="Comic Sans MS" w:hAnsi="Comic Sans MS" w:cs="Comic Sans MS"/>
          <w:lang w:val="es-ES"/>
        </w:rPr>
        <w:t>.</w:t>
      </w:r>
    </w:p>
    <w:p w14:paraId="523D838F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Elo / Rango (Challenger, Master, etc.)</w:t>
      </w:r>
      <w:r>
        <w:rPr>
          <w:rFonts w:hint="default" w:ascii="Comic Sans MS" w:hAnsi="Comic Sans MS" w:cs="Comic Sans MS"/>
          <w:lang w:val="es-ES"/>
        </w:rPr>
        <w:t>.</w:t>
      </w:r>
    </w:p>
    <w:p w14:paraId="5B8CBD7A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Fonts w:hint="default" w:ascii="Comic Sans MS" w:hAnsi="Comic Sans MS" w:cs="Comic Sans MS"/>
        </w:rPr>
        <w:t>Rol (Top, Jungle, Mid, ADC, Support)</w:t>
      </w:r>
      <w:r>
        <w:rPr>
          <w:rFonts w:hint="default" w:ascii="Comic Sans MS" w:hAnsi="Comic Sans MS" w:cs="Comic Sans MS"/>
          <w:lang w:val="es-ES"/>
        </w:rPr>
        <w:t>.</w:t>
      </w:r>
    </w:p>
    <w:p w14:paraId="6B8F44BD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6E571B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sz w:val="24"/>
        </w:rPr>
        <w:t xml:space="preserve">Cantidad estimada: </w:t>
      </w:r>
    </w:p>
    <w:p w14:paraId="766EEF98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Mínimo: 10.000–50.000 partidas</w:t>
      </w:r>
      <w:r>
        <w:rPr>
          <w:rFonts w:hint="default" w:ascii="Comic Sans MS" w:hAnsi="Comic Sans MS" w:cs="Comic Sans MS"/>
          <w:lang w:val="es-ES"/>
        </w:rPr>
        <w:t>.</w:t>
      </w:r>
    </w:p>
    <w:p w14:paraId="7E2BCB55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Ideal: +100.000 partidas</w:t>
      </w:r>
      <w:r>
        <w:rPr>
          <w:rFonts w:hint="default" w:ascii="Comic Sans MS" w:hAnsi="Comic Sans MS" w:cs="Comic Sans MS"/>
          <w:lang w:val="es-ES"/>
        </w:rPr>
        <w:t>.</w:t>
      </w:r>
    </w:p>
    <w:p w14:paraId="1A2AB3C8">
      <w:pPr>
        <w:pStyle w:val="8"/>
        <w:keepNext w:val="0"/>
        <w:keepLines w:val="0"/>
        <w:widowControl/>
        <w:suppressLineNumbers w:val="0"/>
        <w:rPr>
          <w:sz w:val="24"/>
        </w:rPr>
      </w:pPr>
      <w:r>
        <w:rPr>
          <w:rFonts w:hint="default" w:ascii="Comic Sans MS" w:hAnsi="Comic Sans MS" w:cs="Comic Sans MS"/>
        </w:rPr>
        <w:t>Entre más datos, mejor generaliza el modelo.</w:t>
      </w:r>
    </w:p>
    <w:p w14:paraId="3E8F12EA">
      <w:pPr>
        <w:pStyle w:val="10"/>
        <w:numPr>
          <w:ilvl w:val="1"/>
          <w:numId w:val="9"/>
        </w:numPr>
        <w:tabs>
          <w:tab w:val="left" w:pos="1996"/>
          <w:tab w:val="left" w:pos="5966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 xml:space="preserve">De dónde los conseguirías: </w:t>
      </w:r>
    </w:p>
    <w:p w14:paraId="743A7E4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API oficial de Riot Games</w:t>
      </w:r>
      <w:r>
        <w:rPr>
          <w:rFonts w:hint="default" w:ascii="Comic Sans MS" w:hAnsi="Comic Sans MS" w:cs="Comic Sans MS"/>
          <w:lang w:val="es-ES"/>
        </w:rPr>
        <w:t xml:space="preserve"> o en</w:t>
      </w:r>
      <w:r>
        <w:rPr>
          <w:rFonts w:hint="default" w:ascii="Comic Sans MS" w:hAnsi="Comic Sans MS" w:eastAsia="SimSun" w:cs="Comic Sans MS"/>
          <w:sz w:val="24"/>
        </w:rPr>
        <w:t xml:space="preserve"> </w:t>
      </w:r>
      <w:r>
        <w:rPr>
          <w:rFonts w:hint="default" w:ascii="Comic Sans MS" w:hAnsi="Comic Sans MS" w:cs="Comic Sans MS"/>
          <w:sz w:val="24"/>
          <w:lang w:val="es-ES"/>
        </w:rPr>
        <w:t>p</w:t>
      </w:r>
      <w:r>
        <w:rPr>
          <w:rFonts w:hint="default" w:ascii="Comic Sans MS" w:hAnsi="Comic Sans MS" w:cs="Comic Sans MS"/>
        </w:rPr>
        <w:t>áginas como:</w:t>
      </w:r>
    </w:p>
    <w:p w14:paraId="05092659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League of Legends</w:t>
      </w:r>
      <w:r>
        <w:rPr>
          <w:rFonts w:hint="default" w:ascii="Comic Sans MS" w:hAnsi="Comic Sans MS" w:cs="Comic Sans MS"/>
          <w:lang w:val="es-ES"/>
        </w:rPr>
        <w:t>.</w:t>
      </w:r>
    </w:p>
    <w:p w14:paraId="5CBF7090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Riot Games</w:t>
      </w:r>
      <w:r>
        <w:rPr>
          <w:rFonts w:hint="default" w:ascii="Comic Sans MS" w:hAnsi="Comic Sans MS" w:cs="Comic Sans MS"/>
          <w:lang w:val="es-ES"/>
        </w:rPr>
        <w:t>.</w:t>
      </w:r>
    </w:p>
    <w:p w14:paraId="00DBE825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sz w:val="24"/>
        </w:rPr>
      </w:pPr>
      <w:r>
        <w:rPr>
          <w:rFonts w:hint="default" w:ascii="Comic Sans MS" w:hAnsi="Comic Sans MS" w:cs="Comic Sans MS"/>
        </w:rPr>
        <w:t>OP.GG</w:t>
      </w:r>
      <w:r>
        <w:rPr>
          <w:rFonts w:hint="default" w:ascii="Comic Sans MS" w:hAnsi="Comic Sans MS" w:cs="Comic Sans MS"/>
          <w:lang w:val="es-ES"/>
        </w:rPr>
        <w:t>.</w:t>
      </w:r>
    </w:p>
    <w:p w14:paraId="14E3601B">
      <w:pPr>
        <w:pStyle w:val="10"/>
        <w:numPr>
          <w:ilvl w:val="1"/>
          <w:numId w:val="9"/>
        </w:numPr>
        <w:tabs>
          <w:tab w:val="left" w:pos="1996"/>
          <w:tab w:val="left" w:pos="6724"/>
        </w:tabs>
        <w:spacing w:before="187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 xml:space="preserve">Problemas posibles con los datos: </w:t>
      </w:r>
    </w:p>
    <w:p w14:paraId="1EF9EC42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Smurfs (jugadores buenos en cuentas nuevas)</w:t>
      </w:r>
      <w:r>
        <w:rPr>
          <w:rFonts w:hint="default" w:ascii="Comic Sans MS" w:hAnsi="Comic Sans MS" w:cs="Comic Sans MS"/>
          <w:lang w:val="es-ES"/>
        </w:rPr>
        <w:t>.</w:t>
      </w:r>
    </w:p>
    <w:p w14:paraId="31C4B0DF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Boosting (cuentas subidas por otros)</w:t>
      </w:r>
      <w:r>
        <w:rPr>
          <w:rFonts w:hint="default" w:ascii="Comic Sans MS" w:hAnsi="Comic Sans MS" w:cs="Comic Sans MS"/>
          <w:lang w:val="es-ES"/>
        </w:rPr>
        <w:t>.</w:t>
      </w:r>
    </w:p>
    <w:p w14:paraId="5BF6F541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Diferencias entre regiones (KR ≠ EUW ≠ NA)</w:t>
      </w:r>
      <w:r>
        <w:rPr>
          <w:rFonts w:hint="default" w:ascii="Comic Sans MS" w:hAnsi="Comic Sans MS" w:cs="Comic Sans MS"/>
          <w:lang w:val="es-ES"/>
        </w:rPr>
        <w:t>.</w:t>
      </w:r>
    </w:p>
    <w:p w14:paraId="23FE840E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Metas cambiantes por parches</w:t>
      </w:r>
      <w:r>
        <w:rPr>
          <w:rFonts w:hint="default" w:ascii="Comic Sans MS" w:hAnsi="Comic Sans MS" w:cs="Comic Sans MS"/>
          <w:lang w:val="es-ES"/>
        </w:rPr>
        <w:t>.</w:t>
      </w:r>
    </w:p>
    <w:p w14:paraId="0BDFDADE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Jugadores en dúo alteran estadísticas</w:t>
      </w:r>
      <w:r>
        <w:rPr>
          <w:rFonts w:hint="default" w:ascii="Comic Sans MS" w:hAnsi="Comic Sans MS" w:cs="Comic Sans MS"/>
          <w:lang w:val="es-ES"/>
        </w:rPr>
        <w:t>.</w:t>
      </w:r>
    </w:p>
    <w:p w14:paraId="345A2FDB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lang w:val="es-ES"/>
        </w:rPr>
        <w:t>Los jugadores afk o los fuking troll que se mueren 20 veces por partidas.</w:t>
      </w:r>
    </w:p>
    <w:p w14:paraId="68A39F72">
      <w:pPr>
        <w:pStyle w:val="3"/>
        <w:numPr>
          <w:ilvl w:val="0"/>
          <w:numId w:val="9"/>
        </w:numPr>
        <w:tabs>
          <w:tab w:val="left" w:pos="1629"/>
        </w:tabs>
        <w:spacing w:before="187" w:after="0" w:line="240" w:lineRule="auto"/>
        <w:ind w:left="1629" w:right="0" w:hanging="352"/>
        <w:jc w:val="left"/>
      </w:pPr>
      <w:r>
        <w:t>¿Cómo</w:t>
      </w:r>
      <w:r>
        <w:rPr>
          <w:spacing w:val="-2"/>
        </w:rPr>
        <w:t xml:space="preserve"> </w:t>
      </w:r>
      <w:r>
        <w:t>entrenarías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modelo?</w:t>
      </w:r>
    </w:p>
    <w:p w14:paraId="3C160847">
      <w:pPr>
        <w:pStyle w:val="10"/>
        <w:numPr>
          <w:ilvl w:val="1"/>
          <w:numId w:val="9"/>
        </w:numPr>
        <w:tabs>
          <w:tab w:val="left" w:pos="1996"/>
          <w:tab w:val="left" w:pos="5233"/>
        </w:tabs>
        <w:spacing w:before="186" w:after="0" w:line="240" w:lineRule="auto"/>
        <w:ind w:left="1996" w:right="0" w:hanging="359"/>
        <w:jc w:val="left"/>
        <w:rPr>
          <w:sz w:val="24"/>
        </w:rPr>
      </w:pPr>
      <w:r>
        <w:rPr>
          <w:sz w:val="24"/>
        </w:rPr>
        <w:t xml:space="preserve">Pasos que seguirías: </w:t>
      </w:r>
    </w:p>
    <w:p w14:paraId="06DFD21B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Recolectar datos</w:t>
      </w:r>
      <w:r>
        <w:rPr>
          <w:rFonts w:hint="default" w:ascii="Comic Sans MS" w:hAnsi="Comic Sans MS" w:cs="Comic Sans MS"/>
          <w:lang w:val="es-ES"/>
        </w:rPr>
        <w:t>.</w:t>
      </w:r>
    </w:p>
    <w:p w14:paraId="69F55508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Limpiar datos (eliminar partidas incompletas)</w:t>
      </w:r>
      <w:r>
        <w:rPr>
          <w:rFonts w:hint="default" w:ascii="Comic Sans MS" w:hAnsi="Comic Sans MS" w:cs="Comic Sans MS"/>
          <w:lang w:val="es-ES"/>
        </w:rPr>
        <w:t>.</w:t>
      </w:r>
    </w:p>
    <w:p w14:paraId="3B19EEC3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Normalizar estadísticas</w:t>
      </w:r>
      <w:r>
        <w:rPr>
          <w:rFonts w:hint="default" w:ascii="Comic Sans MS" w:hAnsi="Comic Sans MS" w:cs="Comic Sans MS"/>
          <w:lang w:val="es-ES"/>
        </w:rPr>
        <w:t>.</w:t>
      </w:r>
    </w:p>
    <w:p w14:paraId="4126FB7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4"/>
          <w:lang w:val="es-ES"/>
        </w:rPr>
        <w:t>4)</w:t>
      </w:r>
      <w:r>
        <w:rPr>
          <w:rFonts w:hint="default" w:ascii="Comic Sans MS" w:hAnsi="Comic Sans MS" w:cs="Comic Sans MS"/>
        </w:rPr>
        <w:t>Crear etiqueta:</w:t>
      </w:r>
    </w:p>
    <w:p w14:paraId="2E0C9173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Top 10% → "Alto nivel"</w:t>
      </w:r>
      <w:r>
        <w:rPr>
          <w:rFonts w:hint="default" w:ascii="Comic Sans MS" w:hAnsi="Comic Sans MS" w:cs="Comic Sans MS"/>
          <w:lang w:val="es-ES"/>
        </w:rPr>
        <w:t>.</w:t>
      </w:r>
    </w:p>
    <w:p w14:paraId="45696360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Medio → "Promedio"</w:t>
      </w:r>
      <w:r>
        <w:rPr>
          <w:rFonts w:hint="default" w:ascii="Comic Sans MS" w:hAnsi="Comic Sans MS" w:cs="Comic Sans MS"/>
          <w:lang w:val="es-ES"/>
        </w:rPr>
        <w:t>.</w:t>
      </w:r>
    </w:p>
    <w:p w14:paraId="7EB292FE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Bottom 10% → "Bajo nivel"</w:t>
      </w:r>
      <w:r>
        <w:rPr>
          <w:rFonts w:hint="default" w:ascii="Comic Sans MS" w:hAnsi="Comic Sans MS" w:cs="Comic Sans MS"/>
          <w:lang w:val="es-ES"/>
        </w:rPr>
        <w:t>.</w:t>
      </w:r>
    </w:p>
    <w:p w14:paraId="366BF2F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5)</w:t>
      </w:r>
      <w:r>
        <w:rPr>
          <w:rFonts w:hint="default" w:ascii="Comic Sans MS" w:hAnsi="Comic Sans MS" w:cs="Comic Sans MS"/>
        </w:rPr>
        <w:t>Dividir datos:</w:t>
      </w:r>
    </w:p>
    <w:p w14:paraId="6187F545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80% entrenamiento</w:t>
      </w:r>
      <w:r>
        <w:rPr>
          <w:rFonts w:hint="default" w:ascii="Comic Sans MS" w:hAnsi="Comic Sans MS" w:cs="Comic Sans MS"/>
          <w:lang w:val="es-ES"/>
        </w:rPr>
        <w:t>.</w:t>
      </w:r>
    </w:p>
    <w:p w14:paraId="42BAC54C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20% prueba</w:t>
      </w:r>
      <w:r>
        <w:rPr>
          <w:rFonts w:hint="default" w:ascii="Comic Sans MS" w:hAnsi="Comic Sans MS" w:cs="Comic Sans MS"/>
          <w:lang w:val="es-ES"/>
        </w:rPr>
        <w:t>.</w:t>
      </w:r>
    </w:p>
    <w:p w14:paraId="79652216">
      <w:pPr>
        <w:pStyle w:val="8"/>
        <w:keepNext w:val="0"/>
        <w:keepLines w:val="0"/>
        <w:widowControl/>
        <w:numPr>
          <w:ilvl w:val="0"/>
          <w:numId w:val="18"/>
        </w:numPr>
        <w:suppressLineNumbers w:val="0"/>
        <w:ind w:leftChars="0" w:right="0" w:right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Entrenar modelo (Random Forest o Regresión Logística)</w:t>
      </w:r>
      <w:r>
        <w:rPr>
          <w:rFonts w:hint="default" w:ascii="Comic Sans MS" w:hAnsi="Comic Sans MS" w:cs="Comic Sans MS"/>
          <w:lang w:val="es-ES"/>
        </w:rPr>
        <w:t>.</w:t>
      </w:r>
    </w:p>
    <w:p w14:paraId="145173AB">
      <w:pPr>
        <w:pStyle w:val="10"/>
        <w:numPr>
          <w:ilvl w:val="1"/>
          <w:numId w:val="9"/>
        </w:numPr>
        <w:tabs>
          <w:tab w:val="left" w:pos="1996"/>
          <w:tab w:val="left" w:pos="7543"/>
        </w:tabs>
        <w:spacing w:before="186" w:after="0" w:line="240" w:lineRule="auto"/>
        <w:ind w:left="1996" w:right="0" w:hanging="359"/>
        <w:jc w:val="left"/>
        <w:rPr>
          <w:rFonts w:hint="default" w:ascii="Comic Sans MS" w:hAnsi="Comic Sans MS" w:cs="Comic Sans MS"/>
        </w:rPr>
      </w:pPr>
      <w:r>
        <w:rPr>
          <w:sz w:val="24"/>
        </w:rPr>
        <w:t xml:space="preserve">Cómo sabrías que está aprendiendo bien: </w:t>
      </w:r>
    </w:p>
    <w:p w14:paraId="6686227D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Accuracy &gt; 75%</w:t>
      </w:r>
      <w:r>
        <w:rPr>
          <w:rFonts w:hint="default" w:ascii="Comic Sans MS" w:hAnsi="Comic Sans MS" w:cs="Comic Sans MS"/>
          <w:lang w:val="es-ES"/>
        </w:rPr>
        <w:t>.</w:t>
      </w:r>
    </w:p>
    <w:p w14:paraId="6E0F8DDE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Matriz de confusión equilibrada</w:t>
      </w:r>
      <w:r>
        <w:rPr>
          <w:rFonts w:hint="default" w:ascii="Comic Sans MS" w:hAnsi="Comic Sans MS" w:cs="Comic Sans MS"/>
          <w:lang w:val="es-ES"/>
        </w:rPr>
        <w:t>.</w:t>
      </w:r>
    </w:p>
    <w:p w14:paraId="2BCECB39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Validación cruzada</w:t>
      </w:r>
      <w:r>
        <w:rPr>
          <w:rFonts w:hint="default" w:ascii="Comic Sans MS" w:hAnsi="Comic Sans MS" w:cs="Comic Sans MS"/>
          <w:lang w:val="es-ES"/>
        </w:rPr>
        <w:t>.</w:t>
      </w:r>
    </w:p>
    <w:p w14:paraId="5D82ABD1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Probar con jugadores nuevos</w:t>
      </w:r>
      <w:r>
        <w:rPr>
          <w:rFonts w:hint="default" w:ascii="Comic Sans MS" w:hAnsi="Comic Sans MS" w:cs="Comic Sans MS"/>
          <w:lang w:val="es-ES"/>
        </w:rPr>
        <w:t>.</w:t>
      </w:r>
    </w:p>
    <w:p w14:paraId="7C878BF8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sz w:val="24"/>
        </w:rPr>
      </w:pPr>
      <w:r>
        <w:rPr>
          <w:rFonts w:hint="default" w:ascii="Comic Sans MS" w:hAnsi="Comic Sans MS" w:cs="Comic Sans MS"/>
        </w:rPr>
        <w:t>Si predice correctamente el nivel de jugadores que no ha visto, está funcionando.</w:t>
      </w:r>
    </w:p>
    <w:p w14:paraId="6500E7AD">
      <w:pPr>
        <w:pStyle w:val="3"/>
        <w:numPr>
          <w:ilvl w:val="0"/>
          <w:numId w:val="9"/>
        </w:numPr>
        <w:tabs>
          <w:tab w:val="left" w:pos="1629"/>
        </w:tabs>
        <w:spacing w:before="187" w:after="0" w:line="240" w:lineRule="auto"/>
        <w:ind w:left="1629" w:right="0" w:hanging="352"/>
        <w:jc w:val="left"/>
      </w:pPr>
      <w:r>
        <w:t>¿Qué</w:t>
      </w:r>
      <w:r>
        <w:rPr>
          <w:spacing w:val="-3"/>
        </w:rPr>
        <w:t xml:space="preserve"> </w:t>
      </w:r>
      <w:r>
        <w:t>limitaciones</w:t>
      </w:r>
      <w:r>
        <w:rPr>
          <w:spacing w:val="-2"/>
        </w:rPr>
        <w:t xml:space="preserve"> tendría?</w:t>
      </w:r>
    </w:p>
    <w:p w14:paraId="5A89D65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4"/>
        </w:rPr>
        <w:t xml:space="preserve">Técnicas: </w:t>
      </w:r>
      <w:r>
        <w:rPr>
          <w:rFonts w:hint="default" w:ascii="Comic Sans MS" w:hAnsi="Comic Sans MS" w:eastAsia="SimSun" w:cs="Comic Sans MS"/>
          <w:sz w:val="24"/>
        </w:rPr>
        <w:t xml:space="preserve"> </w:t>
      </w:r>
    </w:p>
    <w:p w14:paraId="6A4CFEF7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El meta cambia cada parche</w:t>
      </w:r>
      <w:r>
        <w:rPr>
          <w:rFonts w:hint="default" w:ascii="Comic Sans MS" w:hAnsi="Comic Sans MS" w:cs="Comic Sans MS"/>
          <w:lang w:val="es-ES"/>
        </w:rPr>
        <w:t>.</w:t>
      </w:r>
    </w:p>
    <w:p w14:paraId="77638014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El rendimiento depende del equipo</w:t>
      </w:r>
      <w:r>
        <w:rPr>
          <w:rFonts w:hint="default" w:ascii="Comic Sans MS" w:hAnsi="Comic Sans MS" w:cs="Comic Sans MS"/>
          <w:lang w:val="es-ES"/>
        </w:rPr>
        <w:t>.</w:t>
      </w:r>
    </w:p>
    <w:p w14:paraId="72384740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mide liderazgo ni comunicación</w:t>
      </w:r>
      <w:r>
        <w:rPr>
          <w:rFonts w:hint="default" w:ascii="Comic Sans MS" w:hAnsi="Comic Sans MS" w:cs="Comic Sans MS"/>
          <w:lang w:val="es-ES"/>
        </w:rPr>
        <w:t>.</w:t>
      </w:r>
    </w:p>
    <w:p w14:paraId="21CD50E7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sz w:val="24"/>
        </w:rPr>
      </w:pPr>
      <w:r>
        <w:rPr>
          <w:rFonts w:hint="default" w:ascii="Comic Sans MS" w:hAnsi="Comic Sans MS" w:cs="Comic Sans MS"/>
        </w:rPr>
        <w:t>Puede sobrevalorar estadísticas ofensivas</w:t>
      </w:r>
      <w:r>
        <w:rPr>
          <w:rFonts w:hint="default" w:ascii="Comic Sans MS" w:hAnsi="Comic Sans MS" w:cs="Comic Sans MS"/>
          <w:lang w:val="es-ES"/>
        </w:rPr>
        <w:t>.</w:t>
      </w:r>
    </w:p>
    <w:p w14:paraId="7503F845">
      <w:pPr>
        <w:pStyle w:val="10"/>
        <w:numPr>
          <w:numId w:val="0"/>
        </w:numPr>
        <w:tabs>
          <w:tab w:val="left" w:pos="1996"/>
          <w:tab w:val="left" w:pos="3803"/>
        </w:tabs>
        <w:spacing w:before="186" w:after="0" w:line="240" w:lineRule="auto"/>
        <w:ind w:right="0" w:rightChars="0"/>
        <w:jc w:val="left"/>
        <w:rPr>
          <w:sz w:val="24"/>
        </w:rPr>
      </w:pPr>
      <w:r>
        <w:rPr>
          <w:sz w:val="24"/>
        </w:rPr>
        <w:t xml:space="preserve">Éticas: </w:t>
      </w:r>
    </w:p>
    <w:p w14:paraId="607D5BAA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Podría etiquetar injustamente a jugadores</w:t>
      </w:r>
      <w:r>
        <w:rPr>
          <w:rFonts w:hint="default" w:ascii="Comic Sans MS" w:hAnsi="Comic Sans MS" w:cs="Comic Sans MS"/>
          <w:lang w:val="es-ES"/>
        </w:rPr>
        <w:t>.</w:t>
      </w:r>
    </w:p>
    <w:p w14:paraId="7D5591C7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Puede fomentar toxicidad</w:t>
      </w:r>
      <w:r>
        <w:rPr>
          <w:rFonts w:hint="default" w:ascii="Comic Sans MS" w:hAnsi="Comic Sans MS" w:cs="Comic Sans MS"/>
          <w:lang w:val="es-ES"/>
        </w:rPr>
        <w:t>.</w:t>
      </w:r>
    </w:p>
    <w:p w14:paraId="36FA7744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mide actitud o fair play</w:t>
      </w:r>
      <w:r>
        <w:rPr>
          <w:rFonts w:hint="default" w:ascii="Comic Sans MS" w:hAnsi="Comic Sans MS" w:cs="Comic Sans MS"/>
          <w:lang w:val="es-ES"/>
        </w:rPr>
        <w:t>.</w:t>
      </w:r>
    </w:p>
    <w:p w14:paraId="5377D771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Riesgo de usarlo para atacar jugadores</w:t>
      </w:r>
      <w:r>
        <w:rPr>
          <w:rFonts w:hint="default" w:ascii="Comic Sans MS" w:hAnsi="Comic Sans MS" w:cs="Comic Sans MS"/>
          <w:lang w:val="es-ES"/>
        </w:rPr>
        <w:t>.</w:t>
      </w:r>
    </w:p>
    <w:p w14:paraId="5662FA8E">
      <w:pPr>
        <w:pStyle w:val="10"/>
        <w:numPr>
          <w:ilvl w:val="0"/>
          <w:numId w:val="9"/>
        </w:numPr>
        <w:tabs>
          <w:tab w:val="left" w:pos="1629"/>
        </w:tabs>
        <w:spacing w:before="187" w:after="0" w:line="240" w:lineRule="auto"/>
        <w:ind w:left="1629" w:right="0" w:hanging="352"/>
        <w:jc w:val="left"/>
        <w:rPr>
          <w:b/>
          <w:sz w:val="24"/>
        </w:rPr>
      </w:pPr>
      <w:r>
        <w:rPr>
          <w:b/>
          <w:sz w:val="24"/>
        </w:rPr>
        <w:t>Dibuja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describe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cómo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funcionaría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usuario</w:t>
      </w:r>
      <w:r>
        <w:rPr>
          <w:b/>
          <w:spacing w:val="-2"/>
          <w:sz w:val="24"/>
        </w:rPr>
        <w:t xml:space="preserve"> final:</w:t>
      </w:r>
    </w:p>
    <w:p w14:paraId="3E2A9968">
      <w:pPr>
        <w:pStyle w:val="4"/>
        <w:keepNext w:val="0"/>
        <w:keepLines w:val="0"/>
        <w:widowControl/>
        <w:suppressLineNumbers w:val="0"/>
        <w:jc w:val="left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Flujo</w:t>
      </w:r>
    </w:p>
    <w:p w14:paraId="22424052">
      <w:pPr>
        <w:pStyle w:val="8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firstLine="499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Usuario introduce nombre de invocador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4166C708">
      <w:pPr>
        <w:pStyle w:val="8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firstLine="499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El sistema consulta estadísticas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134A6897">
      <w:pPr>
        <w:pStyle w:val="8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firstLine="499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El modelo analiza los datos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307E4C60">
      <w:pPr>
        <w:pStyle w:val="8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firstLine="499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Devuelve:</w:t>
      </w:r>
    </w:p>
    <w:p w14:paraId="6AC1C315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right="0" w:rightChars="0" w:hanging="420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Nivel estimado: ALTO RENDIMIENTO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26871A40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right="0" w:rightChars="0" w:hanging="420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Percentil: Top 8%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521543A9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right="0" w:rightChars="0" w:hanging="420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Fortalezas: Farming y visión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16827C94">
      <w:pPr>
        <w:pStyle w:val="8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right="0" w:rightChars="0" w:hanging="420" w:firstLineChars="0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sz w:val="24"/>
          <w:szCs w:val="24"/>
        </w:rPr>
        <w:t>Debilidades: Posicionamiento tardío</w:t>
      </w:r>
      <w:r>
        <w:rPr>
          <w:rFonts w:hint="default" w:ascii="Comic Sans MS" w:hAnsi="Comic Sans MS" w:cs="Comic Sans MS"/>
          <w:sz w:val="24"/>
          <w:szCs w:val="24"/>
          <w:lang w:val="es-ES"/>
        </w:rPr>
        <w:t>.</w:t>
      </w:r>
    </w:p>
    <w:p w14:paraId="3477958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omic Sans MS" w:hAnsi="Comic Sans MS" w:cs="Comic Sans MS"/>
          <w:sz w:val="24"/>
          <w:szCs w:val="24"/>
        </w:rPr>
      </w:pPr>
    </w:p>
    <w:p w14:paraId="2037C8E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Mapa mental simplificado</w:t>
      </w:r>
    </w:p>
    <w:p w14:paraId="5A061AB5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Jugador → Estadísticas → Modelo IA → Clasificación → Feedback</w:t>
      </w:r>
    </w:p>
    <w:p w14:paraId="68F213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s-ES"/>
        </w:rPr>
      </w:pPr>
    </w:p>
    <w:p w14:paraId="704839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s-ES"/>
        </w:rPr>
      </w:pPr>
      <w:r>
        <w:rPr>
          <w:rFonts w:hint="default"/>
          <w:lang w:val="es-ES"/>
        </w:rPr>
        <w:t>ANGEL DAVID ECHENIQUE VILLANUEVA</w:t>
      </w:r>
    </w:p>
    <w:p w14:paraId="0602B6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s-ES"/>
        </w:rPr>
      </w:pPr>
      <w:r>
        <w:rPr>
          <w:rFonts w:hint="default"/>
          <w:lang w:val="es-ES"/>
        </w:rPr>
        <w:t>Z0271067V</w:t>
      </w:r>
    </w:p>
    <w:p w14:paraId="7B3AEC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s-ES"/>
        </w:rPr>
      </w:pPr>
      <w:r>
        <w:rPr>
          <w:rFonts w:hint="default"/>
          <w:lang w:val="es-ES"/>
        </w:rPr>
        <w:t>PROF: RUSGAR</w:t>
      </w:r>
    </w:p>
    <w:p w14:paraId="61F51E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s-ES"/>
        </w:rPr>
      </w:pPr>
      <w:r>
        <w:rPr>
          <w:rFonts w:hint="default"/>
          <w:lang w:val="es-ES"/>
        </w:rPr>
        <w:t>FECHA: 20/02/26</w:t>
      </w:r>
      <w:bookmarkStart w:id="0" w:name="_GoBack"/>
      <w:bookmarkEnd w:id="0"/>
    </w:p>
    <w:p w14:paraId="4117D5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11E0E"/>
    <w:multiLevelType w:val="singleLevel"/>
    <w:tmpl w:val="81611E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B0FFE19"/>
    <w:multiLevelType w:val="singleLevel"/>
    <w:tmpl w:val="AB0FFE1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9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7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3">
    <w:nsid w:val="BD1D2287"/>
    <w:multiLevelType w:val="singleLevel"/>
    <w:tmpl w:val="BD1D228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D8A9A5C"/>
    <w:multiLevelType w:val="singleLevel"/>
    <w:tmpl w:val="BD8A9A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997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7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6">
    <w:nsid w:val="C1EF1D34"/>
    <w:multiLevelType w:val="singleLevel"/>
    <w:tmpl w:val="C1EF1D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997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7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8">
    <w:nsid w:val="D44BDEE6"/>
    <w:multiLevelType w:val="singleLevel"/>
    <w:tmpl w:val="D44BDEE6"/>
    <w:lvl w:ilvl="0" w:tentative="0">
      <w:start w:val="6"/>
      <w:numFmt w:val="decimal"/>
      <w:lvlText w:val="%1)"/>
      <w:lvlJc w:val="left"/>
      <w:pPr>
        <w:tabs>
          <w:tab w:val="left" w:pos="312"/>
        </w:tabs>
      </w:pPr>
    </w:lvl>
  </w:abstractNum>
  <w:abstractNum w:abstractNumId="9">
    <w:nsid w:val="D77C7211"/>
    <w:multiLevelType w:val="singleLevel"/>
    <w:tmpl w:val="D77C72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DF887DCB"/>
    <w:multiLevelType w:val="singleLevel"/>
    <w:tmpl w:val="DF887DC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6C00AB3"/>
    <w:multiLevelType w:val="singleLevel"/>
    <w:tmpl w:val="F6C00AB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9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7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13">
    <w:nsid w:val="005E4B2D"/>
    <w:multiLevelType w:val="singleLevel"/>
    <w:tmpl w:val="005E4B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997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844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7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15">
    <w:nsid w:val="1B4B1C8B"/>
    <w:multiLevelType w:val="multilevel"/>
    <w:tmpl w:val="1B4B1C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499" w:firstLineChars="0"/>
        <w:jc w:val="left"/>
      </w:pPr>
      <w:rPr>
        <w:rFonts w:hint="default" w:ascii="Comic Sans MS" w:hAnsi="Comic Sans MS" w:eastAsia="Comic Sans MS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212" w:firstLineChars="0"/>
      </w:pPr>
      <w:rPr>
        <w:rFonts w:hint="default" w:ascii="Symbol" w:hAnsi="Symbol" w:eastAsia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2268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3321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437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5428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6482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753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8589" w:firstLineChars="0"/>
      </w:pPr>
      <w:rPr>
        <w:rFonts w:hint="default"/>
      </w:rPr>
    </w:lvl>
  </w:abstractNum>
  <w:abstractNum w:abstractNumId="1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277" w:hanging="353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19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053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10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213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267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32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374" w:hanging="360"/>
      </w:pPr>
      <w:rPr>
        <w:rFonts w:hint="default"/>
        <w:lang w:val="es-ES" w:eastAsia="en-US" w:bidi="ar-SA"/>
      </w:rPr>
    </w:lvl>
  </w:abstractNum>
  <w:abstractNum w:abstractNumId="17">
    <w:nsid w:val="28517D35"/>
    <w:multiLevelType w:val="singleLevel"/>
    <w:tmpl w:val="28517D3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7A75B50"/>
    <w:multiLevelType w:val="singleLevel"/>
    <w:tmpl w:val="47A75B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4B471F9E"/>
    <w:multiLevelType w:val="singleLevel"/>
    <w:tmpl w:val="4B471F9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50301F02"/>
    <w:multiLevelType w:val="multilevel"/>
    <w:tmpl w:val="50301F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1212" w:firstLineChars="0"/>
      </w:pPr>
      <w:rPr>
        <w:rFonts w:hint="default" w:ascii="Symbol" w:hAnsi="Symbol" w:eastAsia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2163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3111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4059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5007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595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6903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7851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8800" w:firstLineChars="0"/>
      </w:pPr>
      <w:rPr>
        <w:rFonts w:hint="default"/>
      </w:rPr>
    </w:lvl>
  </w:abstractNum>
  <w:abstractNum w:abstractNumId="21">
    <w:nsid w:val="6524CB25"/>
    <w:multiLevelType w:val="multilevel"/>
    <w:tmpl w:val="6524C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029E4F3"/>
    <w:multiLevelType w:val="singleLevel"/>
    <w:tmpl w:val="7029E4F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7"/>
  </w:num>
  <w:num w:numId="3">
    <w:abstractNumId w:val="2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14"/>
  </w:num>
  <w:num w:numId="9">
    <w:abstractNumId w:val="16"/>
  </w:num>
  <w:num w:numId="10">
    <w:abstractNumId w:val="10"/>
  </w:num>
  <w:num w:numId="11">
    <w:abstractNumId w:val="3"/>
  </w:num>
  <w:num w:numId="12">
    <w:abstractNumId w:val="21"/>
  </w:num>
  <w:num w:numId="13">
    <w:abstractNumId w:val="11"/>
  </w:num>
  <w:num w:numId="14">
    <w:abstractNumId w:val="22"/>
  </w:num>
  <w:num w:numId="15">
    <w:abstractNumId w:val="13"/>
  </w:num>
  <w:num w:numId="16">
    <w:abstractNumId w:val="19"/>
  </w:num>
  <w:num w:numId="17">
    <w:abstractNumId w:val="0"/>
  </w:num>
  <w:num w:numId="18">
    <w:abstractNumId w:val="8"/>
  </w:num>
  <w:num w:numId="19">
    <w:abstractNumId w:val="9"/>
  </w:num>
  <w:num w:numId="20">
    <w:abstractNumId w:val="4"/>
  </w:num>
  <w:num w:numId="21">
    <w:abstractNumId w:val="18"/>
  </w:num>
  <w:num w:numId="22">
    <w:abstractNumId w:val="15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F3B34"/>
    <w:rsid w:val="5C2F3B34"/>
    <w:rsid w:val="690A5D41"/>
    <w:rsid w:val="752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9"/>
      <w:ind w:left="1277"/>
      <w:outlineLvl w:val="1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type="paragraph" w:styleId="3">
    <w:name w:val="heading 2"/>
    <w:basedOn w:val="1"/>
    <w:qFormat/>
    <w:uiPriority w:val="1"/>
    <w:pPr>
      <w:spacing w:before="186"/>
      <w:ind w:left="1277"/>
      <w:outlineLvl w:val="2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Body Text"/>
    <w:basedOn w:val="1"/>
    <w:qFormat/>
    <w:uiPriority w:val="1"/>
    <w:pPr>
      <w:spacing w:before="186"/>
      <w:ind w:left="1996"/>
    </w:pPr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type="paragraph" w:styleId="10">
    <w:name w:val="List Paragraph"/>
    <w:basedOn w:val="1"/>
    <w:qFormat/>
    <w:uiPriority w:val="1"/>
    <w:pPr>
      <w:spacing w:before="186"/>
      <w:ind w:left="1996" w:hanging="359"/>
    </w:pPr>
    <w:rPr>
      <w:rFonts w:ascii="Comic Sans MS" w:hAnsi="Comic Sans MS" w:eastAsia="Comic Sans MS" w:cs="Comic Sans MS"/>
      <w:lang w:val="es-ES" w:eastAsia="en-US" w:bidi="ar-SA"/>
    </w:rPr>
  </w:style>
  <w:style w:type="paragraph" w:customStyle="1" w:styleId="11">
    <w:name w:val="Table Paragraph"/>
    <w:basedOn w:val="1"/>
    <w:qFormat/>
    <w:uiPriority w:val="1"/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2026-02-19T19:03:00Z</dcterms:created>
  <dc:creator>Angel David</dc:creator>
  <cp:lastModifiedBy>Angel David</cp:lastModifiedBy>
  <dcterms:modified xsi:type="dcterms:W3CDTF">2026-02-20T15:27:21Z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F92969CA54B241D59DDC1BB6EDAAA728_11</vt:lpwstr>
  </property>
</Properties>
</file>