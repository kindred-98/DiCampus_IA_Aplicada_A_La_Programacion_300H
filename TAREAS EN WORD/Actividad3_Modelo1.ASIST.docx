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BDFB1">
      <w:pPr>
        <w:spacing w:before="30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EJERCICIO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PRÁCTICO: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"Aprendiendo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Prompts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"</w:t>
      </w:r>
    </w:p>
    <w:p w14:paraId="1EB0422B">
      <w:pPr>
        <w:spacing w:before="232"/>
        <w:ind w:left="2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PARTE</w:t>
      </w:r>
      <w:r>
        <w:rPr>
          <w:b/>
          <w:spacing w:val="-29"/>
          <w:w w:val="110"/>
          <w:sz w:val="24"/>
        </w:rPr>
        <w:t xml:space="preserve"> </w:t>
      </w:r>
      <w:r>
        <w:rPr>
          <w:b/>
          <w:w w:val="110"/>
          <w:sz w:val="24"/>
        </w:rPr>
        <w:t>1</w:t>
      </w:r>
      <w:r>
        <w:rPr>
          <w:b/>
          <w:spacing w:val="-27"/>
          <w:w w:val="110"/>
          <w:sz w:val="24"/>
        </w:rPr>
        <w:t xml:space="preserve"> </w:t>
      </w:r>
      <w:r>
        <w:rPr>
          <w:b/>
          <w:w w:val="110"/>
          <w:sz w:val="24"/>
        </w:rPr>
        <w:t>LA</w:t>
      </w:r>
      <w:r>
        <w:rPr>
          <w:b/>
          <w:spacing w:val="-21"/>
          <w:w w:val="110"/>
          <w:sz w:val="24"/>
        </w:rPr>
        <w:t xml:space="preserve"> </w:t>
      </w:r>
      <w:r>
        <w:rPr>
          <w:b/>
          <w:spacing w:val="-4"/>
          <w:w w:val="105"/>
          <w:sz w:val="24"/>
        </w:rPr>
        <w:t>BASE</w:t>
      </w:r>
    </w:p>
    <w:p w14:paraId="7BF3F619">
      <w:pPr>
        <w:pStyle w:val="9"/>
        <w:spacing w:before="186"/>
        <w:ind w:left="2"/>
      </w:pPr>
      <w:r>
        <w:t>Un</w:t>
      </w:r>
      <w:r>
        <w:rPr>
          <w:spacing w:val="-5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es como</w:t>
      </w:r>
      <w:r>
        <w:rPr>
          <w:spacing w:val="-3"/>
        </w:rPr>
        <w:t xml:space="preserve"> </w:t>
      </w:r>
      <w:r>
        <w:t>dar</w:t>
      </w:r>
      <w:r>
        <w:rPr>
          <w:spacing w:val="-3"/>
        </w:rPr>
        <w:t xml:space="preserve"> </w:t>
      </w:r>
      <w:r>
        <w:t>instrucciones a</w:t>
      </w:r>
      <w:r>
        <w:rPr>
          <w:spacing w:val="-2"/>
        </w:rPr>
        <w:t xml:space="preserve"> </w:t>
      </w:r>
      <w:r>
        <w:t xml:space="preserve">un </w:t>
      </w:r>
      <w:r>
        <w:rPr>
          <w:spacing w:val="-2"/>
        </w:rPr>
        <w:t>ayudante</w:t>
      </w:r>
    </w:p>
    <w:p w14:paraId="68780B16">
      <w:pPr>
        <w:pStyle w:val="10"/>
        <w:numPr>
          <w:ilvl w:val="0"/>
          <w:numId w:val="1"/>
        </w:numPr>
        <w:tabs>
          <w:tab w:val="left" w:pos="720"/>
        </w:tabs>
        <w:spacing w:before="187" w:after="0" w:line="240" w:lineRule="auto"/>
        <w:ind w:left="720" w:right="0" w:hanging="359"/>
        <w:jc w:val="left"/>
        <w:rPr>
          <w:sz w:val="24"/>
        </w:rPr>
      </w:pPr>
      <w:r>
        <w:rPr>
          <w:sz w:val="24"/>
        </w:rPr>
        <w:t>Entre</w:t>
      </w:r>
      <w:r>
        <w:rPr>
          <w:spacing w:val="-1"/>
          <w:sz w:val="24"/>
        </w:rPr>
        <w:t xml:space="preserve"> </w:t>
      </w:r>
      <w:r>
        <w:rPr>
          <w:sz w:val="24"/>
        </w:rPr>
        <w:t>más específico,</w:t>
      </w:r>
      <w:r>
        <w:rPr>
          <w:spacing w:val="-3"/>
          <w:sz w:val="24"/>
        </w:rPr>
        <w:t xml:space="preserve"> </w:t>
      </w:r>
      <w:r>
        <w:rPr>
          <w:sz w:val="24"/>
        </w:rPr>
        <w:t>mejor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resultado</w:t>
      </w:r>
    </w:p>
    <w:p w14:paraId="4BB3D6E4">
      <w:pPr>
        <w:pStyle w:val="10"/>
        <w:numPr>
          <w:ilvl w:val="0"/>
          <w:numId w:val="1"/>
        </w:numPr>
        <w:tabs>
          <w:tab w:val="left" w:pos="720"/>
        </w:tabs>
        <w:spacing w:before="186" w:after="0" w:line="240" w:lineRule="auto"/>
        <w:ind w:left="720" w:right="0" w:hanging="359"/>
        <w:jc w:val="left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puede</w:t>
      </w:r>
      <w:r>
        <w:rPr>
          <w:spacing w:val="-5"/>
          <w:sz w:val="24"/>
        </w:rPr>
        <w:t xml:space="preserve"> </w:t>
      </w:r>
      <w:r>
        <w:rPr>
          <w:sz w:val="24"/>
        </w:rPr>
        <w:t>pedir:</w:t>
      </w:r>
      <w:r>
        <w:rPr>
          <w:spacing w:val="-3"/>
          <w:sz w:val="24"/>
        </w:rPr>
        <w:t xml:space="preserve"> </w:t>
      </w:r>
      <w:r>
        <w:rPr>
          <w:sz w:val="24"/>
        </w:rPr>
        <w:t>código,</w:t>
      </w:r>
      <w:r>
        <w:rPr>
          <w:spacing w:val="-3"/>
          <w:sz w:val="24"/>
        </w:rPr>
        <w:t xml:space="preserve"> </w:t>
      </w:r>
      <w:r>
        <w:rPr>
          <w:sz w:val="24"/>
        </w:rPr>
        <w:t>explicaciones,</w:t>
      </w:r>
      <w:r>
        <w:rPr>
          <w:spacing w:val="-3"/>
          <w:sz w:val="24"/>
        </w:rPr>
        <w:t xml:space="preserve"> </w:t>
      </w:r>
      <w:r>
        <w:rPr>
          <w:sz w:val="24"/>
        </w:rPr>
        <w:t>refactorizar,</w:t>
      </w:r>
      <w:r>
        <w:rPr>
          <w:spacing w:val="-2"/>
          <w:sz w:val="24"/>
        </w:rPr>
        <w:t xml:space="preserve"> documentar</w:t>
      </w:r>
    </w:p>
    <w:p w14:paraId="24EDEE75">
      <w:pPr>
        <w:rPr>
          <w:b/>
          <w:sz w:val="11"/>
        </w:rPr>
      </w:pPr>
    </w:p>
    <w:p w14:paraId="0B954684">
      <w:pPr>
        <w:rPr>
          <w:b/>
          <w:sz w:val="24"/>
          <w:szCs w:val="24"/>
        </w:rPr>
      </w:pPr>
      <w:r>
        <w:rPr>
          <w:b/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1115060</wp:posOffset>
            </wp:positionH>
            <wp:positionV relativeFrom="paragraph">
              <wp:posOffset>42545</wp:posOffset>
            </wp:positionV>
            <wp:extent cx="5233670" cy="4077335"/>
            <wp:effectExtent l="0" t="0" r="5080" b="18415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6712F">
      <w:pPr>
        <w:rPr>
          <w:rFonts w:hint="default"/>
          <w:b/>
          <w:sz w:val="24"/>
          <w:szCs w:val="24"/>
          <w:lang w:val="es-ES"/>
        </w:rPr>
      </w:pPr>
      <w:r>
        <w:rPr>
          <w:rFonts w:hint="default"/>
          <w:b/>
          <w:sz w:val="24"/>
          <w:szCs w:val="24"/>
          <w:lang w:val="es-ES"/>
        </w:rPr>
        <w:t>Respuesta:</w:t>
      </w:r>
    </w:p>
    <w:p w14:paraId="0F21839F">
      <w:pPr>
        <w:rPr>
          <w:rFonts w:hint="default"/>
          <w:b/>
          <w:sz w:val="24"/>
          <w:szCs w:val="24"/>
          <w:lang w:val="es-ES"/>
        </w:rPr>
      </w:pPr>
    </w:p>
    <w:p w14:paraId="5E164355">
      <w:pPr>
        <w:rPr>
          <w:rFonts w:hint="default"/>
          <w:b w:val="0"/>
          <w:bCs/>
          <w:sz w:val="24"/>
          <w:szCs w:val="24"/>
          <w:lang w:val="es-ES"/>
        </w:rPr>
      </w:pPr>
      <w:r>
        <w:rPr>
          <w:rFonts w:hint="default"/>
          <w:b w:val="0"/>
          <w:bCs/>
          <w:sz w:val="24"/>
          <w:szCs w:val="24"/>
          <w:lang w:val="es-ES"/>
        </w:rPr>
        <w:t>Prompt que utilizaria para la multiplicacion seria algo asi, completame la funcion multiplicacion (a,b) para que multiplique ambos numero y devuelva el resultado y quedaria algo como esto:</w:t>
      </w:r>
    </w:p>
    <w:p w14:paraId="1CA02110">
      <w:pPr>
        <w:rPr>
          <w:rFonts w:hint="default"/>
          <w:b w:val="0"/>
          <w:bCs/>
          <w:sz w:val="24"/>
          <w:szCs w:val="24"/>
          <w:lang w:val="es-ES"/>
        </w:rPr>
      </w:pPr>
    </w:p>
    <w:p w14:paraId="31239CED">
      <w:pPr>
        <w:ind w:firstLine="416"/>
        <w:jc w:val="center"/>
        <w:rPr>
          <w:rFonts w:hint="default"/>
          <w:b w:val="0"/>
          <w:bCs/>
          <w:sz w:val="24"/>
          <w:szCs w:val="24"/>
          <w:lang w:val="es-ES"/>
        </w:rPr>
      </w:pPr>
      <w:r>
        <w:rPr>
          <w:rFonts w:hint="default"/>
          <w:b w:val="0"/>
          <w:bCs/>
          <w:sz w:val="24"/>
          <w:szCs w:val="24"/>
          <w:lang w:val="es-ES"/>
        </w:rPr>
        <w:drawing>
          <wp:inline distT="0" distB="0" distL="114300" distR="114300">
            <wp:extent cx="4848225" cy="1038225"/>
            <wp:effectExtent l="0" t="0" r="9525" b="9525"/>
            <wp:docPr id="1" name="Imagen 1" descr="Captura de pantalla 2026-02-20 193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2026-02-20 1932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44FE">
      <w:pPr>
        <w:ind w:firstLine="416"/>
        <w:jc w:val="center"/>
        <w:rPr>
          <w:rFonts w:hint="default"/>
          <w:b w:val="0"/>
          <w:bCs/>
          <w:sz w:val="24"/>
          <w:szCs w:val="24"/>
          <w:lang w:val="es-ES"/>
        </w:rPr>
      </w:pPr>
    </w:p>
    <w:p w14:paraId="7537DC3F">
      <w:pPr>
        <w:ind w:firstLine="416"/>
        <w:jc w:val="center"/>
        <w:rPr>
          <w:rFonts w:hint="default"/>
          <w:b w:val="0"/>
          <w:bCs/>
          <w:sz w:val="24"/>
          <w:szCs w:val="24"/>
          <w:lang w:val="es-ES"/>
        </w:rPr>
      </w:pPr>
    </w:p>
    <w:p w14:paraId="522654C8">
      <w:pPr>
        <w:ind w:firstLine="416"/>
        <w:jc w:val="center"/>
        <w:rPr>
          <w:rFonts w:hint="default"/>
          <w:b w:val="0"/>
          <w:bCs/>
          <w:sz w:val="24"/>
          <w:szCs w:val="24"/>
          <w:lang w:val="es-ES"/>
        </w:rPr>
      </w:pPr>
    </w:p>
    <w:p w14:paraId="4E0BBB07">
      <w:pPr>
        <w:ind w:firstLine="416"/>
        <w:rPr>
          <w:rFonts w:hint="default"/>
          <w:b w:val="0"/>
          <w:bCs/>
          <w:sz w:val="24"/>
          <w:szCs w:val="24"/>
          <w:lang w:val="es-ES"/>
        </w:rPr>
      </w:pPr>
    </w:p>
    <w:p w14:paraId="63A6C69A">
      <w:pPr>
        <w:rPr>
          <w:rFonts w:hint="default"/>
          <w:b w:val="0"/>
          <w:bCs/>
          <w:sz w:val="24"/>
          <w:szCs w:val="24"/>
          <w:lang w:val="es-ES"/>
        </w:rPr>
      </w:pPr>
      <w:r>
        <w:rPr>
          <w:rFonts w:hint="default"/>
          <w:b w:val="0"/>
          <w:bCs/>
          <w:sz w:val="24"/>
          <w:szCs w:val="24"/>
          <w:lang w:val="es-ES"/>
        </w:rPr>
        <w:t>El prompt para la division seria casi igual solo añadiremos que no se pueda dividir entre 0 ej: Completame la funcion division (A,B) para que divida ambos numero y devuelva el resultado. Pero aqui añadiremos si B es 0 lanza un valueError con el mensaje “no se puede dividir por cero” y quedaria algo como esto:</w:t>
      </w:r>
    </w:p>
    <w:p w14:paraId="344F3C77">
      <w:pPr>
        <w:rPr>
          <w:rFonts w:hint="default"/>
          <w:b w:val="0"/>
          <w:bCs/>
          <w:sz w:val="24"/>
          <w:szCs w:val="24"/>
          <w:lang w:val="es-ES"/>
        </w:rPr>
      </w:pPr>
    </w:p>
    <w:p w14:paraId="73D1AA64">
      <w:pPr>
        <w:jc w:val="center"/>
        <w:rPr>
          <w:rFonts w:hint="default"/>
          <w:b w:val="0"/>
          <w:bCs/>
          <w:sz w:val="24"/>
          <w:szCs w:val="24"/>
          <w:lang w:val="es-ES"/>
        </w:rPr>
      </w:pPr>
      <w:r>
        <w:rPr>
          <w:rFonts w:hint="default"/>
          <w:b w:val="0"/>
          <w:bCs/>
          <w:sz w:val="24"/>
          <w:szCs w:val="24"/>
          <w:lang w:val="es-ES"/>
        </w:rPr>
        <w:drawing>
          <wp:inline distT="0" distB="0" distL="114300" distR="114300">
            <wp:extent cx="4876800" cy="1409700"/>
            <wp:effectExtent l="0" t="0" r="0" b="0"/>
            <wp:docPr id="2" name="Imagen 2" descr="Captura de pantalla 2026-02-20 193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2026-02-20 1932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FD33">
      <w:pPr>
        <w:spacing w:before="237"/>
        <w:ind w:left="2" w:right="0" w:firstLine="0"/>
        <w:jc w:val="left"/>
        <w:rPr>
          <w:b/>
          <w:sz w:val="24"/>
        </w:rPr>
      </w:pPr>
      <w:r>
        <w:rPr>
          <w:rFonts w:ascii="Segoe UI Emoji" w:hAnsi="Segoe UI Emoji"/>
          <w:spacing w:val="77"/>
          <w:sz w:val="24"/>
        </w:rPr>
        <w:t xml:space="preserve"> </w:t>
      </w:r>
      <w:r>
        <w:rPr>
          <w:b/>
          <w:sz w:val="24"/>
        </w:rPr>
        <w:t>PARTE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 EJERCICIOS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PRÁCTICOS</w:t>
      </w:r>
    </w:p>
    <w:p w14:paraId="48E1FFBE">
      <w:pPr>
        <w:spacing w:before="187"/>
        <w:ind w:left="2" w:right="0" w:firstLine="0"/>
        <w:jc w:val="left"/>
        <w:rPr>
          <w:b/>
          <w:bCs/>
          <w:sz w:val="24"/>
          <w:szCs w:val="24"/>
        </w:rPr>
      </w:pPr>
      <w:r>
        <w:rPr>
          <w:rFonts w:ascii="Segoe UI Emoji" w:hAnsi="Segoe UI Emoji" w:eastAsia="Segoe UI Emoji" w:cs="Segoe UI Emoji"/>
          <w:color w:val="E09646"/>
          <w:spacing w:val="-330"/>
          <w:w w:val="3"/>
          <w:sz w:val="24"/>
          <w:szCs w:val="24"/>
        </w:rPr>
        <w:t>⬛</w:t>
      </w:r>
      <w:r>
        <w:rPr>
          <w:rFonts w:ascii="Segoe UI Emoji" w:hAnsi="Segoe UI Emoji" w:eastAsia="Segoe UI Emoji" w:cs="Segoe UI Emoji"/>
          <w:color w:val="F3EDF8"/>
          <w:spacing w:val="-330"/>
          <w:w w:val="272"/>
          <w:sz w:val="24"/>
          <w:szCs w:val="24"/>
        </w:rPr>
        <w:t>|</w:t>
      </w:r>
      <w:r>
        <w:rPr>
          <w:rFonts w:ascii="Segoe UI Emoji" w:hAnsi="Segoe UI Emoji" w:eastAsia="Segoe UI Emoji" w:cs="Segoe UI Emoji"/>
          <w:color w:val="CDC4D5"/>
          <w:spacing w:val="-330"/>
          <w:w w:val="299"/>
          <w:sz w:val="24"/>
          <w:szCs w:val="24"/>
        </w:rPr>
        <w:t>,</w:t>
      </w:r>
      <w:r>
        <w:rPr>
          <w:rFonts w:ascii="Segoe UI Emoji" w:hAnsi="Segoe UI Emoji" w:eastAsia="Segoe UI Emoji" w:cs="Segoe UI Emoji"/>
          <w:color w:val="9B9B9B"/>
          <w:spacing w:val="-66"/>
          <w:sz w:val="24"/>
          <w:szCs w:val="24"/>
        </w:rPr>
        <w:t xml:space="preserve"> </w:t>
      </w:r>
      <w:r>
        <w:rPr>
          <w:rFonts w:ascii="Segoe UI Emoji" w:hAnsi="Segoe UI Emoji" w:eastAsia="Segoe UI Emoji" w:cs="Segoe UI Emoji"/>
          <w:color w:val="9B9B9B"/>
          <w:spacing w:val="-330"/>
          <w:w w:val="187"/>
          <w:sz w:val="24"/>
          <w:szCs w:val="24"/>
        </w:rPr>
        <w:t>¯</w:t>
      </w:r>
      <w:r>
        <w:rPr>
          <w:rFonts w:ascii="Segoe UI Emoji" w:hAnsi="Segoe UI Emoji" w:eastAsia="Segoe UI Emoji" w:cs="Segoe UI Emoji"/>
          <w:color w:val="9B9B9B"/>
          <w:spacing w:val="-330"/>
          <w:w w:val="227"/>
          <w:sz w:val="24"/>
          <w:szCs w:val="24"/>
        </w:rPr>
        <w:t>–</w:t>
      </w:r>
      <w:r>
        <w:rPr>
          <w:rFonts w:ascii="Segoe UI Emoji" w:hAnsi="Segoe UI Emoji" w:eastAsia="Segoe UI Emoji" w:cs="Segoe UI Emoji"/>
          <w:color w:val="9B9B9B"/>
          <w:w w:val="153"/>
          <w:sz w:val="24"/>
          <w:szCs w:val="24"/>
        </w:rPr>
        <w:t>−</w:t>
      </w:r>
      <w:r>
        <w:rPr>
          <w:rFonts w:ascii="Segoe UI Emoji" w:hAnsi="Segoe UI Emoji" w:eastAsia="Segoe UI Emoji" w:cs="Segoe UI Emoji"/>
          <w:color w:val="9B9B9B"/>
          <w:spacing w:val="-21"/>
          <w:w w:val="189"/>
          <w:sz w:val="24"/>
          <w:szCs w:val="24"/>
        </w:rPr>
        <w:t xml:space="preserve"> </w:t>
      </w:r>
      <w:r>
        <w:rPr>
          <w:b/>
          <w:bCs/>
          <w:w w:val="110"/>
          <w:sz w:val="24"/>
          <w:szCs w:val="24"/>
        </w:rPr>
        <w:t>HOJA</w:t>
      </w:r>
      <w:r>
        <w:rPr>
          <w:b/>
          <w:bCs/>
          <w:spacing w:val="-29"/>
          <w:w w:val="110"/>
          <w:sz w:val="24"/>
          <w:szCs w:val="24"/>
        </w:rPr>
        <w:t xml:space="preserve"> </w:t>
      </w:r>
      <w:r>
        <w:rPr>
          <w:b/>
          <w:bCs/>
          <w:w w:val="110"/>
          <w:sz w:val="24"/>
          <w:szCs w:val="24"/>
        </w:rPr>
        <w:t>DE</w:t>
      </w:r>
      <w:r>
        <w:rPr>
          <w:b/>
          <w:bCs/>
          <w:spacing w:val="-24"/>
          <w:w w:val="110"/>
          <w:sz w:val="24"/>
          <w:szCs w:val="24"/>
        </w:rPr>
        <w:t xml:space="preserve"> </w:t>
      </w:r>
      <w:r>
        <w:rPr>
          <w:b/>
          <w:bCs/>
          <w:spacing w:val="-2"/>
          <w:w w:val="105"/>
          <w:sz w:val="24"/>
          <w:szCs w:val="24"/>
        </w:rPr>
        <w:t>TRABAJO</w:t>
      </w:r>
    </w:p>
    <w:p w14:paraId="68C27AE4">
      <w:pPr>
        <w:jc w:val="left"/>
        <w:rPr>
          <w:rFonts w:hint="default"/>
          <w:b w:val="0"/>
          <w:bCs/>
          <w:sz w:val="24"/>
          <w:szCs w:val="24"/>
          <w:lang w:val="es-ES"/>
        </w:rPr>
      </w:pPr>
    </w:p>
    <w:p w14:paraId="7C0A318E">
      <w:pPr>
        <w:spacing w:before="0" w:line="374" w:lineRule="auto"/>
        <w:ind w:left="2" w:right="3111" w:firstLine="0"/>
        <w:jc w:val="left"/>
        <w:rPr>
          <w:sz w:val="24"/>
        </w:rPr>
      </w:pPr>
      <w:r>
        <w:rPr>
          <w:b/>
          <w:sz w:val="24"/>
        </w:rPr>
        <w:t>EJERCICIO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Generar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función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prompt Instrucción: </w:t>
      </w:r>
      <w:r>
        <w:rPr>
          <w:sz w:val="24"/>
        </w:rPr>
        <w:t>Copia este prompt exactamente:</w:t>
      </w:r>
    </w:p>
    <w:p w14:paraId="15EC4075">
      <w:pPr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394960" cy="1149350"/>
            <wp:effectExtent l="0" t="0" r="15240" b="1270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401" cy="114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8BA1">
      <w:pPr>
        <w:jc w:val="left"/>
        <w:rPr>
          <w:sz w:val="20"/>
        </w:rPr>
      </w:pPr>
    </w:p>
    <w:p w14:paraId="6FA880F9">
      <w:pPr>
        <w:spacing w:before="39"/>
        <w:ind w:left="2" w:right="0" w:firstLine="0"/>
        <w:jc w:val="left"/>
        <w:rPr>
          <w:b/>
          <w:sz w:val="24"/>
        </w:rPr>
        <w:sectPr>
          <w:pgSz w:w="11910" w:h="16840"/>
          <w:pgMar w:top="800" w:right="1559" w:bottom="1560" w:left="1700" w:header="0" w:footer="1363" w:gutter="0"/>
          <w:cols w:space="720" w:num="1"/>
        </w:sectPr>
      </w:pPr>
      <w:r>
        <w:rPr>
          <w:b/>
          <w:sz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254000</wp:posOffset>
            </wp:positionV>
            <wp:extent cx="5358765" cy="3319145"/>
            <wp:effectExtent l="0" t="0" r="13335" b="14605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524" cy="3319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Resultado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esperado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2"/>
          <w:sz w:val="24"/>
        </w:rPr>
        <w:t xml:space="preserve"> generará:</w:t>
      </w:r>
    </w:p>
    <w:p w14:paraId="48D0BE77">
      <w:pPr>
        <w:jc w:val="left"/>
        <w:rPr>
          <w:rFonts w:hint="default"/>
          <w:sz w:val="20"/>
          <w:lang w:val="es-E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-53340</wp:posOffset>
            </wp:positionH>
            <wp:positionV relativeFrom="paragraph">
              <wp:posOffset>95250</wp:posOffset>
            </wp:positionV>
            <wp:extent cx="5391150" cy="4040505"/>
            <wp:effectExtent l="0" t="0" r="0" b="17145"/>
            <wp:wrapNone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0D4D1">
      <w:pPr>
        <w:jc w:val="left"/>
        <w:rPr>
          <w:rFonts w:hint="default"/>
          <w:sz w:val="20"/>
          <w:lang w:val="es-ES"/>
        </w:rPr>
      </w:pPr>
    </w:p>
    <w:p w14:paraId="06D42A7F">
      <w:pPr>
        <w:jc w:val="left"/>
        <w:rPr>
          <w:rFonts w:hint="default"/>
          <w:sz w:val="20"/>
          <w:lang w:val="es-ES"/>
        </w:rPr>
      </w:pPr>
    </w:p>
    <w:p w14:paraId="5C7153BC">
      <w:pPr>
        <w:jc w:val="left"/>
        <w:rPr>
          <w:rFonts w:hint="default"/>
          <w:sz w:val="20"/>
          <w:lang w:val="es-ES"/>
        </w:rPr>
      </w:pPr>
    </w:p>
    <w:p w14:paraId="061E2F42">
      <w:pPr>
        <w:jc w:val="left"/>
        <w:rPr>
          <w:rFonts w:hint="default"/>
          <w:sz w:val="20"/>
          <w:lang w:val="es-ES"/>
        </w:rPr>
      </w:pPr>
    </w:p>
    <w:p w14:paraId="59E09F0B">
      <w:pPr>
        <w:jc w:val="left"/>
        <w:rPr>
          <w:rFonts w:hint="default"/>
          <w:sz w:val="20"/>
          <w:lang w:val="es-ES"/>
        </w:rPr>
      </w:pPr>
    </w:p>
    <w:p w14:paraId="5372B9A7">
      <w:pPr>
        <w:jc w:val="left"/>
        <w:rPr>
          <w:rFonts w:hint="default"/>
          <w:sz w:val="20"/>
          <w:lang w:val="es-ES"/>
        </w:rPr>
      </w:pPr>
    </w:p>
    <w:p w14:paraId="4A92A8F8">
      <w:pPr>
        <w:jc w:val="left"/>
        <w:rPr>
          <w:rFonts w:hint="default"/>
          <w:sz w:val="20"/>
          <w:lang w:val="es-ES"/>
        </w:rPr>
      </w:pPr>
    </w:p>
    <w:p w14:paraId="775FF17D">
      <w:pPr>
        <w:jc w:val="left"/>
        <w:rPr>
          <w:rFonts w:hint="default"/>
          <w:sz w:val="20"/>
          <w:lang w:val="es-ES"/>
        </w:rPr>
      </w:pPr>
    </w:p>
    <w:p w14:paraId="1562C975">
      <w:pPr>
        <w:jc w:val="left"/>
        <w:rPr>
          <w:rFonts w:hint="default"/>
          <w:sz w:val="20"/>
          <w:lang w:val="es-ES"/>
        </w:rPr>
      </w:pPr>
    </w:p>
    <w:p w14:paraId="0EABC4DD">
      <w:pPr>
        <w:jc w:val="left"/>
        <w:rPr>
          <w:rFonts w:hint="default"/>
          <w:sz w:val="20"/>
          <w:lang w:val="es-ES"/>
        </w:rPr>
      </w:pPr>
    </w:p>
    <w:p w14:paraId="4D4ED710">
      <w:pPr>
        <w:jc w:val="left"/>
        <w:rPr>
          <w:rFonts w:hint="default"/>
          <w:sz w:val="20"/>
          <w:lang w:val="es-ES"/>
        </w:rPr>
      </w:pPr>
    </w:p>
    <w:p w14:paraId="662A74B1">
      <w:pPr>
        <w:jc w:val="left"/>
        <w:rPr>
          <w:rFonts w:hint="default"/>
          <w:sz w:val="20"/>
          <w:lang w:val="es-ES"/>
        </w:rPr>
      </w:pPr>
    </w:p>
    <w:p w14:paraId="69AE1CC7">
      <w:pPr>
        <w:jc w:val="left"/>
        <w:rPr>
          <w:rFonts w:hint="default"/>
          <w:sz w:val="20"/>
          <w:lang w:val="es-ES"/>
        </w:rPr>
      </w:pPr>
    </w:p>
    <w:p w14:paraId="5DD3FF15">
      <w:pPr>
        <w:jc w:val="left"/>
        <w:rPr>
          <w:rFonts w:hint="default"/>
          <w:sz w:val="20"/>
          <w:lang w:val="es-ES"/>
        </w:rPr>
      </w:pPr>
    </w:p>
    <w:p w14:paraId="0B7E6C2A">
      <w:pPr>
        <w:jc w:val="left"/>
        <w:rPr>
          <w:rFonts w:hint="default"/>
          <w:sz w:val="20"/>
          <w:lang w:val="es-ES"/>
        </w:rPr>
      </w:pPr>
    </w:p>
    <w:p w14:paraId="7B60D85B">
      <w:pPr>
        <w:jc w:val="left"/>
        <w:rPr>
          <w:rFonts w:hint="default"/>
          <w:sz w:val="20"/>
          <w:lang w:val="es-ES"/>
        </w:rPr>
      </w:pPr>
    </w:p>
    <w:p w14:paraId="4FC9FAC0">
      <w:pPr>
        <w:jc w:val="left"/>
        <w:rPr>
          <w:rFonts w:hint="default"/>
          <w:sz w:val="20"/>
          <w:lang w:val="es-ES"/>
        </w:rPr>
      </w:pPr>
    </w:p>
    <w:p w14:paraId="74D67827">
      <w:pPr>
        <w:jc w:val="left"/>
        <w:rPr>
          <w:rFonts w:hint="default"/>
          <w:sz w:val="20"/>
          <w:lang w:val="es-ES"/>
        </w:rPr>
      </w:pPr>
    </w:p>
    <w:p w14:paraId="251783C5">
      <w:pPr>
        <w:jc w:val="left"/>
        <w:rPr>
          <w:rFonts w:hint="default"/>
          <w:sz w:val="20"/>
          <w:lang w:val="es-ES"/>
        </w:rPr>
      </w:pPr>
    </w:p>
    <w:p w14:paraId="3EF2FB84">
      <w:pPr>
        <w:jc w:val="left"/>
        <w:rPr>
          <w:rFonts w:hint="default"/>
          <w:sz w:val="20"/>
          <w:lang w:val="es-ES"/>
        </w:rPr>
      </w:pPr>
    </w:p>
    <w:p w14:paraId="5CB98ECB">
      <w:pPr>
        <w:jc w:val="left"/>
        <w:rPr>
          <w:rFonts w:hint="default"/>
          <w:sz w:val="20"/>
          <w:lang w:val="es-ES"/>
        </w:rPr>
      </w:pPr>
    </w:p>
    <w:p w14:paraId="63A5267C">
      <w:pPr>
        <w:jc w:val="left"/>
        <w:rPr>
          <w:rFonts w:hint="default"/>
          <w:sz w:val="20"/>
          <w:lang w:val="es-ES"/>
        </w:rPr>
      </w:pPr>
    </w:p>
    <w:p w14:paraId="33481F90">
      <w:pPr>
        <w:jc w:val="left"/>
        <w:rPr>
          <w:rFonts w:hint="default"/>
          <w:sz w:val="20"/>
          <w:lang w:val="es-ES"/>
        </w:rPr>
      </w:pPr>
    </w:p>
    <w:p w14:paraId="7EFFC643">
      <w:pPr>
        <w:jc w:val="left"/>
        <w:rPr>
          <w:rFonts w:hint="default"/>
          <w:sz w:val="20"/>
          <w:lang w:val="es-ES"/>
        </w:rPr>
      </w:pPr>
    </w:p>
    <w:p w14:paraId="69CCD69D">
      <w:pPr>
        <w:jc w:val="left"/>
        <w:rPr>
          <w:rFonts w:hint="default"/>
          <w:sz w:val="20"/>
          <w:lang w:val="es-ES"/>
        </w:rPr>
      </w:pPr>
    </w:p>
    <w:p w14:paraId="69B12321">
      <w:pPr>
        <w:jc w:val="left"/>
        <w:rPr>
          <w:rFonts w:hint="default"/>
          <w:sz w:val="20"/>
          <w:lang w:val="es-ES"/>
        </w:rPr>
      </w:pPr>
    </w:p>
    <w:p w14:paraId="5CC34443">
      <w:pPr>
        <w:jc w:val="left"/>
        <w:rPr>
          <w:rFonts w:hint="default"/>
          <w:sz w:val="20"/>
          <w:lang w:val="es-ES"/>
        </w:rPr>
      </w:pPr>
    </w:p>
    <w:p w14:paraId="1ABA7BF5">
      <w:pPr>
        <w:jc w:val="left"/>
        <w:rPr>
          <w:rFonts w:hint="default"/>
          <w:sz w:val="20"/>
          <w:lang w:val="es-ES"/>
        </w:rPr>
      </w:pPr>
    </w:p>
    <w:p w14:paraId="44AFD95F">
      <w:pPr>
        <w:jc w:val="left"/>
        <w:rPr>
          <w:rFonts w:hint="default"/>
          <w:sz w:val="20"/>
          <w:lang w:val="es-ES"/>
        </w:rPr>
      </w:pPr>
    </w:p>
    <w:p w14:paraId="37A07944">
      <w:pPr>
        <w:jc w:val="left"/>
        <w:rPr>
          <w:rFonts w:hint="default"/>
          <w:sz w:val="20"/>
          <w:lang w:val="es-ES"/>
        </w:rPr>
      </w:pPr>
    </w:p>
    <w:p w14:paraId="2F382ED4">
      <w:pPr>
        <w:jc w:val="left"/>
        <w:rPr>
          <w:rFonts w:hint="default"/>
          <w:sz w:val="20"/>
          <w:lang w:val="es-ES"/>
        </w:rPr>
      </w:pPr>
    </w:p>
    <w:p w14:paraId="35BD3C2E">
      <w:pPr>
        <w:jc w:val="left"/>
        <w:rPr>
          <w:rFonts w:hint="default"/>
          <w:sz w:val="20"/>
          <w:lang w:val="es-ES"/>
        </w:rPr>
      </w:pPr>
    </w:p>
    <w:p w14:paraId="201DDA49">
      <w:pPr>
        <w:jc w:val="left"/>
        <w:rPr>
          <w:rFonts w:hint="default"/>
          <w:sz w:val="20"/>
          <w:lang w:val="es-ES"/>
        </w:rPr>
      </w:pPr>
    </w:p>
    <w:p w14:paraId="486760F7">
      <w:pPr>
        <w:jc w:val="left"/>
        <w:rPr>
          <w:rFonts w:hint="default"/>
          <w:sz w:val="20"/>
          <w:lang w:val="es-ES"/>
        </w:rPr>
      </w:pPr>
    </w:p>
    <w:p w14:paraId="41570100">
      <w:pPr>
        <w:jc w:val="left"/>
        <w:rPr>
          <w:rFonts w:hint="default"/>
          <w:sz w:val="20"/>
          <w:lang w:val="es-ES"/>
        </w:rPr>
      </w:pPr>
    </w:p>
    <w:p w14:paraId="22430C9D">
      <w:pPr>
        <w:jc w:val="left"/>
        <w:rPr>
          <w:rFonts w:hint="default"/>
          <w:sz w:val="20"/>
          <w:lang w:val="es-ES"/>
        </w:rPr>
      </w:pPr>
    </w:p>
    <w:p w14:paraId="4DF1F484">
      <w:pPr>
        <w:jc w:val="left"/>
        <w:rPr>
          <w:rFonts w:hint="default"/>
          <w:sz w:val="20"/>
          <w:lang w:val="es-ES"/>
        </w:rPr>
      </w:pPr>
    </w:p>
    <w:p w14:paraId="3D54A648">
      <w:pPr>
        <w:jc w:val="left"/>
        <w:rPr>
          <w:rFonts w:hint="default"/>
          <w:sz w:val="20"/>
          <w:lang w:val="es-ES"/>
        </w:rPr>
      </w:pPr>
    </w:p>
    <w:p w14:paraId="0C13A6ED">
      <w:pPr>
        <w:jc w:val="left"/>
        <w:rPr>
          <w:rFonts w:hint="default"/>
          <w:sz w:val="20"/>
          <w:lang w:val="es-ES"/>
        </w:rPr>
      </w:pPr>
    </w:p>
    <w:p w14:paraId="0FCE0BFE">
      <w:pPr>
        <w:jc w:val="left"/>
        <w:rPr>
          <w:rFonts w:hint="default"/>
          <w:sz w:val="20"/>
          <w:lang w:val="es-ES"/>
        </w:rPr>
      </w:pPr>
    </w:p>
    <w:p w14:paraId="533EB947">
      <w:pPr>
        <w:jc w:val="left"/>
        <w:rPr>
          <w:rFonts w:hint="default"/>
          <w:sz w:val="20"/>
          <w:lang w:val="es-ES"/>
        </w:rPr>
      </w:pPr>
    </w:p>
    <w:p w14:paraId="3137F524">
      <w:pPr>
        <w:jc w:val="left"/>
        <w:rPr>
          <w:rFonts w:hint="default"/>
          <w:sz w:val="20"/>
          <w:lang w:val="es-ES"/>
        </w:rPr>
      </w:pPr>
    </w:p>
    <w:p w14:paraId="15455A3B">
      <w:pPr>
        <w:jc w:val="left"/>
        <w:rPr>
          <w:rFonts w:hint="default"/>
          <w:sz w:val="20"/>
          <w:lang w:val="es-ES"/>
        </w:rPr>
      </w:pPr>
    </w:p>
    <w:p w14:paraId="1E62A43C">
      <w:pPr>
        <w:jc w:val="left"/>
        <w:rPr>
          <w:rFonts w:hint="default"/>
          <w:sz w:val="20"/>
          <w:lang w:val="es-ES"/>
        </w:rPr>
      </w:pPr>
    </w:p>
    <w:p w14:paraId="050C1DE1">
      <w:pPr>
        <w:jc w:val="left"/>
        <w:rPr>
          <w:rFonts w:hint="default"/>
          <w:sz w:val="20"/>
          <w:lang w:val="es-ES"/>
        </w:rPr>
      </w:pPr>
    </w:p>
    <w:p w14:paraId="33075EF2">
      <w:pPr>
        <w:jc w:val="left"/>
        <w:rPr>
          <w:rFonts w:hint="default"/>
          <w:sz w:val="20"/>
          <w:lang w:val="es-ES"/>
        </w:rPr>
      </w:pPr>
    </w:p>
    <w:p w14:paraId="57E39C8C">
      <w:pPr>
        <w:jc w:val="left"/>
        <w:rPr>
          <w:rFonts w:hint="default"/>
          <w:sz w:val="20"/>
          <w:lang w:val="es-ES"/>
        </w:rPr>
      </w:pPr>
    </w:p>
    <w:p w14:paraId="6DC24692">
      <w:pPr>
        <w:jc w:val="left"/>
        <w:rPr>
          <w:rFonts w:hint="default"/>
          <w:sz w:val="20"/>
          <w:lang w:val="es-ES"/>
        </w:rPr>
      </w:pPr>
    </w:p>
    <w:p w14:paraId="3F40CCE2">
      <w:pPr>
        <w:jc w:val="left"/>
        <w:rPr>
          <w:rFonts w:hint="default"/>
          <w:sz w:val="20"/>
          <w:lang w:val="es-ES"/>
        </w:rPr>
      </w:pPr>
    </w:p>
    <w:p w14:paraId="1F9933C5">
      <w:pPr>
        <w:jc w:val="left"/>
        <w:rPr>
          <w:rFonts w:hint="default"/>
          <w:sz w:val="20"/>
          <w:lang w:val="es-ES"/>
        </w:rPr>
      </w:pPr>
    </w:p>
    <w:p w14:paraId="1D92E030">
      <w:pPr>
        <w:jc w:val="left"/>
        <w:rPr>
          <w:rFonts w:hint="default"/>
          <w:sz w:val="20"/>
          <w:lang w:val="es-ES"/>
        </w:rPr>
      </w:pPr>
      <w:r>
        <w:rPr>
          <w:rFonts w:hint="default"/>
          <w:sz w:val="20"/>
          <w:lang w:val="es-ES"/>
        </w:rPr>
        <w:t>Respuesta: Esto es lo que me ha dado</w:t>
      </w:r>
      <w:r>
        <w:rPr>
          <w:rFonts w:hint="default"/>
          <w:sz w:val="20"/>
          <w:lang w:val="es-ES"/>
        </w:rPr>
        <w:br w:type="textWrapping"/>
      </w:r>
      <w:r>
        <w:rPr>
          <w:rFonts w:hint="default"/>
          <w:sz w:val="20"/>
          <w:lang w:val="es-ES"/>
        </w:rPr>
        <w:drawing>
          <wp:inline distT="0" distB="0" distL="114300" distR="114300">
            <wp:extent cx="5207000" cy="6513830"/>
            <wp:effectExtent l="0" t="0" r="12700" b="1270"/>
            <wp:docPr id="5" name="Imagen 5" descr="Captura de pantalla 2026-02-20 19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aptura de pantalla 2026-02-20 194659"/>
                    <pic:cNvPicPr>
                      <a:picLocks noChangeAspect="1"/>
                    </pic:cNvPicPr>
                  </pic:nvPicPr>
                  <pic:blipFill>
                    <a:blip r:embed="rId12"/>
                    <a:srcRect t="4256" r="-277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59FF">
      <w:pPr>
        <w:jc w:val="left"/>
        <w:rPr>
          <w:rFonts w:hint="default"/>
          <w:sz w:val="20"/>
          <w:lang w:val="es-ES"/>
        </w:rPr>
      </w:pPr>
    </w:p>
    <w:p w14:paraId="32F70AE7">
      <w:pPr>
        <w:spacing w:before="237" w:line="374" w:lineRule="auto"/>
        <w:ind w:left="2" w:right="3279" w:firstLine="0"/>
        <w:jc w:val="left"/>
        <w:rPr>
          <w:b/>
          <w:sz w:val="24"/>
        </w:rPr>
      </w:pPr>
    </w:p>
    <w:p w14:paraId="2733D3AA">
      <w:pPr>
        <w:spacing w:before="237" w:line="374" w:lineRule="auto"/>
        <w:ind w:left="2" w:right="3279" w:firstLine="0"/>
        <w:jc w:val="left"/>
        <w:rPr>
          <w:b/>
          <w:sz w:val="24"/>
        </w:rPr>
      </w:pPr>
    </w:p>
    <w:p w14:paraId="1A3ECBD4">
      <w:pPr>
        <w:spacing w:before="237" w:line="374" w:lineRule="auto"/>
        <w:ind w:left="2" w:right="3279" w:firstLine="0"/>
        <w:jc w:val="left"/>
        <w:rPr>
          <w:b/>
          <w:sz w:val="24"/>
        </w:rPr>
      </w:pPr>
    </w:p>
    <w:p w14:paraId="4BF64935">
      <w:pPr>
        <w:spacing w:before="237" w:line="374" w:lineRule="auto"/>
        <w:ind w:left="2" w:right="3279" w:firstLine="0"/>
        <w:jc w:val="left"/>
        <w:rPr>
          <w:b/>
          <w:sz w:val="24"/>
        </w:rPr>
      </w:pPr>
    </w:p>
    <w:p w14:paraId="42D32BAD">
      <w:pPr>
        <w:spacing w:before="237" w:line="374" w:lineRule="auto"/>
        <w:ind w:left="2" w:right="3279" w:firstLine="0"/>
        <w:jc w:val="left"/>
        <w:rPr>
          <w:b/>
          <w:sz w:val="24"/>
        </w:rPr>
      </w:pPr>
    </w:p>
    <w:p w14:paraId="60149B29">
      <w:pPr>
        <w:spacing w:before="237" w:line="374" w:lineRule="auto"/>
        <w:ind w:left="2" w:right="3279" w:firstLine="0"/>
        <w:jc w:val="left"/>
        <w:rPr>
          <w:sz w:val="24"/>
        </w:rPr>
      </w:pPr>
      <w:r>
        <w:rPr>
          <w:b/>
          <w:sz w:val="7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1149350</wp:posOffset>
                </wp:positionH>
                <wp:positionV relativeFrom="page">
                  <wp:posOffset>1534795</wp:posOffset>
                </wp:positionV>
                <wp:extent cx="5167630" cy="4276090"/>
                <wp:effectExtent l="0" t="0" r="13970" b="1016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4276090"/>
                          <a:chOff x="0" y="0"/>
                          <a:chExt cx="4942840" cy="3843654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2586" cy="631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8080"/>
                            <a:ext cx="4906645" cy="31953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1" o:spid="_x0000_s1026" o:spt="203" style="position:absolute;left:0pt;margin-left:90.5pt;margin-top:120.85pt;height:336.7pt;width:406.9pt;mso-position-horizontal-relative:page;mso-position-vertical-relative:page;z-index:-251654144;mso-width-relative:page;mso-height-relative:page;" coordsize="4942840,3843654" o:gfxdata="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">
                <o:lock v:ext="edit" aspectratio="f"/>
                <v:shape id="Image 32" o:spid="_x0000_s1026" o:spt="75" type="#_x0000_t75" style="position:absolute;left:0;top:0;height:631189;width:4942586;" filled="f" o:preferrelative="t" stroked="f" coordsize="21600,21600" o:gfxdata="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ZB3Q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" o:title=""/>
                  <o:lock v:ext="edit" aspectratio="f"/>
                </v:shape>
                <v:shape id="Image 33" o:spid="_x0000_s1026" o:spt="75" type="#_x0000_t75" style="position:absolute;left:0;top:648080;height:3195319;width:4906645;" filled="f" o:preferrelative="t" stroked="f" coordsize="21600,21600" o:gfxdata="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dj6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w:rPr>
          <w:b/>
          <w:sz w:val="24"/>
        </w:rPr>
        <w:t>EJERCICIO 2: Refactorizar código Instrucción:</w:t>
      </w:r>
      <w:r>
        <w:rPr>
          <w:b/>
          <w:spacing w:val="-34"/>
          <w:sz w:val="24"/>
        </w:rPr>
        <w:t xml:space="preserve"> </w:t>
      </w:r>
      <w:r>
        <w:rPr>
          <w:sz w:val="24"/>
        </w:rPr>
        <w:t>Copia</w:t>
      </w:r>
      <w:r>
        <w:rPr>
          <w:spacing w:val="-11"/>
          <w:sz w:val="24"/>
        </w:rPr>
        <w:t xml:space="preserve"> </w:t>
      </w:r>
      <w:r>
        <w:rPr>
          <w:sz w:val="24"/>
        </w:rPr>
        <w:t>este</w:t>
      </w:r>
      <w:r>
        <w:rPr>
          <w:spacing w:val="-6"/>
          <w:sz w:val="24"/>
        </w:rPr>
        <w:t xml:space="preserve"> </w:t>
      </w:r>
      <w:r>
        <w:rPr>
          <w:sz w:val="24"/>
        </w:rPr>
        <w:t>código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este</w:t>
      </w:r>
      <w:r>
        <w:rPr>
          <w:spacing w:val="-6"/>
          <w:sz w:val="24"/>
        </w:rPr>
        <w:t xml:space="preserve"> </w:t>
      </w:r>
      <w:r>
        <w:rPr>
          <w:sz w:val="24"/>
        </w:rPr>
        <w:t>prompt:</w:t>
      </w:r>
    </w:p>
    <w:p w14:paraId="1F428A96">
      <w:pPr>
        <w:spacing w:before="237" w:line="374" w:lineRule="auto"/>
        <w:ind w:right="3279"/>
        <w:jc w:val="left"/>
        <w:rPr>
          <w:rFonts w:hint="default"/>
          <w:lang w:val="es-ES"/>
        </w:rPr>
      </w:pPr>
    </w:p>
    <w:p w14:paraId="57D4D9A3">
      <w:pPr>
        <w:spacing w:before="237" w:line="374" w:lineRule="auto"/>
        <w:ind w:left="2" w:right="3279" w:firstLine="0"/>
        <w:jc w:val="left"/>
        <w:rPr>
          <w:rFonts w:hint="default"/>
          <w:lang w:val="es-ES"/>
        </w:rPr>
      </w:pPr>
    </w:p>
    <w:p w14:paraId="1F74E366">
      <w:pPr>
        <w:spacing w:before="237" w:line="374" w:lineRule="auto"/>
        <w:ind w:left="2" w:right="3279" w:firstLine="0"/>
        <w:jc w:val="left"/>
        <w:rPr>
          <w:rFonts w:hint="default"/>
          <w:lang w:val="es-ES"/>
        </w:rPr>
      </w:pPr>
    </w:p>
    <w:p w14:paraId="53AC89E2">
      <w:pPr>
        <w:spacing w:before="237" w:line="374" w:lineRule="auto"/>
        <w:ind w:left="2" w:right="3279" w:firstLine="0"/>
        <w:jc w:val="left"/>
        <w:rPr>
          <w:rFonts w:hint="default"/>
          <w:lang w:val="es-ES"/>
        </w:rPr>
      </w:pPr>
    </w:p>
    <w:p w14:paraId="105DCC6F">
      <w:pPr>
        <w:spacing w:before="237" w:line="374" w:lineRule="auto"/>
        <w:ind w:left="2" w:right="3279" w:firstLine="0"/>
        <w:jc w:val="left"/>
        <w:rPr>
          <w:rFonts w:hint="default"/>
          <w:lang w:val="es-ES"/>
        </w:rPr>
      </w:pPr>
    </w:p>
    <w:p w14:paraId="24AA77D0">
      <w:pPr>
        <w:spacing w:before="237" w:line="374" w:lineRule="auto"/>
        <w:ind w:left="2" w:right="3279" w:firstLine="0"/>
        <w:jc w:val="left"/>
        <w:rPr>
          <w:rFonts w:hint="default"/>
          <w:lang w:val="es-ES"/>
        </w:rPr>
      </w:pPr>
    </w:p>
    <w:p w14:paraId="35F39D25">
      <w:pPr>
        <w:spacing w:before="237" w:line="374" w:lineRule="auto"/>
        <w:ind w:left="2" w:right="3279" w:firstLine="0"/>
        <w:jc w:val="left"/>
        <w:rPr>
          <w:rFonts w:hint="default"/>
          <w:lang w:val="es-ES"/>
        </w:rPr>
      </w:pPr>
    </w:p>
    <w:p w14:paraId="51D6653B">
      <w:pPr>
        <w:spacing w:before="237" w:line="374" w:lineRule="auto"/>
        <w:ind w:left="2" w:right="3279" w:firstLine="0"/>
        <w:jc w:val="left"/>
        <w:rPr>
          <w:rFonts w:hint="default"/>
          <w:lang w:val="es-ES"/>
        </w:rPr>
      </w:pPr>
    </w:p>
    <w:p w14:paraId="608D7F2A">
      <w:pPr>
        <w:spacing w:before="237" w:line="374" w:lineRule="auto"/>
        <w:ind w:right="3279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 </w:t>
      </w:r>
    </w:p>
    <w:p w14:paraId="5A706939">
      <w:pPr>
        <w:spacing w:before="237" w:line="374" w:lineRule="auto"/>
        <w:ind w:right="3279"/>
        <w:jc w:val="left"/>
        <w:rPr>
          <w:rFonts w:hint="default"/>
          <w:lang w:val="es-ES"/>
        </w:rPr>
      </w:pPr>
    </w:p>
    <w:p w14:paraId="3217CF50">
      <w:pPr>
        <w:spacing w:before="237" w:line="374" w:lineRule="auto"/>
        <w:ind w:right="3279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Cambios:</w:t>
      </w:r>
      <w:r>
        <w:rPr>
          <w:rFonts w:hint="default"/>
          <w:lang w:val="es-ES"/>
        </w:rPr>
        <w:br w:type="textWrapping"/>
      </w:r>
      <w:r>
        <w:rPr>
          <w:rFonts w:hint="default"/>
          <w:lang w:val="es-ES"/>
        </w:rPr>
        <w:drawing>
          <wp:inline distT="0" distB="0" distL="114300" distR="114300">
            <wp:extent cx="4763770" cy="2868930"/>
            <wp:effectExtent l="0" t="0" r="17780" b="7620"/>
            <wp:docPr id="7" name="Imagen 7" descr="Captura de pantalla 2026-02-20 195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aptura de pantalla 2026-02-20 1953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7CAB">
      <w:pPr>
        <w:spacing w:before="237" w:line="374" w:lineRule="auto"/>
        <w:ind w:right="3279"/>
        <w:jc w:val="left"/>
        <w:rPr>
          <w:rFonts w:hint="default"/>
          <w:lang w:val="es-ES"/>
        </w:rPr>
      </w:pPr>
    </w:p>
    <w:p w14:paraId="2BD1E033">
      <w:pPr>
        <w:spacing w:before="237" w:line="374" w:lineRule="auto"/>
        <w:ind w:right="3279"/>
        <w:jc w:val="left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  <w:lang w:val="es-ES"/>
        </w:rPr>
        <w:t>Explicacion de que he hecho con la ayuda de la IA.</w:t>
      </w:r>
    </w:p>
    <w:p w14:paraId="50913323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lang w:val="es-ES"/>
        </w:rPr>
        <w:t>1)</w:t>
      </w:r>
      <w:r>
        <w:rPr>
          <w:rFonts w:hint="default" w:ascii="Comic Sans MS" w:hAnsi="Comic Sans MS" w:cs="Comic Sans MS"/>
        </w:rPr>
        <w:t>Nombre de variable más claro</w:t>
      </w:r>
    </w:p>
    <w:p w14:paraId="6AC43D6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Antes: </w:t>
      </w:r>
      <w:r>
        <w:rPr>
          <w:rStyle w:val="6"/>
          <w:rFonts w:hint="default" w:ascii="Comic Sans MS" w:hAnsi="Comic Sans MS" w:cs="Comic Sans MS"/>
        </w:rPr>
        <w:t>lista</w:t>
      </w:r>
      <w:r>
        <w:rPr>
          <w:rStyle w:val="6"/>
          <w:rFonts w:hint="default" w:ascii="Comic Sans MS" w:hAnsi="Comic Sans MS" w:cs="Comic Sans MS"/>
          <w:lang w:val="es-ES"/>
        </w:rPr>
        <w:t>.</w:t>
      </w:r>
    </w:p>
    <w:p w14:paraId="1CF922C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Ahora: </w:t>
      </w:r>
      <w:r>
        <w:rPr>
          <w:rStyle w:val="6"/>
          <w:rFonts w:hint="default" w:ascii="Comic Sans MS" w:hAnsi="Comic Sans MS" w:cs="Comic Sans MS"/>
        </w:rPr>
        <w:t>numeros</w:t>
      </w:r>
      <w:r>
        <w:rPr>
          <w:rStyle w:val="6"/>
          <w:rFonts w:hint="default" w:ascii="Comic Sans MS" w:hAnsi="Comic Sans MS" w:cs="Comic Sans MS"/>
          <w:lang w:val="es-ES"/>
        </w:rPr>
        <w:t>.</w:t>
      </w:r>
    </w:p>
    <w:p w14:paraId="7004AF4A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>✔ Más descriptivo</w:t>
      </w:r>
      <w:r>
        <w:rPr>
          <w:rFonts w:hint="default" w:ascii="Comic Sans MS" w:hAnsi="Comic Sans MS" w:cs="Comic Sans MS"/>
          <w:lang w:val="es-ES"/>
        </w:rPr>
        <w:t>.</w:t>
      </w:r>
      <w:r>
        <w:rPr>
          <w:rFonts w:hint="default" w:ascii="Comic Sans MS" w:hAnsi="Comic Sans MS" w:cs="Comic Sans MS"/>
        </w:rPr>
        <w:br w:type="textWrapping"/>
      </w:r>
      <w:r>
        <w:rPr>
          <w:rFonts w:hint="default" w:ascii="Comic Sans MS" w:hAnsi="Comic Sans MS" w:cs="Comic Sans MS"/>
        </w:rPr>
        <w:t>✔ Mejora legibilidad</w:t>
      </w:r>
      <w:r>
        <w:rPr>
          <w:rFonts w:hint="default" w:ascii="Comic Sans MS" w:hAnsi="Comic Sans MS" w:cs="Comic Sans MS"/>
          <w:lang w:val="es-ES"/>
        </w:rPr>
        <w:t>.</w:t>
      </w:r>
    </w:p>
    <w:p w14:paraId="03AFFB80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lang w:val="es-ES"/>
        </w:rPr>
        <w:t>2)</w:t>
      </w:r>
      <w:r>
        <w:rPr>
          <w:rFonts w:hint="default" w:ascii="Comic Sans MS" w:hAnsi="Comic Sans MS" w:cs="Comic Sans MS"/>
        </w:rPr>
        <w:t>Uso de list comprehension</w:t>
      </w:r>
    </w:p>
    <w:p w14:paraId="48EE2602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 xml:space="preserve">En lugar de usar un </w:t>
      </w:r>
      <w:r>
        <w:rPr>
          <w:rStyle w:val="6"/>
          <w:rFonts w:hint="default" w:ascii="Comic Sans MS" w:hAnsi="Comic Sans MS" w:cs="Comic Sans MS"/>
        </w:rPr>
        <w:t>for</w:t>
      </w:r>
      <w:r>
        <w:rPr>
          <w:rFonts w:hint="default" w:ascii="Comic Sans MS" w:hAnsi="Comic Sans MS" w:cs="Comic Sans MS"/>
        </w:rPr>
        <w:t xml:space="preserve"> tradicional con </w:t>
      </w:r>
      <w:r>
        <w:rPr>
          <w:rStyle w:val="6"/>
          <w:rFonts w:hint="default" w:ascii="Comic Sans MS" w:hAnsi="Comic Sans MS" w:cs="Comic Sans MS"/>
        </w:rPr>
        <w:t>append</w:t>
      </w:r>
      <w:r>
        <w:rPr>
          <w:rFonts w:hint="default" w:ascii="Comic Sans MS" w:hAnsi="Comic Sans MS" w:cs="Comic Sans MS"/>
        </w:rPr>
        <w:t>, se usa</w:t>
      </w:r>
      <w:r>
        <w:rPr>
          <w:rFonts w:hint="default" w:ascii="Comic Sans MS" w:hAnsi="Comic Sans MS" w:cs="Comic Sans MS"/>
          <w:lang w:val="es-ES"/>
        </w:rPr>
        <w:t>.</w:t>
      </w:r>
    </w:p>
    <w:p w14:paraId="3EBC4675">
      <w:pPr>
        <w:spacing w:before="237" w:line="374" w:lineRule="auto"/>
        <w:ind w:right="3279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drawing>
          <wp:inline distT="0" distB="0" distL="114300" distR="114300">
            <wp:extent cx="4514850" cy="590550"/>
            <wp:effectExtent l="0" t="0" r="0" b="0"/>
            <wp:docPr id="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CA4C">
      <w:pPr>
        <w:spacing w:before="237" w:line="374" w:lineRule="auto"/>
        <w:ind w:right="3279"/>
        <w:jc w:val="left"/>
        <w:rPr>
          <w:rFonts w:hint="default" w:ascii="Comic Sans MS" w:hAnsi="Comic Sans MS" w:eastAsia="SimSun" w:cs="Comic Sans MS"/>
          <w:sz w:val="24"/>
          <w:szCs w:val="24"/>
          <w:lang w:val="es-ES"/>
        </w:rPr>
      </w:pPr>
      <w:r>
        <w:rPr>
          <w:rFonts w:hint="default" w:ascii="Comic Sans MS" w:hAnsi="Comic Sans MS" w:eastAsia="SimSun" w:cs="Comic Sans MS"/>
          <w:sz w:val="24"/>
          <w:szCs w:val="24"/>
        </w:rPr>
        <w:t>✔ Más compacto</w:t>
      </w:r>
      <w:r>
        <w:rPr>
          <w:rFonts w:hint="default" w:ascii="Comic Sans MS" w:hAnsi="Comic Sans MS" w:eastAsia="SimSun" w:cs="Comic Sans MS"/>
          <w:sz w:val="24"/>
          <w:szCs w:val="24"/>
          <w:lang w:val="es-ES"/>
        </w:rPr>
        <w:t>.</w:t>
      </w:r>
      <w:r>
        <w:rPr>
          <w:rFonts w:hint="default" w:ascii="Comic Sans MS" w:hAnsi="Comic Sans MS" w:eastAsia="SimSun" w:cs="Comic Sans MS"/>
          <w:sz w:val="24"/>
          <w:szCs w:val="24"/>
        </w:rPr>
        <w:br w:type="textWrapping"/>
      </w:r>
      <w:r>
        <w:rPr>
          <w:rFonts w:hint="default" w:ascii="Comic Sans MS" w:hAnsi="Comic Sans MS" w:eastAsia="SimSun" w:cs="Comic Sans MS"/>
          <w:sz w:val="24"/>
          <w:szCs w:val="24"/>
        </w:rPr>
        <w:t>✔ Más Pythonico</w:t>
      </w:r>
      <w:r>
        <w:rPr>
          <w:rFonts w:hint="default" w:ascii="Comic Sans MS" w:hAnsi="Comic Sans MS" w:eastAsia="SimSun" w:cs="Comic Sans MS"/>
          <w:sz w:val="24"/>
          <w:szCs w:val="24"/>
          <w:lang w:val="es-ES"/>
        </w:rPr>
        <w:t>.</w:t>
      </w:r>
      <w:r>
        <w:rPr>
          <w:rFonts w:hint="default" w:ascii="Comic Sans MS" w:hAnsi="Comic Sans MS" w:eastAsia="SimSun" w:cs="Comic Sans MS"/>
          <w:sz w:val="24"/>
          <w:szCs w:val="24"/>
        </w:rPr>
        <w:br w:type="textWrapping"/>
      </w:r>
      <w:r>
        <w:rPr>
          <w:rFonts w:hint="default" w:ascii="Comic Sans MS" w:hAnsi="Comic Sans MS" w:eastAsia="SimSun" w:cs="Comic Sans MS"/>
          <w:sz w:val="24"/>
          <w:szCs w:val="24"/>
        </w:rPr>
        <w:t>✔ Más rápido que crear lista manualmente con append</w:t>
      </w:r>
      <w:r>
        <w:rPr>
          <w:rFonts w:hint="default" w:ascii="Comic Sans MS" w:hAnsi="Comic Sans MS" w:eastAsia="SimSun" w:cs="Comic Sans MS"/>
          <w:sz w:val="24"/>
          <w:szCs w:val="24"/>
          <w:lang w:val="es-ES"/>
        </w:rPr>
        <w:t>.</w:t>
      </w:r>
    </w:p>
    <w:p w14:paraId="4853739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lang w:val="es-ES"/>
        </w:rPr>
        <w:t>3)</w:t>
      </w:r>
      <w:r>
        <w:rPr>
          <w:rFonts w:hint="default" w:ascii="Comic Sans MS" w:hAnsi="Comic Sans MS" w:cs="Comic Sans MS"/>
        </w:rPr>
        <w:t>Eliminación de código innecesario</w:t>
      </w:r>
    </w:p>
    <w:p w14:paraId="68BA14B7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Se eliminan:</w:t>
      </w:r>
    </w:p>
    <w:p w14:paraId="27661DA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Variables temporales</w:t>
      </w:r>
      <w:r>
        <w:rPr>
          <w:rFonts w:hint="default" w:ascii="Comic Sans MS" w:hAnsi="Comic Sans MS" w:cs="Comic Sans MS"/>
          <w:lang w:val="es-ES"/>
        </w:rPr>
        <w:t>.</w:t>
      </w:r>
    </w:p>
    <w:p w14:paraId="4844E0B0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Índices innecesarios</w:t>
      </w:r>
      <w:r>
        <w:rPr>
          <w:rFonts w:hint="default" w:ascii="Comic Sans MS" w:hAnsi="Comic Sans MS" w:cs="Comic Sans MS"/>
          <w:lang w:val="es-ES"/>
        </w:rPr>
        <w:t>.</w:t>
      </w:r>
    </w:p>
    <w:p w14:paraId="1C63305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Comentarios redundantes</w:t>
      </w:r>
      <w:r>
        <w:rPr>
          <w:rFonts w:hint="default" w:ascii="Comic Sans MS" w:hAnsi="Comic Sans MS" w:cs="Comic Sans MS"/>
          <w:lang w:val="es-ES"/>
        </w:rPr>
        <w:t>.</w:t>
      </w:r>
    </w:p>
    <w:p w14:paraId="16964336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>✔ Código más limpio</w:t>
      </w:r>
      <w:r>
        <w:rPr>
          <w:rFonts w:hint="default" w:ascii="Comic Sans MS" w:hAnsi="Comic Sans MS" w:cs="Comic Sans MS"/>
          <w:lang w:val="es-ES"/>
        </w:rPr>
        <w:t>.</w:t>
      </w:r>
      <w:r>
        <w:rPr>
          <w:rFonts w:hint="default" w:ascii="Comic Sans MS" w:hAnsi="Comic Sans MS" w:cs="Comic Sans MS"/>
        </w:rPr>
        <w:br w:type="textWrapping"/>
      </w:r>
      <w:r>
        <w:rPr>
          <w:rFonts w:hint="default" w:ascii="Comic Sans MS" w:hAnsi="Comic Sans MS" w:cs="Comic Sans MS"/>
        </w:rPr>
        <w:t>✔ Más fácil de mantener</w:t>
      </w:r>
      <w:r>
        <w:rPr>
          <w:rFonts w:hint="default" w:ascii="Comic Sans MS" w:hAnsi="Comic Sans MS" w:cs="Comic Sans MS"/>
          <w:lang w:val="es-ES"/>
        </w:rPr>
        <w:t>.</w:t>
      </w:r>
    </w:p>
    <w:p w14:paraId="40A219BE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</w:p>
    <w:p w14:paraId="7F6282AC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</w:p>
    <w:p w14:paraId="0859800B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</w:p>
    <w:p w14:paraId="04B44446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</w:p>
    <w:p w14:paraId="097DCE6A">
      <w:pPr>
        <w:spacing w:before="237" w:line="374" w:lineRule="auto"/>
        <w:ind w:right="3279"/>
        <w:jc w:val="left"/>
        <w:rPr>
          <w:rFonts w:hint="default" w:ascii="Comic Sans MS" w:hAnsi="Comic Sans MS" w:eastAsia="SimSun" w:cs="Comic Sans MS"/>
          <w:b/>
          <w:bCs/>
          <w:sz w:val="24"/>
          <w:szCs w:val="24"/>
          <w:lang w:val="es-ES"/>
        </w:rPr>
      </w:pPr>
      <w:r>
        <w:rPr>
          <w:rFonts w:hint="default" w:ascii="Comic Sans MS" w:hAnsi="Comic Sans MS" w:eastAsia="SimSun" w:cs="Comic Sans MS"/>
          <w:b/>
          <w:bCs/>
          <w:sz w:val="24"/>
          <w:szCs w:val="24"/>
        </w:rPr>
        <w:t>Versión alternativa para grandes</w:t>
      </w:r>
      <w:r>
        <w:rPr>
          <w:rFonts w:hint="default" w:ascii="Comic Sans MS" w:hAnsi="Comic Sans MS" w:eastAsia="SimSun" w:cs="Comic Sans MS"/>
          <w:b/>
          <w:bCs/>
          <w:sz w:val="24"/>
          <w:szCs w:val="24"/>
          <w:lang w:val="es-ES"/>
        </w:rPr>
        <w:t xml:space="preserve"> </w:t>
      </w:r>
      <w:r>
        <w:rPr>
          <w:rFonts w:hint="default" w:ascii="Comic Sans MS" w:hAnsi="Comic Sans MS" w:eastAsia="SimSun" w:cs="Comic Sans MS"/>
          <w:b/>
          <w:bCs/>
          <w:sz w:val="24"/>
          <w:szCs w:val="24"/>
        </w:rPr>
        <w:t>volúmenes de datos</w:t>
      </w:r>
    </w:p>
    <w:p w14:paraId="089B9782">
      <w:pPr>
        <w:spacing w:before="237" w:line="374" w:lineRule="auto"/>
        <w:ind w:right="3279"/>
        <w:jc w:val="left"/>
        <w:rPr>
          <w:rFonts w:hint="default" w:ascii="Comic Sans MS" w:hAnsi="Comic Sans MS" w:eastAsia="SimSun" w:cs="Comic Sans MS"/>
          <w:sz w:val="24"/>
          <w:szCs w:val="24"/>
        </w:rPr>
      </w:pPr>
      <w:r>
        <w:rPr>
          <w:rFonts w:hint="default" w:ascii="Comic Sans MS" w:hAnsi="Comic Sans MS" w:eastAsia="SimSun" w:cs="Comic Sans MS"/>
          <w:sz w:val="24"/>
          <w:szCs w:val="24"/>
        </w:rPr>
        <w:t>Si realmente se procesan MUCHOS datos:</w:t>
      </w:r>
    </w:p>
    <w:p w14:paraId="18E6F756">
      <w:pPr>
        <w:spacing w:before="237" w:line="374" w:lineRule="auto"/>
        <w:ind w:right="3279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drawing>
          <wp:inline distT="0" distB="0" distL="114300" distR="114300">
            <wp:extent cx="4686300" cy="1171575"/>
            <wp:effectExtent l="0" t="0" r="0" b="9525"/>
            <wp:docPr id="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EA824">
      <w:pPr>
        <w:spacing w:before="237" w:line="374" w:lineRule="auto"/>
        <w:ind w:right="3279"/>
        <w:jc w:val="left"/>
        <w:rPr>
          <w:rFonts w:hint="default" w:ascii="Comic Sans MS" w:hAnsi="Comic Sans MS" w:eastAsia="SimSun" w:cs="Comic Sans MS"/>
          <w:sz w:val="24"/>
          <w:szCs w:val="24"/>
          <w:lang w:val="es-ES"/>
        </w:rPr>
      </w:pPr>
      <w:r>
        <w:rPr>
          <w:rFonts w:hint="default" w:ascii="Comic Sans MS" w:hAnsi="Comic Sans MS" w:eastAsia="SimSun" w:cs="Comic Sans MS"/>
          <w:sz w:val="24"/>
          <w:szCs w:val="24"/>
        </w:rPr>
        <w:t>✔ No crea lista completa en memoria</w:t>
      </w:r>
      <w:r>
        <w:rPr>
          <w:rFonts w:hint="default" w:ascii="Comic Sans MS" w:hAnsi="Comic Sans MS" w:eastAsia="SimSun" w:cs="Comic Sans MS"/>
          <w:sz w:val="24"/>
          <w:szCs w:val="24"/>
          <w:lang w:val="es-ES"/>
        </w:rPr>
        <w:t>.</w:t>
      </w:r>
      <w:r>
        <w:rPr>
          <w:rFonts w:hint="default" w:ascii="Comic Sans MS" w:hAnsi="Comic Sans MS" w:eastAsia="SimSun" w:cs="Comic Sans MS"/>
          <w:sz w:val="24"/>
          <w:szCs w:val="24"/>
        </w:rPr>
        <w:br w:type="textWrapping"/>
      </w:r>
      <w:r>
        <w:rPr>
          <w:rFonts w:hint="default" w:ascii="Comic Sans MS" w:hAnsi="Comic Sans MS" w:eastAsia="SimSun" w:cs="Comic Sans MS"/>
          <w:sz w:val="24"/>
          <w:szCs w:val="24"/>
        </w:rPr>
        <w:t>✔ Mejor rendimiento para datasets grandes</w:t>
      </w:r>
      <w:r>
        <w:rPr>
          <w:rFonts w:hint="default" w:ascii="Comic Sans MS" w:hAnsi="Comic Sans MS" w:eastAsia="SimSun" w:cs="Comic Sans MS"/>
          <w:sz w:val="24"/>
          <w:szCs w:val="24"/>
          <w:lang w:val="es-ES"/>
        </w:rPr>
        <w:t>.</w:t>
      </w:r>
    </w:p>
    <w:p w14:paraId="7CB86001">
      <w:pPr>
        <w:spacing w:before="0" w:line="374" w:lineRule="auto"/>
        <w:ind w:left="2" w:right="3279" w:firstLine="0"/>
        <w:jc w:val="left"/>
        <w:rPr>
          <w:sz w:val="24"/>
        </w:rPr>
      </w:pPr>
      <w:r>
        <w:rPr>
          <w:b/>
          <w:sz w:val="24"/>
        </w:rPr>
        <w:t>EJERCICIO 3: Documentar código Instrucción:</w:t>
      </w:r>
      <w:r>
        <w:rPr>
          <w:b/>
          <w:spacing w:val="-34"/>
          <w:sz w:val="24"/>
        </w:rPr>
        <w:t xml:space="preserve"> </w:t>
      </w:r>
      <w:r>
        <w:rPr>
          <w:sz w:val="24"/>
        </w:rPr>
        <w:t>Copia</w:t>
      </w:r>
      <w:r>
        <w:rPr>
          <w:spacing w:val="-13"/>
          <w:sz w:val="24"/>
        </w:rPr>
        <w:t xml:space="preserve"> </w:t>
      </w:r>
      <w:r>
        <w:rPr>
          <w:sz w:val="24"/>
        </w:rPr>
        <w:t>este</w:t>
      </w:r>
      <w:r>
        <w:rPr>
          <w:spacing w:val="-7"/>
          <w:sz w:val="24"/>
        </w:rPr>
        <w:t xml:space="preserve"> </w:t>
      </w:r>
      <w:r>
        <w:rPr>
          <w:sz w:val="24"/>
        </w:rPr>
        <w:t>código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prompt:</w:t>
      </w:r>
    </w:p>
    <w:p w14:paraId="04F42D8C">
      <w:pPr>
        <w:spacing w:before="237" w:line="374" w:lineRule="auto"/>
        <w:ind w:right="3279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384800" cy="657225"/>
            <wp:effectExtent l="0" t="0" r="6350" b="9525"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919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64B4">
      <w:pPr>
        <w:spacing w:before="34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251460</wp:posOffset>
            </wp:positionV>
            <wp:extent cx="5391785" cy="3982085"/>
            <wp:effectExtent l="0" t="0" r="18415" b="18415"/>
            <wp:wrapTopAndBottom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Resultado</w:t>
      </w:r>
      <w:r>
        <w:rPr>
          <w:b/>
          <w:spacing w:val="-2"/>
          <w:sz w:val="24"/>
        </w:rPr>
        <w:t xml:space="preserve"> esperado:</w:t>
      </w:r>
    </w:p>
    <w:p w14:paraId="2EB411B4">
      <w:pPr>
        <w:spacing w:after="0"/>
        <w:jc w:val="left"/>
        <w:rPr>
          <w:rFonts w:hint="default"/>
          <w:b/>
          <w:sz w:val="24"/>
          <w:lang w:val="es-ES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139065</wp:posOffset>
            </wp:positionH>
            <wp:positionV relativeFrom="paragraph">
              <wp:posOffset>-12065</wp:posOffset>
            </wp:positionV>
            <wp:extent cx="5400040" cy="3114675"/>
            <wp:effectExtent l="0" t="0" r="10160" b="9525"/>
            <wp:wrapNone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4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ACDB1">
      <w:pPr>
        <w:spacing w:after="0"/>
        <w:jc w:val="left"/>
        <w:rPr>
          <w:rFonts w:hint="default"/>
          <w:b/>
          <w:sz w:val="24"/>
          <w:lang w:val="es-ES"/>
        </w:rPr>
      </w:pPr>
    </w:p>
    <w:p w14:paraId="265C0940">
      <w:pPr>
        <w:spacing w:after="0"/>
        <w:jc w:val="left"/>
        <w:rPr>
          <w:rFonts w:hint="default"/>
          <w:b/>
          <w:sz w:val="24"/>
          <w:lang w:val="es-ES"/>
        </w:rPr>
      </w:pPr>
    </w:p>
    <w:p w14:paraId="789A9567">
      <w:pPr>
        <w:spacing w:after="0"/>
        <w:jc w:val="left"/>
        <w:rPr>
          <w:rFonts w:hint="default"/>
          <w:b/>
          <w:sz w:val="24"/>
          <w:lang w:val="es-ES"/>
        </w:rPr>
      </w:pPr>
    </w:p>
    <w:p w14:paraId="3995466B">
      <w:pPr>
        <w:spacing w:after="0"/>
        <w:jc w:val="left"/>
        <w:rPr>
          <w:rFonts w:hint="default"/>
          <w:b/>
          <w:sz w:val="24"/>
          <w:lang w:val="es-ES"/>
        </w:rPr>
      </w:pPr>
    </w:p>
    <w:p w14:paraId="11EFB203">
      <w:pPr>
        <w:spacing w:after="0"/>
        <w:jc w:val="left"/>
        <w:rPr>
          <w:rFonts w:hint="default"/>
          <w:b/>
          <w:sz w:val="24"/>
          <w:lang w:val="es-ES"/>
        </w:rPr>
      </w:pPr>
    </w:p>
    <w:p w14:paraId="46644533">
      <w:pPr>
        <w:spacing w:after="0"/>
        <w:jc w:val="left"/>
        <w:rPr>
          <w:rFonts w:hint="default"/>
          <w:b/>
          <w:sz w:val="24"/>
          <w:lang w:val="es-ES"/>
        </w:rPr>
      </w:pPr>
    </w:p>
    <w:p w14:paraId="3AEDD7AC">
      <w:pPr>
        <w:spacing w:after="0"/>
        <w:jc w:val="left"/>
        <w:rPr>
          <w:rFonts w:hint="default"/>
          <w:b/>
          <w:sz w:val="24"/>
          <w:lang w:val="es-ES"/>
        </w:rPr>
      </w:pPr>
    </w:p>
    <w:p w14:paraId="5DC6EB5E">
      <w:pPr>
        <w:spacing w:after="0"/>
        <w:jc w:val="left"/>
        <w:rPr>
          <w:rFonts w:hint="default"/>
          <w:b/>
          <w:sz w:val="24"/>
          <w:lang w:val="es-ES"/>
        </w:rPr>
      </w:pPr>
    </w:p>
    <w:p w14:paraId="56E996E4">
      <w:pPr>
        <w:spacing w:after="0"/>
        <w:jc w:val="left"/>
        <w:rPr>
          <w:rFonts w:hint="default"/>
          <w:b/>
          <w:sz w:val="24"/>
          <w:lang w:val="es-ES"/>
        </w:rPr>
      </w:pPr>
    </w:p>
    <w:p w14:paraId="1F9A5335">
      <w:pPr>
        <w:spacing w:after="0"/>
        <w:jc w:val="left"/>
        <w:rPr>
          <w:rFonts w:hint="default"/>
          <w:b/>
          <w:sz w:val="24"/>
          <w:lang w:val="es-ES"/>
        </w:rPr>
      </w:pPr>
    </w:p>
    <w:p w14:paraId="7C85FC23">
      <w:pPr>
        <w:spacing w:after="0"/>
        <w:jc w:val="left"/>
        <w:rPr>
          <w:rFonts w:hint="default"/>
          <w:b/>
          <w:sz w:val="24"/>
          <w:lang w:val="es-ES"/>
        </w:rPr>
      </w:pPr>
    </w:p>
    <w:p w14:paraId="7FA2686E">
      <w:pPr>
        <w:spacing w:after="0"/>
        <w:jc w:val="left"/>
        <w:rPr>
          <w:rFonts w:hint="default"/>
          <w:b/>
          <w:sz w:val="24"/>
          <w:lang w:val="es-ES"/>
        </w:rPr>
      </w:pPr>
    </w:p>
    <w:p w14:paraId="3F0D4439">
      <w:pPr>
        <w:spacing w:after="0"/>
        <w:jc w:val="left"/>
        <w:rPr>
          <w:rFonts w:hint="default"/>
          <w:b/>
          <w:sz w:val="24"/>
          <w:lang w:val="es-ES"/>
        </w:rPr>
      </w:pPr>
    </w:p>
    <w:p w14:paraId="1D68150D">
      <w:pPr>
        <w:spacing w:after="0"/>
        <w:jc w:val="left"/>
        <w:rPr>
          <w:rFonts w:hint="default"/>
          <w:b/>
          <w:sz w:val="24"/>
          <w:lang w:val="es-ES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156845</wp:posOffset>
            </wp:positionH>
            <wp:positionV relativeFrom="paragraph">
              <wp:posOffset>146685</wp:posOffset>
            </wp:positionV>
            <wp:extent cx="5400040" cy="2419985"/>
            <wp:effectExtent l="0" t="0" r="10160" b="18415"/>
            <wp:wrapNone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842DE">
      <w:pPr>
        <w:spacing w:after="0"/>
        <w:jc w:val="left"/>
        <w:rPr>
          <w:rFonts w:hint="default"/>
          <w:b/>
          <w:sz w:val="24"/>
          <w:lang w:val="es-ES"/>
        </w:rPr>
      </w:pPr>
    </w:p>
    <w:p w14:paraId="4740E2E3">
      <w:pPr>
        <w:spacing w:after="0"/>
        <w:jc w:val="left"/>
        <w:rPr>
          <w:rFonts w:hint="default"/>
          <w:b/>
          <w:sz w:val="24"/>
          <w:lang w:val="es-ES"/>
        </w:rPr>
      </w:pPr>
    </w:p>
    <w:p w14:paraId="1484FEC9">
      <w:pPr>
        <w:spacing w:after="0"/>
        <w:jc w:val="left"/>
        <w:rPr>
          <w:rFonts w:hint="default"/>
          <w:b/>
          <w:sz w:val="24"/>
          <w:lang w:val="es-ES"/>
        </w:rPr>
      </w:pPr>
    </w:p>
    <w:p w14:paraId="192FE942">
      <w:pPr>
        <w:spacing w:after="0"/>
        <w:jc w:val="left"/>
        <w:rPr>
          <w:rFonts w:hint="default"/>
          <w:b/>
          <w:sz w:val="24"/>
          <w:lang w:val="es-ES"/>
        </w:rPr>
      </w:pPr>
    </w:p>
    <w:p w14:paraId="78B03DE7">
      <w:pPr>
        <w:spacing w:after="0"/>
        <w:jc w:val="left"/>
        <w:rPr>
          <w:rFonts w:hint="default"/>
          <w:b/>
          <w:sz w:val="24"/>
          <w:lang w:val="es-ES"/>
        </w:rPr>
      </w:pPr>
    </w:p>
    <w:p w14:paraId="567DD1FC">
      <w:pPr>
        <w:spacing w:after="0"/>
        <w:jc w:val="left"/>
        <w:rPr>
          <w:rFonts w:hint="default"/>
          <w:b/>
          <w:sz w:val="24"/>
          <w:lang w:val="es-ES"/>
        </w:rPr>
      </w:pPr>
    </w:p>
    <w:p w14:paraId="542A25EB">
      <w:pPr>
        <w:spacing w:after="0"/>
        <w:jc w:val="left"/>
        <w:rPr>
          <w:rFonts w:hint="default"/>
          <w:b/>
          <w:sz w:val="24"/>
          <w:lang w:val="es-ES"/>
        </w:rPr>
      </w:pPr>
    </w:p>
    <w:p w14:paraId="7E62F1CD">
      <w:pPr>
        <w:spacing w:after="0"/>
        <w:jc w:val="left"/>
        <w:rPr>
          <w:rFonts w:hint="default"/>
          <w:b/>
          <w:sz w:val="24"/>
          <w:lang w:val="es-ES"/>
        </w:rPr>
      </w:pPr>
    </w:p>
    <w:p w14:paraId="71CE2E66">
      <w:pPr>
        <w:spacing w:after="0"/>
        <w:jc w:val="left"/>
        <w:rPr>
          <w:rFonts w:hint="default"/>
          <w:b/>
          <w:sz w:val="24"/>
          <w:lang w:val="es-ES"/>
        </w:rPr>
      </w:pPr>
    </w:p>
    <w:p w14:paraId="4011CDE9">
      <w:pPr>
        <w:spacing w:after="0"/>
        <w:jc w:val="left"/>
        <w:rPr>
          <w:rFonts w:hint="default"/>
          <w:b/>
          <w:sz w:val="24"/>
          <w:lang w:val="es-ES"/>
        </w:rPr>
      </w:pPr>
    </w:p>
    <w:p w14:paraId="77E7D229">
      <w:pPr>
        <w:spacing w:after="0"/>
        <w:jc w:val="left"/>
        <w:rPr>
          <w:rFonts w:hint="default"/>
          <w:b/>
          <w:sz w:val="24"/>
          <w:lang w:val="es-ES"/>
        </w:rPr>
      </w:pPr>
    </w:p>
    <w:p w14:paraId="5C9EC605">
      <w:pPr>
        <w:spacing w:after="0"/>
        <w:jc w:val="left"/>
        <w:rPr>
          <w:rFonts w:hint="default"/>
          <w:b/>
          <w:sz w:val="24"/>
          <w:lang w:val="es-ES"/>
        </w:rPr>
      </w:pPr>
    </w:p>
    <w:p w14:paraId="7E4F86DF">
      <w:pPr>
        <w:spacing w:after="0"/>
        <w:jc w:val="left"/>
        <w:rPr>
          <w:rFonts w:hint="default"/>
          <w:b/>
          <w:sz w:val="24"/>
          <w:lang w:val="es-ES"/>
        </w:rPr>
      </w:pPr>
    </w:p>
    <w:p w14:paraId="45CFA812">
      <w:pPr>
        <w:spacing w:after="0"/>
        <w:jc w:val="left"/>
        <w:rPr>
          <w:rFonts w:hint="default"/>
          <w:b/>
          <w:sz w:val="24"/>
          <w:lang w:val="es-ES"/>
        </w:rPr>
      </w:pPr>
    </w:p>
    <w:p w14:paraId="7CF0A5C5">
      <w:pPr>
        <w:spacing w:after="0"/>
        <w:jc w:val="left"/>
        <w:rPr>
          <w:rFonts w:hint="default"/>
          <w:b/>
          <w:sz w:val="24"/>
          <w:lang w:val="es-ES"/>
        </w:rPr>
      </w:pPr>
    </w:p>
    <w:p w14:paraId="2B22AC51">
      <w:pPr>
        <w:spacing w:after="0"/>
        <w:jc w:val="left"/>
        <w:rPr>
          <w:rFonts w:hint="default"/>
          <w:b/>
          <w:sz w:val="24"/>
          <w:lang w:val="es-ES"/>
        </w:rPr>
      </w:pPr>
    </w:p>
    <w:p w14:paraId="6A58A2CE">
      <w:pPr>
        <w:spacing w:after="0"/>
        <w:jc w:val="left"/>
        <w:rPr>
          <w:rFonts w:hint="default"/>
          <w:b/>
          <w:sz w:val="24"/>
          <w:lang w:val="es-ES"/>
        </w:rPr>
      </w:pPr>
    </w:p>
    <w:p w14:paraId="006C1550">
      <w:pPr>
        <w:spacing w:after="0"/>
        <w:jc w:val="left"/>
        <w:rPr>
          <w:rFonts w:hint="default"/>
          <w:b/>
          <w:sz w:val="24"/>
          <w:lang w:val="es-ES"/>
        </w:rPr>
      </w:pPr>
    </w:p>
    <w:p w14:paraId="406FD989">
      <w:pPr>
        <w:spacing w:after="0"/>
        <w:jc w:val="left"/>
        <w:rPr>
          <w:rFonts w:hint="default"/>
          <w:b/>
          <w:sz w:val="24"/>
          <w:lang w:val="es-ES"/>
        </w:rPr>
      </w:pPr>
    </w:p>
    <w:p w14:paraId="1F78360A">
      <w:pPr>
        <w:spacing w:after="0"/>
        <w:jc w:val="left"/>
        <w:rPr>
          <w:rFonts w:hint="default"/>
          <w:b/>
          <w:sz w:val="24"/>
          <w:lang w:val="es-ES"/>
        </w:rPr>
      </w:pPr>
    </w:p>
    <w:p w14:paraId="09BA63DB">
      <w:pPr>
        <w:spacing w:after="0"/>
        <w:jc w:val="left"/>
        <w:rPr>
          <w:rFonts w:hint="default"/>
          <w:b/>
          <w:sz w:val="24"/>
          <w:lang w:val="es-ES"/>
        </w:rPr>
      </w:pPr>
    </w:p>
    <w:p w14:paraId="155928BB">
      <w:pPr>
        <w:spacing w:after="0"/>
        <w:jc w:val="left"/>
        <w:rPr>
          <w:rFonts w:hint="default"/>
          <w:b/>
          <w:sz w:val="24"/>
          <w:lang w:val="es-ES"/>
        </w:rPr>
      </w:pPr>
    </w:p>
    <w:p w14:paraId="19B25165">
      <w:pPr>
        <w:spacing w:after="0"/>
        <w:jc w:val="left"/>
        <w:rPr>
          <w:rFonts w:hint="default"/>
          <w:b/>
          <w:sz w:val="24"/>
          <w:lang w:val="es-ES"/>
        </w:rPr>
      </w:pPr>
    </w:p>
    <w:p w14:paraId="485540D6">
      <w:pPr>
        <w:spacing w:after="0"/>
        <w:jc w:val="left"/>
        <w:rPr>
          <w:rFonts w:hint="default"/>
          <w:b/>
          <w:sz w:val="24"/>
          <w:lang w:val="es-ES"/>
        </w:rPr>
      </w:pPr>
    </w:p>
    <w:p w14:paraId="77B4D963">
      <w:pPr>
        <w:spacing w:after="0"/>
        <w:jc w:val="left"/>
        <w:rPr>
          <w:rFonts w:hint="default"/>
          <w:b/>
          <w:sz w:val="24"/>
          <w:lang w:val="es-ES"/>
        </w:rPr>
      </w:pPr>
    </w:p>
    <w:p w14:paraId="0F9B8A0F">
      <w:pPr>
        <w:spacing w:after="0"/>
        <w:jc w:val="left"/>
        <w:rPr>
          <w:rFonts w:hint="default"/>
          <w:b/>
          <w:sz w:val="24"/>
          <w:lang w:val="es-ES"/>
        </w:rPr>
      </w:pPr>
    </w:p>
    <w:p w14:paraId="62B20169">
      <w:pPr>
        <w:spacing w:after="0"/>
        <w:jc w:val="left"/>
        <w:rPr>
          <w:rFonts w:hint="default"/>
          <w:b/>
          <w:sz w:val="24"/>
          <w:lang w:val="es-ES"/>
        </w:rPr>
      </w:pPr>
    </w:p>
    <w:p w14:paraId="1D0042AD">
      <w:pPr>
        <w:spacing w:after="0"/>
        <w:jc w:val="left"/>
        <w:rPr>
          <w:rFonts w:hint="default"/>
          <w:b/>
          <w:sz w:val="24"/>
          <w:lang w:val="es-ES"/>
        </w:rPr>
      </w:pPr>
    </w:p>
    <w:p w14:paraId="0AE21E48">
      <w:pPr>
        <w:spacing w:after="0"/>
        <w:jc w:val="left"/>
        <w:rPr>
          <w:rFonts w:hint="default"/>
          <w:b/>
          <w:sz w:val="24"/>
          <w:lang w:val="es-ES"/>
        </w:rPr>
      </w:pPr>
      <w:r>
        <w:rPr>
          <w:rFonts w:hint="default"/>
          <w:b/>
          <w:sz w:val="24"/>
          <w:lang w:val="es-ES"/>
        </w:rPr>
        <w:t>Respuesta:</w:t>
      </w:r>
      <w:r>
        <w:rPr>
          <w:rFonts w:hint="default" w:ascii="Comic Sans MS" w:hAnsi="Comic Sans MS" w:cs="Comic Sans MS"/>
          <w:b w:val="0"/>
          <w:bCs/>
          <w:sz w:val="24"/>
          <w:lang w:val="es-ES"/>
        </w:rPr>
        <w:t>E</w:t>
      </w:r>
      <w:r>
        <w:rPr>
          <w:rStyle w:val="7"/>
          <w:rFonts w:hint="default" w:ascii="Comic Sans MS" w:hAnsi="Comic Sans MS" w:eastAsia="SimSun" w:cs="Comic Sans MS"/>
          <w:b w:val="0"/>
          <w:bCs/>
          <w:sz w:val="24"/>
          <w:szCs w:val="24"/>
        </w:rPr>
        <w:t>stilo Python Docstring</w:t>
      </w:r>
      <w:r>
        <w:rPr>
          <w:rStyle w:val="7"/>
          <w:rFonts w:hint="default" w:ascii="Comic Sans MS" w:hAnsi="Comic Sans MS" w:eastAsia="SimSun" w:cs="Comic Sans MS"/>
          <w:b w:val="0"/>
          <w:bCs/>
          <w:sz w:val="24"/>
          <w:szCs w:val="24"/>
          <w:lang w:val="es-ES"/>
        </w:rPr>
        <w:t>.</w:t>
      </w:r>
    </w:p>
    <w:p w14:paraId="4A925429">
      <w:pPr>
        <w:spacing w:after="0"/>
        <w:jc w:val="left"/>
      </w:pPr>
    </w:p>
    <w:p w14:paraId="4EA4F973">
      <w:pPr>
        <w:spacing w:after="0"/>
        <w:jc w:val="left"/>
      </w:pPr>
      <w:r>
        <w:drawing>
          <wp:inline distT="0" distB="0" distL="114300" distR="114300">
            <wp:extent cx="4069080" cy="5857875"/>
            <wp:effectExtent l="0" t="0" r="7620" b="9525"/>
            <wp:docPr id="1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29405" cy="2540000"/>
            <wp:effectExtent l="0" t="0" r="4445" b="12700"/>
            <wp:docPr id="1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ED274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b/>
          <w:bCs/>
          <w:i w:val="0"/>
          <w:iCs w:val="0"/>
          <w:sz w:val="32"/>
          <w:szCs w:val="32"/>
        </w:rPr>
      </w:pPr>
      <w:r>
        <w:rPr>
          <w:rFonts w:hint="default" w:ascii="Comic Sans MS" w:hAnsi="Comic Sans MS" w:cs="Comic Sans MS"/>
          <w:b/>
          <w:bCs/>
          <w:i w:val="0"/>
          <w:iCs w:val="0"/>
          <w:sz w:val="32"/>
          <w:szCs w:val="32"/>
        </w:rPr>
        <w:t>Qué incluye esta documentación</w:t>
      </w:r>
    </w:p>
    <w:p w14:paraId="2F0DB8DD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  <w:b w:val="0"/>
          <w:bCs w:val="0"/>
          <w:i w:val="0"/>
          <w:iCs w:val="0"/>
          <w:lang w:val="es-ES"/>
        </w:rPr>
      </w:pPr>
      <w:r>
        <w:rPr>
          <w:rFonts w:hint="default" w:ascii="Comic Sans MS" w:hAnsi="Comic Sans MS" w:cs="Comic Sans MS"/>
          <w:b w:val="0"/>
          <w:bCs w:val="0"/>
          <w:i w:val="0"/>
          <w:iCs w:val="0"/>
        </w:rPr>
        <w:t>✔ Descripción clara de la clase</w:t>
      </w:r>
      <w:r>
        <w:rPr>
          <w:rFonts w:hint="default" w:ascii="Comic Sans MS" w:hAnsi="Comic Sans MS" w:cs="Comic Sans MS"/>
          <w:b w:val="0"/>
          <w:bCs w:val="0"/>
          <w:i w:val="0"/>
          <w:iCs w:val="0"/>
          <w:lang w:val="es-ES"/>
        </w:rPr>
        <w:t>.</w:t>
      </w:r>
      <w:r>
        <w:rPr>
          <w:rFonts w:hint="default" w:ascii="Comic Sans MS" w:hAnsi="Comic Sans MS" w:cs="Comic Sans MS"/>
          <w:b w:val="0"/>
          <w:bCs w:val="0"/>
          <w:i w:val="0"/>
          <w:iCs w:val="0"/>
        </w:rPr>
        <w:br w:type="textWrapping"/>
      </w:r>
      <w:r>
        <w:rPr>
          <w:rFonts w:hint="default" w:ascii="Comic Sans MS" w:hAnsi="Comic Sans MS" w:cs="Comic Sans MS"/>
          <w:b w:val="0"/>
          <w:bCs w:val="0"/>
          <w:i w:val="0"/>
          <w:iCs w:val="0"/>
        </w:rPr>
        <w:t>✔ Documentación de atributos</w:t>
      </w:r>
      <w:r>
        <w:rPr>
          <w:rFonts w:hint="default" w:ascii="Comic Sans MS" w:hAnsi="Comic Sans MS" w:cs="Comic Sans MS"/>
          <w:b w:val="0"/>
          <w:bCs w:val="0"/>
          <w:i w:val="0"/>
          <w:iCs w:val="0"/>
          <w:lang w:val="es-ES"/>
        </w:rPr>
        <w:t>.</w:t>
      </w:r>
      <w:r>
        <w:rPr>
          <w:rFonts w:hint="default" w:ascii="Comic Sans MS" w:hAnsi="Comic Sans MS" w:cs="Comic Sans MS"/>
          <w:b w:val="0"/>
          <w:bCs w:val="0"/>
          <w:i w:val="0"/>
          <w:iCs w:val="0"/>
        </w:rPr>
        <w:br w:type="textWrapping"/>
      </w:r>
      <w:r>
        <w:rPr>
          <w:rFonts w:hint="default" w:ascii="Comic Sans MS" w:hAnsi="Comic Sans MS" w:cs="Comic Sans MS"/>
          <w:b w:val="0"/>
          <w:bCs w:val="0"/>
          <w:i w:val="0"/>
          <w:iCs w:val="0"/>
        </w:rPr>
        <w:t>✔ Documentación del constructor</w:t>
      </w:r>
      <w:r>
        <w:rPr>
          <w:rFonts w:hint="default" w:ascii="Comic Sans MS" w:hAnsi="Comic Sans MS" w:cs="Comic Sans MS"/>
          <w:b w:val="0"/>
          <w:bCs w:val="0"/>
          <w:i w:val="0"/>
          <w:iCs w:val="0"/>
          <w:lang w:val="es-ES"/>
        </w:rPr>
        <w:t>.</w:t>
      </w:r>
      <w:r>
        <w:rPr>
          <w:rFonts w:hint="default" w:ascii="Comic Sans MS" w:hAnsi="Comic Sans MS" w:cs="Comic Sans MS"/>
          <w:b w:val="0"/>
          <w:bCs w:val="0"/>
          <w:i w:val="0"/>
          <w:iCs w:val="0"/>
        </w:rPr>
        <w:br w:type="textWrapping"/>
      </w:r>
      <w:r>
        <w:rPr>
          <w:rFonts w:hint="default" w:ascii="Comic Sans MS" w:hAnsi="Comic Sans MS" w:cs="Comic Sans MS"/>
          <w:b w:val="0"/>
          <w:bCs w:val="0"/>
          <w:i w:val="0"/>
          <w:iCs w:val="0"/>
        </w:rPr>
        <w:t>✔ Documentación de cada método</w:t>
      </w:r>
      <w:r>
        <w:rPr>
          <w:rFonts w:hint="default" w:ascii="Comic Sans MS" w:hAnsi="Comic Sans MS" w:cs="Comic Sans MS"/>
          <w:b w:val="0"/>
          <w:bCs w:val="0"/>
          <w:i w:val="0"/>
          <w:iCs w:val="0"/>
          <w:lang w:val="es-ES"/>
        </w:rPr>
        <w:t>.</w:t>
      </w:r>
      <w:r>
        <w:rPr>
          <w:rFonts w:hint="default" w:ascii="Comic Sans MS" w:hAnsi="Comic Sans MS" w:cs="Comic Sans MS"/>
          <w:b w:val="0"/>
          <w:bCs w:val="0"/>
          <w:i w:val="0"/>
          <w:iCs w:val="0"/>
        </w:rPr>
        <w:br w:type="textWrapping"/>
      </w:r>
      <w:r>
        <w:rPr>
          <w:rFonts w:hint="default" w:ascii="Comic Sans MS" w:hAnsi="Comic Sans MS" w:cs="Comic Sans MS"/>
          <w:b w:val="0"/>
          <w:bCs w:val="0"/>
          <w:i w:val="0"/>
          <w:iCs w:val="0"/>
        </w:rPr>
        <w:t>✔ Tipado de parámetros</w:t>
      </w:r>
      <w:r>
        <w:rPr>
          <w:rFonts w:hint="default" w:ascii="Comic Sans MS" w:hAnsi="Comic Sans MS" w:cs="Comic Sans MS"/>
          <w:b w:val="0"/>
          <w:bCs w:val="0"/>
          <w:i w:val="0"/>
          <w:iCs w:val="0"/>
          <w:lang w:val="es-ES"/>
        </w:rPr>
        <w:t>.</w:t>
      </w:r>
      <w:r>
        <w:rPr>
          <w:rFonts w:hint="default" w:ascii="Comic Sans MS" w:hAnsi="Comic Sans MS" w:cs="Comic Sans MS"/>
          <w:b w:val="0"/>
          <w:bCs w:val="0"/>
          <w:i w:val="0"/>
          <w:iCs w:val="0"/>
        </w:rPr>
        <w:br w:type="textWrapping"/>
      </w:r>
      <w:r>
        <w:rPr>
          <w:rFonts w:hint="default" w:ascii="Comic Sans MS" w:hAnsi="Comic Sans MS" w:cs="Comic Sans MS"/>
          <w:b w:val="0"/>
          <w:bCs w:val="0"/>
          <w:i w:val="0"/>
          <w:iCs w:val="0"/>
        </w:rPr>
        <w:t>✔ Tipo de retorno explícito</w:t>
      </w:r>
      <w:r>
        <w:rPr>
          <w:rFonts w:hint="default" w:ascii="Comic Sans MS" w:hAnsi="Comic Sans MS" w:cs="Comic Sans MS"/>
          <w:b w:val="0"/>
          <w:bCs w:val="0"/>
          <w:i w:val="0"/>
          <w:iCs w:val="0"/>
          <w:lang w:val="es-ES"/>
        </w:rPr>
        <w:t>.</w:t>
      </w:r>
    </w:p>
    <w:p w14:paraId="3B135D49">
      <w:pPr>
        <w:spacing w:after="0"/>
        <w:jc w:val="left"/>
        <w:rPr>
          <w:rFonts w:hint="default"/>
          <w:lang w:val="es-ES"/>
        </w:rPr>
      </w:pPr>
    </w:p>
    <w:p w14:paraId="0E021499">
      <w:pPr>
        <w:spacing w:after="0"/>
        <w:jc w:val="left"/>
        <w:rPr>
          <w:rFonts w:hint="default"/>
          <w:lang w:val="es-ES"/>
        </w:rPr>
        <w:sectPr>
          <w:pgSz w:w="11910" w:h="16840"/>
          <w:pgMar w:top="800" w:right="1559" w:bottom="1560" w:left="1700" w:header="0" w:footer="1363" w:gutter="0"/>
          <w:cols w:space="720" w:num="1"/>
        </w:sectPr>
      </w:pPr>
    </w:p>
    <w:p w14:paraId="478ADB6A">
      <w:pPr>
        <w:spacing w:before="237" w:line="374" w:lineRule="auto"/>
        <w:ind w:right="3279"/>
        <w:jc w:val="left"/>
        <w:rPr>
          <w:rFonts w:hint="default" w:ascii="Comic Sans MS" w:hAnsi="Comic Sans MS" w:cs="Comic Sans MS"/>
          <w:i w:val="0"/>
          <w:iCs w:val="0"/>
          <w:sz w:val="32"/>
          <w:szCs w:val="32"/>
        </w:rPr>
      </w:pPr>
      <w:r>
        <w:rPr>
          <w:rFonts w:hint="default"/>
          <w:b/>
          <w:bCs/>
          <w:sz w:val="20"/>
          <w:lang w:val="es-ES"/>
        </w:rPr>
        <w:t>Estilo JSDoc: Este no me gusto para nada</w:t>
      </w:r>
      <w:r>
        <w:drawing>
          <wp:inline distT="0" distB="0" distL="114300" distR="114300">
            <wp:extent cx="4640580" cy="6758305"/>
            <wp:effectExtent l="0" t="0" r="7620" b="4445"/>
            <wp:docPr id="1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675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mic Sans MS" w:hAnsi="Comic Sans MS" w:cs="Comic Sans MS"/>
          <w:i w:val="0"/>
          <w:iCs w:val="0"/>
          <w:sz w:val="32"/>
          <w:szCs w:val="32"/>
        </w:rPr>
        <w:t>Qué tiene estilo JSDoc</w:t>
      </w:r>
    </w:p>
    <w:p w14:paraId="134FD8EE">
      <w:pPr>
        <w:spacing w:before="237"/>
        <w:ind w:left="2" w:right="0" w:firstLine="0"/>
        <w:jc w:val="left"/>
        <w:rPr>
          <w:rStyle w:val="6"/>
          <w:rFonts w:hint="default" w:ascii="Comic Sans MS" w:hAnsi="Comic Sans MS" w:cs="Comic Sans MS"/>
          <w:i w:val="0"/>
          <w:iCs w:val="0"/>
          <w:lang w:val="es-ES"/>
        </w:rPr>
      </w:pPr>
      <w:r>
        <w:rPr>
          <w:rFonts w:hint="default" w:ascii="Comic Sans MS" w:hAnsi="Comic Sans MS" w:cs="Comic Sans MS"/>
          <w:i w:val="0"/>
          <w:iCs w:val="0"/>
        </w:rPr>
        <w:t xml:space="preserve">✔ </w:t>
      </w:r>
      <w:r>
        <w:rPr>
          <w:rStyle w:val="6"/>
          <w:rFonts w:hint="default" w:ascii="Comic Sans MS" w:hAnsi="Comic Sans MS" w:cs="Comic Sans MS"/>
          <w:i w:val="0"/>
          <w:iCs w:val="0"/>
        </w:rPr>
        <w:t>@class</w:t>
      </w:r>
      <w:r>
        <w:rPr>
          <w:rStyle w:val="6"/>
          <w:rFonts w:hint="default" w:ascii="Comic Sans MS" w:hAnsi="Comic Sans MS" w:cs="Comic Sans MS"/>
          <w:i w:val="0"/>
          <w:iCs w:val="0"/>
          <w:lang w:val="es-ES"/>
        </w:rPr>
        <w:t>.</w:t>
      </w:r>
      <w:r>
        <w:rPr>
          <w:rFonts w:hint="default" w:ascii="Comic Sans MS" w:hAnsi="Comic Sans MS" w:cs="Comic Sans MS"/>
          <w:i w:val="0"/>
          <w:iCs w:val="0"/>
        </w:rPr>
        <w:t xml:space="preserve">✔ </w:t>
      </w:r>
      <w:r>
        <w:rPr>
          <w:rStyle w:val="6"/>
          <w:rFonts w:hint="default" w:ascii="Comic Sans MS" w:hAnsi="Comic Sans MS" w:cs="Comic Sans MS"/>
          <w:i w:val="0"/>
          <w:iCs w:val="0"/>
        </w:rPr>
        <w:t>@classdesc</w:t>
      </w:r>
      <w:r>
        <w:rPr>
          <w:rStyle w:val="6"/>
          <w:rFonts w:hint="default" w:ascii="Comic Sans MS" w:hAnsi="Comic Sans MS" w:cs="Comic Sans MS"/>
          <w:i w:val="0"/>
          <w:iCs w:val="0"/>
          <w:lang w:val="es-ES"/>
        </w:rPr>
        <w:t>.</w:t>
      </w:r>
      <w:r>
        <w:rPr>
          <w:rFonts w:hint="default" w:ascii="Comic Sans MS" w:hAnsi="Comic Sans MS" w:cs="Comic Sans MS"/>
          <w:i w:val="0"/>
          <w:iCs w:val="0"/>
        </w:rPr>
        <w:br w:type="textWrapping"/>
      </w:r>
      <w:r>
        <w:rPr>
          <w:rFonts w:hint="default" w:ascii="Comic Sans MS" w:hAnsi="Comic Sans MS" w:cs="Comic Sans MS"/>
          <w:i w:val="0"/>
          <w:iCs w:val="0"/>
        </w:rPr>
        <w:t xml:space="preserve">✔ </w:t>
      </w:r>
      <w:r>
        <w:rPr>
          <w:rStyle w:val="6"/>
          <w:rFonts w:hint="default" w:ascii="Comic Sans MS" w:hAnsi="Comic Sans MS" w:cs="Comic Sans MS"/>
          <w:i w:val="0"/>
          <w:iCs w:val="0"/>
        </w:rPr>
        <w:t>@property</w:t>
      </w:r>
      <w:r>
        <w:rPr>
          <w:rStyle w:val="6"/>
          <w:rFonts w:hint="default" w:ascii="Comic Sans MS" w:hAnsi="Comic Sans MS" w:cs="Comic Sans MS"/>
          <w:i w:val="0"/>
          <w:iCs w:val="0"/>
          <w:lang w:val="es-ES"/>
        </w:rPr>
        <w:t>.</w:t>
      </w:r>
      <w:r>
        <w:rPr>
          <w:rFonts w:hint="default" w:ascii="Comic Sans MS" w:hAnsi="Comic Sans MS" w:cs="Comic Sans MS"/>
          <w:i w:val="0"/>
          <w:iCs w:val="0"/>
        </w:rPr>
        <w:t xml:space="preserve">✔ </w:t>
      </w:r>
      <w:r>
        <w:rPr>
          <w:rStyle w:val="6"/>
          <w:rFonts w:hint="default" w:ascii="Comic Sans MS" w:hAnsi="Comic Sans MS" w:cs="Comic Sans MS"/>
          <w:i w:val="0"/>
          <w:iCs w:val="0"/>
        </w:rPr>
        <w:t>@returns</w:t>
      </w:r>
      <w:r>
        <w:rPr>
          <w:rStyle w:val="6"/>
          <w:rFonts w:hint="default" w:ascii="Comic Sans MS" w:hAnsi="Comic Sans MS" w:cs="Comic Sans MS"/>
          <w:i w:val="0"/>
          <w:iCs w:val="0"/>
          <w:lang w:val="es-ES"/>
        </w:rPr>
        <w:t>.</w:t>
      </w:r>
      <w:r>
        <w:rPr>
          <w:rFonts w:hint="default" w:ascii="Comic Sans MS" w:hAnsi="Comic Sans MS" w:cs="Comic Sans MS"/>
          <w:i w:val="0"/>
          <w:iCs w:val="0"/>
        </w:rPr>
        <w:br w:type="textWrapping"/>
      </w:r>
      <w:r>
        <w:rPr>
          <w:rFonts w:hint="default" w:ascii="Comic Sans MS" w:hAnsi="Comic Sans MS" w:cs="Comic Sans MS"/>
          <w:i w:val="0"/>
          <w:iCs w:val="0"/>
        </w:rPr>
        <w:t xml:space="preserve">✔ </w:t>
      </w:r>
      <w:r>
        <w:rPr>
          <w:rStyle w:val="6"/>
          <w:rFonts w:hint="default" w:ascii="Comic Sans MS" w:hAnsi="Comic Sans MS" w:cs="Comic Sans MS"/>
          <w:i w:val="0"/>
          <w:iCs w:val="0"/>
        </w:rPr>
        <w:t>@constructor</w:t>
      </w:r>
      <w:r>
        <w:rPr>
          <w:rStyle w:val="6"/>
          <w:rFonts w:hint="default" w:ascii="Comic Sans MS" w:hAnsi="Comic Sans MS" w:cs="Comic Sans MS"/>
          <w:i w:val="0"/>
          <w:iCs w:val="0"/>
          <w:lang w:val="es-ES"/>
        </w:rPr>
        <w:t>.</w:t>
      </w:r>
      <w:r>
        <w:rPr>
          <w:rFonts w:hint="default" w:ascii="Comic Sans MS" w:hAnsi="Comic Sans MS" w:cs="Comic Sans MS"/>
          <w:i w:val="0"/>
          <w:iCs w:val="0"/>
        </w:rPr>
        <w:t xml:space="preserve">✔ </w:t>
      </w:r>
      <w:r>
        <w:rPr>
          <w:rStyle w:val="6"/>
          <w:rFonts w:hint="default" w:ascii="Comic Sans MS" w:hAnsi="Comic Sans MS" w:cs="Comic Sans MS"/>
          <w:i w:val="0"/>
          <w:iCs w:val="0"/>
        </w:rPr>
        <w:t>@param</w:t>
      </w:r>
      <w:r>
        <w:rPr>
          <w:rStyle w:val="6"/>
          <w:rFonts w:hint="default" w:ascii="Comic Sans MS" w:hAnsi="Comic Sans MS" w:cs="Comic Sans MS"/>
          <w:i w:val="0"/>
          <w:iCs w:val="0"/>
          <w:lang w:val="es-ES"/>
        </w:rPr>
        <w:t>.</w:t>
      </w:r>
    </w:p>
    <w:p w14:paraId="01E934EC">
      <w:pPr>
        <w:spacing w:before="237"/>
        <w:ind w:left="2" w:right="0" w:firstLine="0"/>
        <w:jc w:val="left"/>
        <w:rPr>
          <w:rStyle w:val="6"/>
          <w:rFonts w:hint="default" w:ascii="Comic Sans MS" w:hAnsi="Comic Sans MS" w:cs="Comic Sans MS"/>
          <w:i w:val="0"/>
          <w:iCs w:val="0"/>
          <w:lang w:val="es-ES"/>
        </w:rPr>
      </w:pPr>
    </w:p>
    <w:p w14:paraId="28AB9EA9">
      <w:pPr>
        <w:spacing w:before="237"/>
        <w:ind w:left="2" w:right="0" w:firstLine="0"/>
        <w:jc w:val="left"/>
        <w:rPr>
          <w:b/>
          <w:sz w:val="24"/>
        </w:rPr>
      </w:pPr>
      <w:r>
        <w:rPr>
          <w:rFonts w:hint="default" w:ascii="Comic Sans MS" w:hAnsi="Comic Sans MS" w:cs="Comic Sans MS"/>
          <w:i w:val="0"/>
          <w:iCs w:val="0"/>
        </w:rPr>
        <w:br w:type="textWrapping"/>
      </w:r>
      <w:r>
        <w:rPr>
          <w:rFonts w:hint="default" w:ascii="Comic Sans MS" w:hAnsi="Comic Sans MS" w:cs="Comic Sans MS"/>
          <w:i w:val="0"/>
          <w:iCs w:val="0"/>
        </w:rPr>
        <w:br w:type="textWrapping"/>
      </w:r>
      <w:r>
        <w:rPr>
          <w:b/>
          <w:w w:val="108"/>
          <w:sz w:val="24"/>
        </w:rPr>
        <w:t>PARTE</w:t>
      </w:r>
      <w:r>
        <w:rPr>
          <w:b/>
          <w:spacing w:val="-28"/>
          <w:w w:val="108"/>
          <w:sz w:val="24"/>
        </w:rPr>
        <w:t xml:space="preserve"> </w:t>
      </w:r>
      <w:r>
        <w:rPr>
          <w:b/>
          <w:w w:val="108"/>
          <w:sz w:val="24"/>
        </w:rPr>
        <w:t>3:</w:t>
      </w:r>
      <w:r>
        <w:rPr>
          <w:b/>
          <w:spacing w:val="-17"/>
          <w:w w:val="108"/>
          <w:sz w:val="24"/>
        </w:rPr>
        <w:t xml:space="preserve"> </w:t>
      </w:r>
      <w:r>
        <w:rPr>
          <w:b/>
          <w:w w:val="108"/>
          <w:sz w:val="24"/>
        </w:rPr>
        <w:t>DESAFÍOS</w:t>
      </w:r>
      <w:r>
        <w:rPr>
          <w:b/>
          <w:spacing w:val="-19"/>
          <w:w w:val="108"/>
          <w:sz w:val="24"/>
        </w:rPr>
        <w:t xml:space="preserve"> </w:t>
      </w:r>
      <w:r>
        <w:rPr>
          <w:b/>
          <w:w w:val="108"/>
          <w:sz w:val="24"/>
        </w:rPr>
        <w:t>PARA</w:t>
      </w:r>
      <w:r>
        <w:rPr>
          <w:b/>
          <w:spacing w:val="-18"/>
          <w:w w:val="108"/>
          <w:sz w:val="24"/>
        </w:rPr>
        <w:t xml:space="preserve"> </w:t>
      </w:r>
      <w:r>
        <w:rPr>
          <w:b/>
          <w:spacing w:val="-2"/>
          <w:w w:val="108"/>
          <w:sz w:val="24"/>
        </w:rPr>
        <w:t>CONTINUAR</w:t>
      </w:r>
    </w:p>
    <w:p w14:paraId="56B9DC76">
      <w:pPr>
        <w:spacing w:before="186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DESAFÍO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Extender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calculadora</w:t>
      </w:r>
    </w:p>
    <w:p w14:paraId="2CF60D4A">
      <w:pPr>
        <w:pStyle w:val="9"/>
        <w:spacing w:before="39"/>
        <w:rPr>
          <w:b/>
        </w:rPr>
      </w:pPr>
    </w:p>
    <w:p w14:paraId="426D19A5">
      <w:pPr>
        <w:pStyle w:val="9"/>
        <w:ind w:left="2"/>
      </w:pPr>
      <w:r>
        <w:t>"Amplía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calculadora_basica.py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incluir:</w:t>
      </w:r>
    </w:p>
    <w:p w14:paraId="5E4E1EE5">
      <w:pPr>
        <w:pStyle w:val="10"/>
        <w:numPr>
          <w:ilvl w:val="0"/>
          <w:numId w:val="4"/>
        </w:numPr>
        <w:tabs>
          <w:tab w:val="left" w:pos="241"/>
        </w:tabs>
        <w:spacing w:before="186" w:after="0" w:line="240" w:lineRule="auto"/>
        <w:ind w:left="241" w:right="0" w:hanging="239"/>
        <w:jc w:val="left"/>
        <w:rPr>
          <w:sz w:val="24"/>
        </w:rPr>
      </w:pPr>
      <w:r>
        <w:rPr>
          <w:sz w:val="24"/>
        </w:rPr>
        <w:t>Función</w:t>
      </w:r>
      <w:r>
        <w:rPr>
          <w:spacing w:val="-3"/>
          <w:sz w:val="24"/>
        </w:rPr>
        <w:t xml:space="preserve"> </w:t>
      </w:r>
      <w:r>
        <w:rPr>
          <w:sz w:val="24"/>
        </w:rPr>
        <w:t>potencia(base,</w:t>
      </w:r>
      <w:r>
        <w:rPr>
          <w:spacing w:val="-2"/>
          <w:sz w:val="24"/>
        </w:rPr>
        <w:t xml:space="preserve"> exponente)</w:t>
      </w:r>
    </w:p>
    <w:p w14:paraId="6A4E2298">
      <w:pPr>
        <w:pStyle w:val="10"/>
        <w:numPr>
          <w:ilvl w:val="0"/>
          <w:numId w:val="4"/>
        </w:numPr>
        <w:tabs>
          <w:tab w:val="left" w:pos="279"/>
        </w:tabs>
        <w:spacing w:before="187" w:after="0" w:line="240" w:lineRule="auto"/>
        <w:ind w:left="279" w:right="0" w:hanging="277"/>
        <w:jc w:val="left"/>
        <w:rPr>
          <w:sz w:val="24"/>
        </w:rPr>
      </w:pPr>
      <w:r>
        <w:rPr>
          <w:sz w:val="24"/>
        </w:rPr>
        <w:t>Función</w:t>
      </w:r>
      <w:r>
        <w:rPr>
          <w:spacing w:val="-6"/>
          <w:sz w:val="24"/>
        </w:rPr>
        <w:t xml:space="preserve"> </w:t>
      </w:r>
      <w:r>
        <w:rPr>
          <w:sz w:val="24"/>
        </w:rPr>
        <w:t>raiz_cuadrada(numero)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manejo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números</w:t>
      </w:r>
      <w:r>
        <w:rPr>
          <w:spacing w:val="-2"/>
          <w:sz w:val="24"/>
        </w:rPr>
        <w:t xml:space="preserve"> negativos</w:t>
      </w:r>
    </w:p>
    <w:p w14:paraId="261AB1C5">
      <w:pPr>
        <w:pStyle w:val="10"/>
        <w:numPr>
          <w:ilvl w:val="0"/>
          <w:numId w:val="4"/>
        </w:numPr>
        <w:tabs>
          <w:tab w:val="left" w:pos="279"/>
        </w:tabs>
        <w:spacing w:before="0" w:after="0" w:line="240" w:lineRule="auto"/>
        <w:ind w:left="277" w:leftChars="0" w:right="0" w:hanging="277" w:firstLineChars="0"/>
        <w:jc w:val="left"/>
        <w:rPr>
          <w:sz w:val="24"/>
        </w:rPr>
      </w:pPr>
      <w:r>
        <w:rPr>
          <w:sz w:val="24"/>
        </w:rPr>
        <w:t>Función</w:t>
      </w:r>
      <w:r>
        <w:rPr>
          <w:spacing w:val="-8"/>
          <w:sz w:val="24"/>
        </w:rPr>
        <w:t xml:space="preserve"> </w:t>
      </w:r>
      <w:r>
        <w:rPr>
          <w:sz w:val="24"/>
        </w:rPr>
        <w:t>calcular_porcentaje(porcentaje,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total)</w:t>
      </w:r>
    </w:p>
    <w:p w14:paraId="62893091">
      <w:pPr>
        <w:pStyle w:val="10"/>
        <w:numPr>
          <w:ilvl w:val="0"/>
          <w:numId w:val="4"/>
        </w:numPr>
        <w:tabs>
          <w:tab w:val="left" w:pos="279"/>
        </w:tabs>
        <w:spacing w:before="182" w:after="0" w:line="240" w:lineRule="auto"/>
        <w:ind w:left="277" w:leftChars="0" w:right="0" w:hanging="277" w:firstLineChars="0"/>
        <w:jc w:val="left"/>
        <w:rPr>
          <w:sz w:val="24"/>
        </w:rPr>
      </w:pP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menú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interactivo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permita</w:t>
      </w:r>
      <w:r>
        <w:rPr>
          <w:spacing w:val="-3"/>
          <w:sz w:val="24"/>
        </w:rPr>
        <w:t xml:space="preserve"> </w:t>
      </w:r>
      <w:r>
        <w:rPr>
          <w:sz w:val="24"/>
        </w:rPr>
        <w:t>elegir</w:t>
      </w:r>
      <w:r>
        <w:rPr>
          <w:spacing w:val="-2"/>
          <w:sz w:val="24"/>
        </w:rPr>
        <w:t xml:space="preserve"> operación</w:t>
      </w:r>
    </w:p>
    <w:p w14:paraId="1D4AF648">
      <w:pPr>
        <w:pStyle w:val="10"/>
        <w:numPr>
          <w:ilvl w:val="0"/>
          <w:numId w:val="4"/>
        </w:numPr>
        <w:tabs>
          <w:tab w:val="left" w:pos="279"/>
        </w:tabs>
        <w:spacing w:before="187" w:after="0" w:line="374" w:lineRule="auto"/>
        <w:ind w:left="0" w:leftChars="0" w:right="4436" w:firstLine="0" w:firstLineChars="0"/>
        <w:jc w:val="left"/>
        <w:rPr>
          <w:b/>
        </w:rPr>
      </w:pPr>
      <w:r>
        <w:rPr>
          <w:sz w:val="24"/>
        </w:rPr>
        <w:t>Manejo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errores</w:t>
      </w:r>
      <w:r>
        <w:rPr>
          <w:spacing w:val="-9"/>
          <w:sz w:val="24"/>
        </w:rPr>
        <w:t xml:space="preserve"> </w:t>
      </w:r>
      <w:r>
        <w:rPr>
          <w:sz w:val="24"/>
        </w:rPr>
        <w:t>con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try-except" </w:t>
      </w:r>
      <w:r>
        <w:rPr>
          <w:b/>
          <w:sz w:val="24"/>
        </w:rPr>
        <w:t xml:space="preserve">DESAFÍO 2: Crear un mini-juego </w:t>
      </w:r>
      <w:r>
        <w:rPr>
          <w:b/>
          <w:spacing w:val="-2"/>
          <w:sz w:val="24"/>
        </w:rPr>
        <w:t>Prompt</w:t>
      </w:r>
    </w:p>
    <w:p w14:paraId="58726DCD">
      <w:pPr>
        <w:pStyle w:val="9"/>
        <w:ind w:left="2"/>
      </w:pPr>
      <w:r>
        <w:t>"Crea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juego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'Adivina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número'</w:t>
      </w:r>
      <w:r>
        <w:rPr>
          <w:spacing w:val="-1"/>
        </w:rPr>
        <w:t xml:space="preserve"> </w:t>
      </w:r>
      <w:r>
        <w:rPr>
          <w:spacing w:val="-2"/>
        </w:rPr>
        <w:t>donde:</w:t>
      </w:r>
    </w:p>
    <w:p w14:paraId="78704484">
      <w:pPr>
        <w:pStyle w:val="10"/>
        <w:numPr>
          <w:ilvl w:val="0"/>
          <w:numId w:val="5"/>
        </w:numPr>
        <w:tabs>
          <w:tab w:val="left" w:pos="241"/>
        </w:tabs>
        <w:spacing w:before="186" w:after="0" w:line="240" w:lineRule="auto"/>
        <w:ind w:left="241" w:right="0" w:hanging="23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computadora</w:t>
      </w:r>
      <w:r>
        <w:rPr>
          <w:spacing w:val="-1"/>
          <w:sz w:val="24"/>
        </w:rPr>
        <w:t xml:space="preserve"> </w:t>
      </w:r>
      <w:r>
        <w:rPr>
          <w:sz w:val="24"/>
        </w:rPr>
        <w:t>elige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número aleatorio</w:t>
      </w:r>
      <w:r>
        <w:rPr>
          <w:spacing w:val="-1"/>
          <w:sz w:val="24"/>
        </w:rPr>
        <w:t xml:space="preserve"> </w:t>
      </w:r>
      <w:r>
        <w:rPr>
          <w:sz w:val="24"/>
        </w:rPr>
        <w:t>entre</w:t>
      </w:r>
      <w:r>
        <w:rPr>
          <w:spacing w:val="-1"/>
          <w:sz w:val="24"/>
        </w:rPr>
        <w:t xml:space="preserve"> </w:t>
      </w:r>
      <w:r>
        <w:rPr>
          <w:sz w:val="24"/>
        </w:rPr>
        <w:t>1-</w:t>
      </w:r>
      <w:r>
        <w:rPr>
          <w:spacing w:val="-5"/>
          <w:sz w:val="24"/>
        </w:rPr>
        <w:t>100</w:t>
      </w:r>
    </w:p>
    <w:p w14:paraId="2E09D131">
      <w:pPr>
        <w:pStyle w:val="10"/>
        <w:numPr>
          <w:ilvl w:val="0"/>
          <w:numId w:val="5"/>
        </w:numPr>
        <w:tabs>
          <w:tab w:val="left" w:pos="279"/>
        </w:tabs>
        <w:spacing w:before="187" w:after="0" w:line="240" w:lineRule="auto"/>
        <w:ind w:left="279" w:right="0" w:hanging="277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usuario tiene 7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intentos</w:t>
      </w:r>
      <w:bookmarkStart w:id="0" w:name="_GoBack"/>
      <w:bookmarkEnd w:id="0"/>
    </w:p>
    <w:p w14:paraId="7F186FB2">
      <w:pPr>
        <w:pStyle w:val="10"/>
        <w:numPr>
          <w:ilvl w:val="0"/>
          <w:numId w:val="5"/>
        </w:numPr>
        <w:tabs>
          <w:tab w:val="left" w:pos="279"/>
        </w:tabs>
        <w:spacing w:before="186" w:after="0" w:line="240" w:lineRule="auto"/>
        <w:ind w:left="279" w:right="0" w:hanging="277"/>
        <w:jc w:val="left"/>
        <w:rPr>
          <w:sz w:val="24"/>
        </w:rPr>
      </w:pP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pistas</w:t>
      </w:r>
      <w:r>
        <w:rPr>
          <w:spacing w:val="-1"/>
          <w:sz w:val="24"/>
        </w:rPr>
        <w:t xml:space="preserve"> </w:t>
      </w:r>
      <w:r>
        <w:rPr>
          <w:sz w:val="24"/>
        </w:rPr>
        <w:t>'más alto'</w:t>
      </w:r>
      <w:r>
        <w:rPr>
          <w:spacing w:val="-1"/>
          <w:sz w:val="24"/>
        </w:rPr>
        <w:t xml:space="preserve"> </w:t>
      </w:r>
      <w:r>
        <w:rPr>
          <w:sz w:val="24"/>
        </w:rPr>
        <w:t>o 'más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bajo'</w:t>
      </w:r>
    </w:p>
    <w:p w14:paraId="2314C88E">
      <w:pPr>
        <w:pStyle w:val="10"/>
        <w:numPr>
          <w:ilvl w:val="0"/>
          <w:numId w:val="5"/>
        </w:numPr>
        <w:tabs>
          <w:tab w:val="left" w:pos="279"/>
        </w:tabs>
        <w:spacing w:before="186" w:after="0" w:line="240" w:lineRule="auto"/>
        <w:ind w:left="279" w:right="0" w:hanging="277"/>
        <w:jc w:val="left"/>
        <w:rPr>
          <w:sz w:val="24"/>
        </w:rPr>
      </w:pPr>
      <w:r>
        <w:rPr>
          <w:sz w:val="24"/>
        </w:rPr>
        <w:t>Lleva</w:t>
      </w:r>
      <w:r>
        <w:rPr>
          <w:spacing w:val="-1"/>
          <w:sz w:val="24"/>
        </w:rPr>
        <w:t xml:space="preserve"> </w:t>
      </w:r>
      <w:r>
        <w:rPr>
          <w:sz w:val="24"/>
        </w:rPr>
        <w:t>registro de</w:t>
      </w:r>
      <w:r>
        <w:rPr>
          <w:spacing w:val="-2"/>
          <w:sz w:val="24"/>
        </w:rPr>
        <w:t xml:space="preserve"> puntuación</w:t>
      </w:r>
    </w:p>
    <w:p w14:paraId="1AC256F3">
      <w:pPr>
        <w:pStyle w:val="10"/>
        <w:numPr>
          <w:ilvl w:val="0"/>
          <w:numId w:val="5"/>
        </w:numPr>
        <w:tabs>
          <w:tab w:val="left" w:pos="279"/>
        </w:tabs>
        <w:spacing w:before="187" w:after="0" w:line="240" w:lineRule="auto"/>
        <w:ind w:left="279" w:right="0" w:hanging="277"/>
        <w:jc w:val="left"/>
        <w:rPr>
          <w:sz w:val="24"/>
        </w:rPr>
      </w:pPr>
      <w:r>
        <w:rPr>
          <w:sz w:val="24"/>
        </w:rPr>
        <w:t>Pregunta</w:t>
      </w:r>
      <w:r>
        <w:rPr>
          <w:spacing w:val="-4"/>
          <w:sz w:val="24"/>
        </w:rPr>
        <w:t xml:space="preserve"> </w:t>
      </w:r>
      <w:r>
        <w:rPr>
          <w:sz w:val="24"/>
        </w:rPr>
        <w:t>si</w:t>
      </w:r>
      <w:r>
        <w:rPr>
          <w:spacing w:val="-2"/>
          <w:sz w:val="24"/>
        </w:rPr>
        <w:t xml:space="preserve"> </w:t>
      </w:r>
      <w:r>
        <w:rPr>
          <w:sz w:val="24"/>
        </w:rPr>
        <w:t>quiere</w:t>
      </w:r>
      <w:r>
        <w:rPr>
          <w:spacing w:val="-1"/>
          <w:sz w:val="24"/>
        </w:rPr>
        <w:t xml:space="preserve"> </w:t>
      </w:r>
      <w:r>
        <w:rPr>
          <w:sz w:val="24"/>
        </w:rPr>
        <w:t>jugar</w:t>
      </w:r>
      <w:r>
        <w:rPr>
          <w:spacing w:val="-2"/>
          <w:sz w:val="24"/>
        </w:rPr>
        <w:t xml:space="preserve"> </w:t>
      </w:r>
      <w:r>
        <w:rPr>
          <w:sz w:val="24"/>
        </w:rPr>
        <w:t>otra</w:t>
      </w:r>
      <w:r>
        <w:rPr>
          <w:spacing w:val="-2"/>
          <w:sz w:val="24"/>
        </w:rPr>
        <w:t xml:space="preserve"> </w:t>
      </w:r>
      <w:r>
        <w:rPr>
          <w:sz w:val="24"/>
        </w:rPr>
        <w:t>vez</w:t>
      </w:r>
      <w:r>
        <w:rPr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terminar"</w:t>
      </w:r>
    </w:p>
    <w:p w14:paraId="5775160B">
      <w:pPr>
        <w:spacing w:before="186" w:line="374" w:lineRule="auto"/>
        <w:ind w:left="2" w:right="3703" w:firstLine="0"/>
        <w:jc w:val="left"/>
        <w:rPr>
          <w:b/>
          <w:sz w:val="24"/>
        </w:rPr>
      </w:pPr>
      <w:r>
        <w:rPr>
          <w:b/>
          <w:sz w:val="24"/>
        </w:rPr>
        <w:t>DESAFÍO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Sistema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inventario </w:t>
      </w:r>
      <w:r>
        <w:rPr>
          <w:b/>
          <w:spacing w:val="-2"/>
          <w:sz w:val="24"/>
        </w:rPr>
        <w:t>Prompt:</w:t>
      </w:r>
    </w:p>
    <w:p w14:paraId="642068FA">
      <w:pPr>
        <w:pStyle w:val="9"/>
        <w:spacing w:line="333" w:lineRule="exact"/>
        <w:ind w:left="2"/>
      </w:pPr>
      <w:r>
        <w:rPr>
          <w:spacing w:val="-4"/>
        </w:rPr>
        <w:t>bash</w:t>
      </w:r>
    </w:p>
    <w:p w14:paraId="396DFD39">
      <w:pPr>
        <w:pStyle w:val="9"/>
        <w:spacing w:before="186"/>
        <w:ind w:left="2"/>
      </w:pPr>
      <w:r>
        <w:t>"Crea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inventario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 xml:space="preserve">tienda </w:t>
      </w:r>
      <w:r>
        <w:rPr>
          <w:spacing w:val="-4"/>
        </w:rPr>
        <w:t>con:</w:t>
      </w:r>
    </w:p>
    <w:p w14:paraId="1427FE6D">
      <w:pPr>
        <w:pStyle w:val="10"/>
        <w:numPr>
          <w:ilvl w:val="0"/>
          <w:numId w:val="6"/>
        </w:numPr>
        <w:tabs>
          <w:tab w:val="left" w:pos="241"/>
        </w:tabs>
        <w:spacing w:before="189" w:after="0" w:line="240" w:lineRule="auto"/>
        <w:ind w:left="241" w:right="0" w:hanging="239"/>
        <w:jc w:val="left"/>
        <w:rPr>
          <w:sz w:val="24"/>
        </w:rPr>
      </w:pPr>
      <w:r>
        <w:rPr>
          <w:sz w:val="24"/>
        </w:rPr>
        <w:t>Clase</w:t>
      </w:r>
      <w:r>
        <w:rPr>
          <w:spacing w:val="-2"/>
          <w:sz w:val="24"/>
        </w:rPr>
        <w:t xml:space="preserve"> </w:t>
      </w:r>
      <w:r>
        <w:rPr>
          <w:sz w:val="24"/>
        </w:rPr>
        <w:t>Producto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nombre,</w:t>
      </w:r>
      <w:r>
        <w:rPr>
          <w:spacing w:val="-1"/>
          <w:sz w:val="24"/>
        </w:rPr>
        <w:t xml:space="preserve"> </w:t>
      </w:r>
      <w:r>
        <w:rPr>
          <w:sz w:val="24"/>
        </w:rPr>
        <w:t>precio,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cantidad</w:t>
      </w:r>
    </w:p>
    <w:p w14:paraId="241E6C14">
      <w:pPr>
        <w:pStyle w:val="10"/>
        <w:numPr>
          <w:ilvl w:val="0"/>
          <w:numId w:val="6"/>
        </w:numPr>
        <w:tabs>
          <w:tab w:val="left" w:pos="279"/>
        </w:tabs>
        <w:spacing w:before="186" w:after="0" w:line="240" w:lineRule="auto"/>
        <w:ind w:left="279" w:right="0" w:hanging="277"/>
        <w:jc w:val="left"/>
        <w:rPr>
          <w:sz w:val="24"/>
        </w:rPr>
      </w:pPr>
      <w:r>
        <w:rPr>
          <w:sz w:val="24"/>
        </w:rPr>
        <w:t>Clase</w:t>
      </w:r>
      <w:r>
        <w:rPr>
          <w:spacing w:val="-3"/>
          <w:sz w:val="24"/>
        </w:rPr>
        <w:t xml:space="preserve"> </w:t>
      </w:r>
      <w:r>
        <w:rPr>
          <w:sz w:val="24"/>
        </w:rPr>
        <w:t>Inventario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maneje</w:t>
      </w:r>
      <w:r>
        <w:rPr>
          <w:spacing w:val="-2"/>
          <w:sz w:val="24"/>
        </w:rPr>
        <w:t xml:space="preserve"> </w:t>
      </w:r>
      <w:r>
        <w:rPr>
          <w:sz w:val="24"/>
        </w:rPr>
        <w:t>múltiples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productos</w:t>
      </w:r>
    </w:p>
    <w:p w14:paraId="55B4ACB3">
      <w:pPr>
        <w:pStyle w:val="10"/>
        <w:numPr>
          <w:ilvl w:val="0"/>
          <w:numId w:val="6"/>
        </w:numPr>
        <w:tabs>
          <w:tab w:val="left" w:pos="279"/>
        </w:tabs>
        <w:spacing w:before="187" w:after="0" w:line="240" w:lineRule="auto"/>
        <w:ind w:left="279" w:right="0" w:hanging="277"/>
        <w:jc w:val="left"/>
        <w:rPr>
          <w:sz w:val="24"/>
        </w:rPr>
      </w:pPr>
      <w:r>
        <w:rPr>
          <w:sz w:val="24"/>
        </w:rPr>
        <w:t>Funciones</w:t>
      </w:r>
      <w:r>
        <w:rPr>
          <w:spacing w:val="-3"/>
          <w:sz w:val="24"/>
        </w:rPr>
        <w:t xml:space="preserve"> </w:t>
      </w:r>
      <w:r>
        <w:rPr>
          <w:sz w:val="24"/>
        </w:rPr>
        <w:t>para:</w:t>
      </w:r>
      <w:r>
        <w:rPr>
          <w:spacing w:val="-2"/>
          <w:sz w:val="24"/>
        </w:rPr>
        <w:t xml:space="preserve"> </w:t>
      </w:r>
      <w:r>
        <w:rPr>
          <w:sz w:val="24"/>
        </w:rPr>
        <w:t>agregar,</w:t>
      </w:r>
      <w:r>
        <w:rPr>
          <w:spacing w:val="-2"/>
          <w:sz w:val="24"/>
        </w:rPr>
        <w:t xml:space="preserve"> </w:t>
      </w:r>
      <w:r>
        <w:rPr>
          <w:sz w:val="24"/>
        </w:rPr>
        <w:t>eliminar,</w:t>
      </w:r>
      <w:r>
        <w:rPr>
          <w:spacing w:val="-2"/>
          <w:sz w:val="24"/>
        </w:rPr>
        <w:t xml:space="preserve"> </w:t>
      </w:r>
      <w:r>
        <w:rPr>
          <w:sz w:val="24"/>
        </w:rPr>
        <w:t>buscar,</w:t>
      </w:r>
      <w:r>
        <w:rPr>
          <w:spacing w:val="-2"/>
          <w:sz w:val="24"/>
        </w:rPr>
        <w:t xml:space="preserve"> </w:t>
      </w:r>
      <w:r>
        <w:rPr>
          <w:sz w:val="24"/>
        </w:rPr>
        <w:t>listar</w:t>
      </w:r>
      <w:r>
        <w:rPr>
          <w:spacing w:val="-2"/>
          <w:sz w:val="24"/>
        </w:rPr>
        <w:t xml:space="preserve"> productos</w:t>
      </w:r>
    </w:p>
    <w:p w14:paraId="3B8585E8">
      <w:pPr>
        <w:pStyle w:val="10"/>
        <w:numPr>
          <w:ilvl w:val="0"/>
          <w:numId w:val="6"/>
        </w:numPr>
        <w:tabs>
          <w:tab w:val="left" w:pos="279"/>
        </w:tabs>
        <w:spacing w:before="186" w:after="0" w:line="240" w:lineRule="auto"/>
        <w:ind w:left="279" w:right="0" w:hanging="277"/>
        <w:jc w:val="left"/>
        <w:rPr>
          <w:sz w:val="24"/>
        </w:rPr>
      </w:pPr>
      <w:r>
        <w:rPr>
          <w:sz w:val="24"/>
        </w:rPr>
        <w:t>Calcular</w:t>
      </w:r>
      <w:r>
        <w:rPr>
          <w:spacing w:val="-3"/>
          <w:sz w:val="24"/>
        </w:rPr>
        <w:t xml:space="preserve"> </w:t>
      </w:r>
      <w:r>
        <w:rPr>
          <w:sz w:val="24"/>
        </w:rPr>
        <w:t>valor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inventario</w:t>
      </w:r>
    </w:p>
    <w:p w14:paraId="3BD79DB3">
      <w:pPr>
        <w:pStyle w:val="10"/>
        <w:numPr>
          <w:ilvl w:val="0"/>
          <w:numId w:val="6"/>
        </w:numPr>
        <w:tabs>
          <w:tab w:val="left" w:pos="279"/>
        </w:tabs>
        <w:spacing w:before="187" w:after="0" w:line="240" w:lineRule="auto"/>
        <w:ind w:left="279" w:right="0" w:hanging="277"/>
        <w:jc w:val="left"/>
        <w:rPr>
          <w:sz w:val="24"/>
        </w:rPr>
      </w:pPr>
      <w:r>
        <w:rPr>
          <w:sz w:val="24"/>
        </w:rPr>
        <w:t>Guardar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cargar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archivo</w:t>
      </w:r>
      <w:r>
        <w:rPr>
          <w:spacing w:val="-2"/>
          <w:sz w:val="24"/>
        </w:rPr>
        <w:t xml:space="preserve"> JSON"</w:t>
      </w:r>
    </w:p>
    <w:p w14:paraId="0C0A6D09">
      <w:pPr>
        <w:pStyle w:val="10"/>
        <w:numPr>
          <w:numId w:val="0"/>
        </w:numPr>
        <w:tabs>
          <w:tab w:val="left" w:pos="279"/>
        </w:tabs>
        <w:spacing w:before="187" w:after="0" w:line="240" w:lineRule="auto"/>
        <w:ind w:left="2" w:leftChars="0" w:right="0" w:rightChars="0"/>
        <w:jc w:val="left"/>
        <w:rPr>
          <w:sz w:val="24"/>
        </w:rPr>
      </w:pPr>
    </w:p>
    <w:p w14:paraId="36EEE29B">
      <w:pPr>
        <w:pStyle w:val="10"/>
        <w:spacing w:after="0" w:line="240" w:lineRule="auto"/>
        <w:jc w:val="left"/>
        <w:rPr>
          <w:sz w:val="24"/>
        </w:rPr>
        <w:sectPr>
          <w:pgSz w:w="11910" w:h="16840"/>
          <w:pgMar w:top="800" w:right="1559" w:bottom="1560" w:left="1700" w:header="0" w:footer="1363" w:gutter="0"/>
          <w:cols w:space="720" w:num="1"/>
        </w:sectPr>
      </w:pPr>
    </w:p>
    <w:p w14:paraId="679D04FE">
      <w:pPr>
        <w:spacing w:before="237" w:line="374" w:lineRule="auto"/>
        <w:ind w:right="3279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DESAFIO1:</w:t>
      </w:r>
      <w:r>
        <w:rPr>
          <w:rFonts w:hint="default"/>
          <w:lang w:val="es-ES"/>
        </w:rPr>
        <w:drawing>
          <wp:inline distT="0" distB="0" distL="114300" distR="114300">
            <wp:extent cx="4770755" cy="8378190"/>
            <wp:effectExtent l="0" t="0" r="10795" b="3810"/>
            <wp:docPr id="19" name="Imagen 19" descr="Captura de pantalla 2026-02-20 213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Captura de pantalla 2026-02-20 21310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837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br w:type="textWrapping"/>
      </w:r>
      <w:r>
        <w:rPr>
          <w:rFonts w:hint="default"/>
          <w:lang w:val="es-ES"/>
        </w:rPr>
        <w:drawing>
          <wp:inline distT="0" distB="0" distL="114300" distR="114300">
            <wp:extent cx="5475605" cy="4832350"/>
            <wp:effectExtent l="0" t="0" r="10795" b="6350"/>
            <wp:docPr id="20" name="Imagen 20" descr="Captura de pantalla 2026-02-20 213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Captura de pantalla 2026-02-20 2131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3B30">
      <w:pPr>
        <w:spacing w:before="237" w:line="374" w:lineRule="auto"/>
        <w:ind w:right="3279"/>
        <w:jc w:val="left"/>
        <w:rPr>
          <w:rFonts w:hint="default"/>
          <w:lang w:val="es-ES"/>
        </w:rPr>
      </w:pPr>
    </w:p>
    <w:p w14:paraId="2DF609EC">
      <w:pPr>
        <w:spacing w:before="237" w:line="374" w:lineRule="auto"/>
        <w:ind w:right="3279"/>
        <w:jc w:val="left"/>
        <w:rPr>
          <w:rFonts w:hint="default"/>
          <w:lang w:val="es-ES"/>
        </w:rPr>
      </w:pPr>
    </w:p>
    <w:p w14:paraId="52EEFF55">
      <w:pPr>
        <w:spacing w:before="237" w:line="374" w:lineRule="auto"/>
        <w:ind w:right="3279"/>
        <w:jc w:val="left"/>
        <w:rPr>
          <w:rFonts w:hint="default"/>
          <w:lang w:val="es-ES"/>
        </w:rPr>
      </w:pPr>
    </w:p>
    <w:p w14:paraId="61871B16">
      <w:pPr>
        <w:spacing w:before="237" w:line="374" w:lineRule="auto"/>
        <w:ind w:right="3279"/>
        <w:jc w:val="left"/>
        <w:rPr>
          <w:rFonts w:hint="default"/>
          <w:lang w:val="es-ES"/>
        </w:rPr>
      </w:pPr>
    </w:p>
    <w:p w14:paraId="43B1C6CD">
      <w:pPr>
        <w:spacing w:before="237" w:line="374" w:lineRule="auto"/>
        <w:ind w:right="3279"/>
        <w:jc w:val="left"/>
        <w:rPr>
          <w:rFonts w:hint="default"/>
          <w:lang w:val="es-ES"/>
        </w:rPr>
      </w:pPr>
    </w:p>
    <w:p w14:paraId="70CB97EF">
      <w:pPr>
        <w:spacing w:before="237" w:line="374" w:lineRule="auto"/>
        <w:ind w:right="3279"/>
        <w:jc w:val="left"/>
        <w:rPr>
          <w:rFonts w:hint="default"/>
          <w:lang w:val="es-ES"/>
        </w:rPr>
      </w:pPr>
    </w:p>
    <w:p w14:paraId="0AE73744">
      <w:pPr>
        <w:spacing w:before="237" w:line="374" w:lineRule="auto"/>
        <w:ind w:right="3279"/>
        <w:jc w:val="left"/>
        <w:rPr>
          <w:rFonts w:hint="default"/>
          <w:lang w:val="es-ES"/>
        </w:rPr>
      </w:pPr>
    </w:p>
    <w:p w14:paraId="28FC9402">
      <w:pPr>
        <w:spacing w:before="237" w:line="374" w:lineRule="auto"/>
        <w:ind w:right="3279"/>
        <w:jc w:val="left"/>
        <w:rPr>
          <w:rFonts w:hint="default"/>
          <w:lang w:val="es-ES"/>
        </w:rPr>
      </w:pPr>
    </w:p>
    <w:p w14:paraId="766302E6">
      <w:pPr>
        <w:spacing w:before="237" w:line="374" w:lineRule="auto"/>
        <w:ind w:right="3279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DESAFIO 2</w:t>
      </w:r>
    </w:p>
    <w:p w14:paraId="14951290">
      <w:pPr>
        <w:spacing w:before="237" w:line="374" w:lineRule="auto"/>
        <w:ind w:right="3279"/>
        <w:jc w:val="left"/>
      </w:pPr>
      <w:r>
        <w:drawing>
          <wp:inline distT="0" distB="0" distL="114300" distR="114300">
            <wp:extent cx="5685790" cy="7304405"/>
            <wp:effectExtent l="0" t="0" r="10160" b="10795"/>
            <wp:docPr id="2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730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0A16F">
      <w:pPr>
        <w:spacing w:before="237" w:line="374" w:lineRule="auto"/>
        <w:ind w:right="3279"/>
        <w:jc w:val="left"/>
      </w:pPr>
    </w:p>
    <w:p w14:paraId="7D7C173F">
      <w:pPr>
        <w:spacing w:before="237" w:line="374" w:lineRule="auto"/>
        <w:ind w:right="3279"/>
        <w:jc w:val="left"/>
      </w:pPr>
    </w:p>
    <w:p w14:paraId="6C809E10">
      <w:pPr>
        <w:spacing w:before="237" w:line="374" w:lineRule="auto"/>
        <w:ind w:right="3279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DESAFIO 3</w:t>
      </w:r>
    </w:p>
    <w:p w14:paraId="49A90407">
      <w:pPr>
        <w:spacing w:before="237" w:line="374" w:lineRule="auto"/>
        <w:ind w:right="3279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4833620" cy="8158480"/>
            <wp:effectExtent l="0" t="0" r="5080" b="13970"/>
            <wp:docPr id="22" name="Imagen 22" descr="Captura de pantalla 2026-02-20 213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Captura de pantalla 2026-02-20 2135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3620" cy="815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2CFC">
      <w:pPr>
        <w:spacing w:before="237" w:line="374" w:lineRule="auto"/>
        <w:ind w:right="3279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73675" cy="2838450"/>
            <wp:effectExtent l="0" t="0" r="3175" b="0"/>
            <wp:docPr id="23" name="Imagen 23" descr="Captura de pantalla 2026-02-20 213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Captura de pantalla 2026-02-20 2135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CEE5">
      <w:pPr>
        <w:spacing w:before="237" w:line="374" w:lineRule="auto"/>
        <w:ind w:right="3279"/>
        <w:jc w:val="left"/>
        <w:rPr>
          <w:rFonts w:hint="default"/>
          <w:lang w:val="es-ES"/>
        </w:rPr>
      </w:pPr>
    </w:p>
    <w:p w14:paraId="152C3436">
      <w:pPr>
        <w:spacing w:before="237" w:line="374" w:lineRule="auto"/>
        <w:ind w:right="3279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ANGEL DAVID ECHENIQUE VILLANUEVA</w:t>
      </w:r>
    </w:p>
    <w:p w14:paraId="069AF9E9">
      <w:pPr>
        <w:spacing w:before="237" w:line="374" w:lineRule="auto"/>
        <w:ind w:right="3279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Z0271067V</w:t>
      </w:r>
    </w:p>
    <w:p w14:paraId="2F1E4081">
      <w:pPr>
        <w:spacing w:before="237" w:line="374" w:lineRule="auto"/>
        <w:ind w:right="3279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PROF: RUSGAR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mic Sans MS">
    <w:panose1 w:val="030F0702030302020204"/>
    <w:charset w:val="01"/>
    <w:family w:val="script"/>
    <w:pitch w:val="default"/>
    <w:sig w:usb0="00000687" w:usb1="00000013" w:usb2="00000000" w:usb3="00000000" w:csb0="2000009F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9FDBA"/>
    <w:multiLevelType w:val="singleLevel"/>
    <w:tmpl w:val="8CE9FDB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241" w:hanging="24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24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1921" w:hanging="24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2762" w:hanging="24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3602" w:hanging="24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4443" w:hanging="24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5284" w:hanging="24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6125" w:hanging="24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6965" w:hanging="240"/>
      </w:pPr>
      <w:rPr>
        <w:rFonts w:hint="default"/>
        <w:lang w:val="es-E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41" w:hanging="24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24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1921" w:hanging="24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2762" w:hanging="24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3602" w:hanging="24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4443" w:hanging="24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5284" w:hanging="24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6125" w:hanging="24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6965" w:hanging="240"/>
      </w:pPr>
      <w:rPr>
        <w:rFonts w:hint="default"/>
        <w:lang w:val="es-E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4">
    <w:nsid w:val="17B16117"/>
    <w:multiLevelType w:val="singleLevel"/>
    <w:tmpl w:val="17B1611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41" w:hanging="24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24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1921" w:hanging="24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2762" w:hanging="24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3602" w:hanging="24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4443" w:hanging="24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5284" w:hanging="24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6125" w:hanging="24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6965" w:hanging="240"/>
      </w:pPr>
      <w:rPr>
        <w:rFonts w:hint="default"/>
        <w:lang w:val="es-ES" w:eastAsia="en-US" w:bidi="ar-SA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604C64"/>
    <w:rsid w:val="0B411319"/>
    <w:rsid w:val="59BB24BD"/>
    <w:rsid w:val="7860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mic Sans MS" w:hAnsi="Comic Sans MS" w:eastAsia="Comic Sans MS" w:cs="Comic Sans MS"/>
      <w:sz w:val="22"/>
      <w:szCs w:val="22"/>
      <w:lang w:val="es-E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Body Text"/>
    <w:basedOn w:val="1"/>
    <w:qFormat/>
    <w:uiPriority w:val="1"/>
    <w:rPr>
      <w:rFonts w:ascii="Comic Sans MS" w:hAnsi="Comic Sans MS" w:eastAsia="Comic Sans MS" w:cs="Comic Sans MS"/>
      <w:sz w:val="24"/>
      <w:szCs w:val="24"/>
      <w:lang w:val="es-ES" w:eastAsia="en-US" w:bidi="ar-SA"/>
    </w:rPr>
  </w:style>
  <w:style w:type="paragraph" w:styleId="10">
    <w:name w:val="List Paragraph"/>
    <w:basedOn w:val="1"/>
    <w:qFormat/>
    <w:uiPriority w:val="1"/>
    <w:pPr>
      <w:spacing w:before="186"/>
      <w:ind w:left="279" w:hanging="277"/>
    </w:pPr>
    <w:rPr>
      <w:rFonts w:ascii="Comic Sans MS" w:hAnsi="Comic Sans MS" w:eastAsia="Comic Sans MS" w:cs="Comic Sans MS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2026-02-20T18:14:00Z</dcterms:created>
  <dc:creator>Angel David</dc:creator>
  <cp:lastModifiedBy>Angel David</cp:lastModifiedBy>
  <dcterms:modified xsi:type="dcterms:W3CDTF">2026-02-20T20:37:39Z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DD06F1F1D0474B90A3B7F64B5DD39930_11</vt:lpwstr>
  </property>
</Properties>
</file>