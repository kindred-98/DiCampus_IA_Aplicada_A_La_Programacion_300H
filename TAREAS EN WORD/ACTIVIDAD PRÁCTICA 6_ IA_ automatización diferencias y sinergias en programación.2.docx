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A3CFA">
      <w:pPr>
        <w:pStyle w:val="2"/>
        <w:spacing w:before="14"/>
        <w:ind w:left="1561"/>
      </w:pPr>
      <w:r>
        <w:rPr>
          <w:rFonts w:ascii="Segoe UI Emoji" w:hAnsi="Segoe UI Emoji"/>
          <w:b w:val="0"/>
          <w:color w:val="F3EDF8"/>
          <w:spacing w:val="-330"/>
        </w:rPr>
        <w:t>)</w:t>
      </w:r>
      <w:r>
        <w:rPr>
          <w:rFonts w:ascii="Segoe UI Emoji" w:hAnsi="Segoe UI Emoji"/>
          <w:b w:val="0"/>
          <w:color w:val="CDC4D5"/>
          <w:spacing w:val="-330"/>
        </w:rPr>
        <w:t>‘</w:t>
      </w:r>
      <w:r>
        <w:rPr>
          <w:rFonts w:ascii="Segoe UI Emoji" w:hAnsi="Segoe UI Emoji"/>
          <w:b w:val="0"/>
          <w:color w:val="998EA3"/>
          <w:spacing w:val="76"/>
        </w:rPr>
        <w:t xml:space="preserve">   </w:t>
      </w:r>
      <w:r>
        <w:t>EJERCICIOS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rPr>
          <w:spacing w:val="-5"/>
        </w:rPr>
        <w:t>1.3</w:t>
      </w:r>
    </w:p>
    <w:p w14:paraId="2D735784">
      <w:pPr>
        <w:pStyle w:val="3"/>
        <w:spacing w:before="186"/>
      </w:pPr>
      <w:r>
        <w:t>IA</w:t>
      </w:r>
      <w:r>
        <w:rPr>
          <w:spacing w:val="-7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automatización:</w:t>
      </w:r>
      <w:r>
        <w:rPr>
          <w:spacing w:val="-4"/>
        </w:rPr>
        <w:t xml:space="preserve"> </w:t>
      </w:r>
      <w:r>
        <w:t>diferencias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sinergias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programación</w:t>
      </w:r>
    </w:p>
    <w:p w14:paraId="1A023C42">
      <w:pPr>
        <w:pStyle w:val="9"/>
        <w:spacing w:before="15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289560</wp:posOffset>
                </wp:positionV>
                <wp:extent cx="5400675" cy="952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994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8890">
                                <a:moveTo>
                                  <a:pt x="5399405" y="0"/>
                                </a:moveTo>
                                <a:lnTo>
                                  <a:pt x="5397424" y="0"/>
                                </a:lnTo>
                                <a:lnTo>
                                  <a:pt x="3098" y="0"/>
                                </a:lnTo>
                                <a:lnTo>
                                  <a:pt x="50" y="0"/>
                                </a:lnTo>
                                <a:lnTo>
                                  <a:pt x="0" y="8890"/>
                                </a:lnTo>
                                <a:lnTo>
                                  <a:pt x="5399405" y="889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50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0"/>
                            <a:ext cx="54006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6350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97500" y="30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60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609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85.05pt;margin-top:22.8pt;height:0.75pt;width:425.25pt;mso-position-horizontal-relative:page;mso-wrap-distance-bottom:0pt;mso-wrap-distance-top:0pt;z-index:-251656192;mso-width-relative:page;mso-height-relative:page;" coordsize="5400675,9525" o:gfxdata="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FenEVHZAAAACgEAAA8AAAAA&#10;AAAAAQAgAAAAIgAAAGRycy9kb3ducmV2LnhtbFBLAQIUABQAAAAIAIdO4kDz/U9JFAQAAKIXAAAO&#10;AAAAAAAAAAEAIAAAACgBAABkcnMvZTJvRG9jLnhtbFBLBQYAAAAABgAGAFkBAACuBwAAAAA=&#10;">
                <o:lock v:ext="edit" aspectratio="f"/>
                <v:shape id="Graphic 4" o:spid="_x0000_s1026" o:spt="100" style="position:absolute;left:0;top:0;height:8890;width:5399405;" fillcolor="#9F9F9F" filled="t" stroked="f" coordsize="5399405,8890" o:gfxdata="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zCAVugAAANoA&#10;AAAPAAAAAAAAAAEAIAAAACIAAABkcnMvZG93bnJldi54bWxQSwECFAAUAAAACACHTuJAMy8FnjsA&#10;AAA5AAAAEAAAAAAAAAABACAAAAAJAQAAZHJzL3NoYXBleG1sLnhtbFBLBQYAAAAABgAGAFsBAACz&#10;AwAAAAA=&#10;" path="m5399405,0l5397424,0,3098,0,50,0,0,8890,5399405,8890,53994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397500;top:0;height:3175;width:3175;" fillcolor="#E2E2E2" filled="t" stroked="f" coordsize="3175,3175" o:gfxdata="UEsDBAoAAAAAAIdO4kAAAAAAAAAAAAAAAAAEAAAAZHJzL1BLAwQUAAAACACHTuJAjqE2iLoAAADa&#10;AAAADwAAAGRycy9kb3ducmV2LnhtbEWPzYoCMRCE78K+Q+iFvWlGYUV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TaI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0;top:0;height:6350;width:5400675;" fillcolor="#9F9F9F" filled="t" stroked="f" coordsize="5400675,6350" o:gfxdata="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0sNvQAA&#10;ANoAAAAPAAAAAAAAAAEAIAAAACIAAABkcnMvZG93bnJldi54bWxQSwECFAAUAAAACACHTuJAMy8F&#10;njsAAAA5AAAAEAAAAAAAAAABACAAAAAMAQAAZHJzL3NoYXBleG1sLnhtbFBLBQYAAAAABgAGAFsB&#10;AAC2AwAAAAA=&#10;" path="m3048,3060l0,3060,0,6096,3048,6096,3048,3060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397500;top:3048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0;top:6095;height:3175;width:3175;" fillcolor="#9F9F9F" filled="t" stroked="f" coordsize="3175,3175" o:gfxdata="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AL9MLUAAADaAAAADwAA&#10;AAAAAAABACAAAAAiAAAAZHJzL2Rvd25yZXYueG1sUEsBAhQAFAAAAAgAh07iQDMvBZ47AAAAOQAA&#10;ABAAAAAAAAAAAQAgAAAABAEAAGRycy9zaGFwZXhtbC54bWxQSwUGAAAAAAYABgBbAQAArg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0;top:6095;height:3175;width:5400675;" fillcolor="#E2E2E2" filled="t" stroked="f" coordsize="5400675,3175" o:gfxdata="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XqJe8AAAA&#10;2gAAAA8AAAAAAAAAAQAgAAAAIgAAAGRycy9kb3ducmV2LnhtbFBLAQIUABQAAAAIAIdO4kAzLwWe&#10;OwAAADkAAAAQAAAAAAAAAAEAIAAAAAsBAABkcnMvc2hhcGV4bWwueG1sUEsFBgAAAAAGAAYAWwEA&#10;ALUDAAAAAA==&#10;" path="m5397373,0l3048,0,0,0,0,3048,3048,3048,5397373,3048,5397373,0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454025</wp:posOffset>
                </wp:positionV>
                <wp:extent cx="5544185" cy="25908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185" cy="259079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6C1800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EJERCICIO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"¿AUTOMATIZACIÓN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IA?"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79.45pt;margin-top:35.75pt;height:20.4pt;width:436.55pt;mso-position-horizontal-relative:page;mso-wrap-distance-bottom:0pt;mso-wrap-distance-top:0pt;z-index:-251656192;mso-width-relative:page;mso-height-relative:page;" fillcolor="#EC7C30" filled="t" stroked="t" coordsize="21600,21600" o:gfxdata="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xGE//XAAAACwEAAA8AAAAAAAAAAQAgAAAAIgAAAGRycy9kb3ducmV2LnhtbFBLAQIUABQA&#10;AAAIAIdO4kAtoSHs8QEAAA0EAAAOAAAAAAAAAAEAIAAAACY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F6C1800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EJERCICIO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1: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"¿AUTOMATIZACIÓN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IA?"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50495B">
      <w:pPr>
        <w:pStyle w:val="9"/>
        <w:spacing w:before="6"/>
        <w:ind w:left="0"/>
        <w:rPr>
          <w:b/>
          <w:sz w:val="15"/>
        </w:rPr>
      </w:pPr>
    </w:p>
    <w:p w14:paraId="0473B334">
      <w:pPr>
        <w:pStyle w:val="9"/>
        <w:spacing w:before="165"/>
        <w:ind w:left="1561"/>
      </w:pPr>
      <w:r>
        <w:rPr>
          <w:b/>
        </w:rPr>
        <w:t>Objetivo:</w:t>
      </w:r>
      <w:r>
        <w:rPr>
          <w:b/>
          <w:spacing w:val="-35"/>
        </w:rPr>
        <w:t xml:space="preserve"> </w:t>
      </w:r>
      <w:r>
        <w:t>Diferenciar</w:t>
      </w:r>
      <w:r>
        <w:rPr>
          <w:spacing w:val="-5"/>
        </w:rPr>
        <w:t xml:space="preserve"> </w:t>
      </w:r>
      <w:r>
        <w:t>claramente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automatización</w:t>
      </w:r>
      <w:r>
        <w:rPr>
          <w:spacing w:val="-3"/>
        </w:rPr>
        <w:t xml:space="preserve"> </w:t>
      </w:r>
      <w:r>
        <w:t>tradicional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5"/>
        </w:rPr>
        <w:t>IA</w:t>
      </w:r>
    </w:p>
    <w:p w14:paraId="3F1632DB">
      <w:pPr>
        <w:pStyle w:val="3"/>
      </w:pPr>
      <w:r>
        <w:rPr>
          <w:spacing w:val="-2"/>
        </w:rPr>
        <w:t>Instrucciones:</w:t>
      </w:r>
    </w:p>
    <w:p w14:paraId="5C975DD6">
      <w:pPr>
        <w:pStyle w:val="9"/>
        <w:ind w:left="1561"/>
      </w:pPr>
      <w:r>
        <w:t>Para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marca</w:t>
      </w:r>
      <w:r>
        <w:rPr>
          <w:spacing w:val="-1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rPr>
          <w:spacing w:val="-2"/>
        </w:rPr>
        <w:t>principalmente:</w:t>
      </w:r>
    </w:p>
    <w:p w14:paraId="706778B3">
      <w:pPr>
        <w:pStyle w:val="11"/>
        <w:numPr>
          <w:ilvl w:val="0"/>
          <w:numId w:val="1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b/>
          <w:bCs/>
          <w:sz w:val="24"/>
          <w:szCs w:val="24"/>
        </w:rPr>
      </w:pPr>
      <w:r>
        <w:rPr>
          <w:rFonts w:ascii="Segoe UI Emoji" w:hAnsi="Segoe UI Emoji" w:eastAsia="Segoe UI Emoji" w:cs="Segoe UI Emoji"/>
          <w:color w:val="F8302E"/>
          <w:spacing w:val="-330"/>
          <w:w w:val="308"/>
          <w:sz w:val="24"/>
          <w:szCs w:val="24"/>
        </w:rPr>
        <w:t>'</w:t>
      </w:r>
      <w:r>
        <w:rPr>
          <w:rFonts w:ascii="Segoe UI Emoji" w:hAnsi="Segoe UI Emoji" w:eastAsia="Segoe UI Emoji" w:cs="Segoe UI Emoji"/>
          <w:color w:val="FFAF2D"/>
          <w:spacing w:val="-330"/>
          <w:w w:val="3"/>
          <w:sz w:val="24"/>
          <w:szCs w:val="24"/>
        </w:rPr>
        <w:t>˘</w:t>
      </w:r>
      <w:r>
        <w:rPr>
          <w:rFonts w:ascii="Segoe UI Emoji" w:hAnsi="Segoe UI Emoji" w:eastAsia="Segoe UI Emoji" w:cs="Segoe UI Emoji"/>
          <w:color w:val="CDC4D5"/>
          <w:spacing w:val="-330"/>
          <w:w w:val="5"/>
          <w:sz w:val="24"/>
          <w:szCs w:val="24"/>
        </w:rPr>
        <w:t>⬛</w:t>
      </w:r>
      <w:r>
        <w:rPr>
          <w:rFonts w:ascii="Segoe UI Emoji" w:hAnsi="Segoe UI Emoji" w:eastAsia="Segoe UI Emoji" w:cs="Segoe UI Emoji"/>
          <w:color w:val="202020"/>
          <w:spacing w:val="-330"/>
          <w:w w:val="40"/>
          <w:sz w:val="24"/>
          <w:szCs w:val="24"/>
        </w:rPr>
        <w:t>*</w:t>
      </w:r>
      <w:r>
        <w:rPr>
          <w:rFonts w:ascii="Segoe UI Emoji" w:hAnsi="Segoe UI Emoji" w:eastAsia="Segoe UI Emoji" w:cs="Segoe UI Emoji"/>
          <w:color w:val="202020"/>
          <w:spacing w:val="-330"/>
          <w:w w:val="41"/>
          <w:sz w:val="24"/>
          <w:szCs w:val="24"/>
        </w:rPr>
        <w:t>_</w:t>
      </w:r>
      <w:r>
        <w:rPr>
          <w:rFonts w:ascii="Segoe UI Emoji" w:hAnsi="Segoe UI Emoji" w:eastAsia="Segoe UI Emoji" w:cs="Segoe UI Emoji"/>
          <w:color w:val="00A6EC"/>
          <w:spacing w:val="-330"/>
          <w:w w:val="308"/>
          <w:sz w:val="24"/>
          <w:szCs w:val="24"/>
        </w:rPr>
        <w:t>'</w:t>
      </w:r>
      <w:r>
        <w:rPr>
          <w:rFonts w:ascii="Segoe UI Emoji" w:hAnsi="Segoe UI Emoji" w:eastAsia="Segoe UI Emoji" w:cs="Segoe UI Emoji"/>
          <w:color w:val="F8302E"/>
          <w:w w:val="310"/>
          <w:sz w:val="24"/>
          <w:szCs w:val="24"/>
        </w:rPr>
        <w:t>’</w:t>
      </w:r>
      <w:r>
        <w:rPr>
          <w:rFonts w:ascii="Segoe UI Emoji" w:hAnsi="Segoe UI Emoji" w:eastAsia="Segoe UI Emoji" w:cs="Segoe UI Emoji"/>
          <w:color w:val="F8302E"/>
          <w:spacing w:val="-25"/>
          <w:w w:val="145"/>
          <w:sz w:val="24"/>
          <w:szCs w:val="24"/>
        </w:rPr>
        <w:t xml:space="preserve"> </w:t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</w:p>
    <w:p w14:paraId="49D4AB44">
      <w:pPr>
        <w:pStyle w:val="3"/>
        <w:numPr>
          <w:ilvl w:val="0"/>
          <w:numId w:val="1"/>
        </w:numPr>
        <w:tabs>
          <w:tab w:val="left" w:pos="2280"/>
        </w:tabs>
        <w:spacing w:before="187" w:after="0" w:line="240" w:lineRule="auto"/>
        <w:ind w:left="2280" w:right="0" w:hanging="359"/>
        <w:jc w:val="left"/>
      </w:pPr>
      <w:r>
        <w:rPr>
          <w:rFonts w:ascii="Segoe UI Emoji" w:hAnsi="Segoe UI Emoji"/>
          <w:b w:val="0"/>
          <w:color w:val="F7098D"/>
          <w:spacing w:val="-330"/>
          <w:w w:val="248"/>
        </w:rPr>
        <w:t>*</w:t>
      </w:r>
      <w:r>
        <w:rPr>
          <w:rFonts w:ascii="Segoe UI Emoji" w:hAnsi="Segoe UI Emoji"/>
          <w:b w:val="0"/>
          <w:color w:val="F7098D"/>
          <w:spacing w:val="-330"/>
          <w:w w:val="152"/>
        </w:rPr>
        <w:t>˛</w:t>
      </w:r>
      <w:r>
        <w:rPr>
          <w:rFonts w:ascii="Segoe UI Emoji" w:hAnsi="Segoe UI Emoji"/>
          <w:b w:val="0"/>
          <w:color w:val="FF6CC5"/>
          <w:w w:val="140"/>
        </w:rPr>
        <w:t>C</w:t>
      </w:r>
      <w:r>
        <w:rPr>
          <w:rFonts w:ascii="Segoe UI Emoji" w:hAnsi="Segoe UI Emoji"/>
          <w:b w:val="0"/>
          <w:color w:val="FF6CC5"/>
          <w:spacing w:val="-47"/>
          <w:w w:val="180"/>
        </w:rPr>
        <w:t xml:space="preserve"> </w:t>
      </w:r>
      <w:r>
        <w:rPr>
          <w:spacing w:val="-2"/>
          <w:w w:val="110"/>
        </w:rPr>
        <w:t>Inteligencia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Artificial</w:t>
      </w:r>
    </w:p>
    <w:p w14:paraId="4EEB1136">
      <w:pPr>
        <w:pStyle w:val="11"/>
        <w:numPr>
          <w:ilvl w:val="0"/>
          <w:numId w:val="1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rFonts w:ascii="Segoe UI Emoji" w:hAnsi="Segoe UI Emoji"/>
          <w:color w:val="FFAF2D"/>
          <w:spacing w:val="-66"/>
          <w:sz w:val="24"/>
        </w:rPr>
        <w:t xml:space="preserve"> </w:t>
      </w:r>
      <w:r>
        <w:rPr>
          <w:rFonts w:ascii="Segoe UI Emoji" w:hAnsi="Segoe UI Emoji"/>
          <w:color w:val="FFFFFF"/>
          <w:spacing w:val="-330"/>
          <w:sz w:val="24"/>
        </w:rPr>
        <w:t>•</w:t>
      </w:r>
      <w:r>
        <w:rPr>
          <w:rFonts w:ascii="Segoe UI Emoji" w:hAnsi="Segoe UI Emoji"/>
          <w:color w:val="FF822C"/>
          <w:spacing w:val="-66"/>
          <w:sz w:val="24"/>
        </w:rPr>
        <w:t xml:space="preserve"> </w:t>
      </w:r>
      <w:r>
        <w:rPr>
          <w:rFonts w:ascii="Segoe UI Emoji" w:hAnsi="Segoe UI Emoji"/>
          <w:color w:val="FFAF2D"/>
          <w:spacing w:val="-330"/>
          <w:sz w:val="24"/>
        </w:rPr>
        <w:t>●</w:t>
      </w:r>
      <w:r>
        <w:rPr>
          <w:rFonts w:ascii="Segoe UI Emoji" w:hAnsi="Segoe UI Emoji"/>
          <w:color w:val="402A31"/>
          <w:spacing w:val="-330"/>
          <w:sz w:val="24"/>
        </w:rPr>
        <w:t>˙</w:t>
      </w:r>
      <w:r>
        <w:rPr>
          <w:rFonts w:ascii="Segoe UI Emoji" w:hAnsi="Segoe UI Emoji"/>
          <w:color w:val="402A31"/>
          <w:spacing w:val="-66"/>
          <w:sz w:val="24"/>
        </w:rPr>
        <w:t xml:space="preserve"> </w:t>
      </w:r>
      <w:r>
        <w:rPr>
          <w:rFonts w:ascii="Segoe UI Emoji" w:hAnsi="Segoe UI Emoji"/>
          <w:color w:val="402A31"/>
          <w:spacing w:val="-330"/>
          <w:sz w:val="24"/>
        </w:rPr>
        <w:t>^</w:t>
      </w:r>
      <w:r>
        <w:rPr>
          <w:rFonts w:ascii="Segoe UI Emoji" w:hAnsi="Segoe UI Emoji"/>
          <w:color w:val="402A31"/>
          <w:sz w:val="24"/>
        </w:rPr>
        <w:t>^</w:t>
      </w:r>
      <w:r>
        <w:rPr>
          <w:rFonts w:ascii="Segoe UI Emoji" w:hAnsi="Segoe UI Emoji"/>
          <w:color w:val="402A31"/>
          <w:spacing w:val="44"/>
          <w:sz w:val="24"/>
        </w:rPr>
        <w:t xml:space="preserve"> </w:t>
      </w:r>
      <w:r>
        <w:rPr>
          <w:b/>
          <w:sz w:val="24"/>
        </w:rPr>
        <w:t>Híbrido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(combinación</w:t>
      </w:r>
      <w:r>
        <w:rPr>
          <w:spacing w:val="38"/>
          <w:sz w:val="24"/>
        </w:rPr>
        <w:t xml:space="preserve"> </w:t>
      </w:r>
      <w:r>
        <w:rPr>
          <w:sz w:val="24"/>
        </w:rPr>
        <w:t>de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ambos)</w:t>
      </w:r>
    </w:p>
    <w:p w14:paraId="51E1E8BB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sz w:val="24"/>
        </w:rPr>
      </w:pPr>
      <w:r>
        <w:rPr>
          <w:rFonts w:hint="default"/>
          <w:sz w:val="24"/>
          <w:lang w:val="es-ES"/>
        </w:rPr>
        <w:t xml:space="preserve">0.1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copia</w:t>
      </w:r>
      <w:r>
        <w:rPr>
          <w:spacing w:val="-1"/>
          <w:sz w:val="24"/>
        </w:rPr>
        <w:t xml:space="preserve"> </w:t>
      </w:r>
      <w:r>
        <w:rPr>
          <w:sz w:val="24"/>
        </w:rPr>
        <w:t>archivos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carpeta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otra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2"/>
          <w:sz w:val="24"/>
        </w:rPr>
        <w:t>noche</w:t>
      </w:r>
      <w:r>
        <w:rPr>
          <w:rFonts w:hint="default"/>
          <w:spacing w:val="-2"/>
          <w:sz w:val="24"/>
          <w:lang w:val="es-ES"/>
        </w:rPr>
        <w:t>.</w:t>
      </w:r>
      <w:r>
        <w:rPr>
          <w:rFonts w:hint="default"/>
          <w:spacing w:val="-2"/>
          <w:sz w:val="24"/>
          <w:lang w:val="es-ES"/>
        </w:rPr>
        <w:br w:type="textWrapping"/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  <w:r>
        <w:rPr>
          <w:rFonts w:hint="default"/>
          <w:b/>
          <w:bCs/>
          <w:spacing w:val="-2"/>
          <w:w w:val="110"/>
          <w:sz w:val="24"/>
          <w:szCs w:val="24"/>
          <w:lang w:val="es-ES"/>
        </w:rPr>
        <w:t>.</w:t>
      </w:r>
    </w:p>
    <w:p w14:paraId="09BB41EA">
      <w:pPr>
        <w:pStyle w:val="11"/>
        <w:numPr>
          <w:ilvl w:val="0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Netflix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te</w:t>
      </w:r>
      <w:r>
        <w:rPr>
          <w:spacing w:val="-1"/>
          <w:sz w:val="24"/>
        </w:rPr>
        <w:t xml:space="preserve"> </w:t>
      </w:r>
      <w:r>
        <w:rPr>
          <w:sz w:val="24"/>
        </w:rPr>
        <w:t>recomienda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basándose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ves</w:t>
      </w:r>
    </w:p>
    <w:p w14:paraId="3A3470AC">
      <w:pPr>
        <w:pStyle w:val="11"/>
        <w:numPr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 w:firstLine="357" w:firstLineChars="150"/>
        <w:jc w:val="left"/>
        <w:rPr>
          <w:rFonts w:hint="default"/>
          <w:b/>
          <w:bCs/>
          <w:sz w:val="24"/>
          <w:lang w:val="es-ES"/>
        </w:rPr>
      </w:pPr>
      <w:r>
        <w:rPr>
          <w:b/>
          <w:bCs/>
          <w:spacing w:val="-2"/>
          <w:w w:val="110"/>
        </w:rPr>
        <w:t>Inteligencia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spacing w:val="-2"/>
          <w:w w:val="110"/>
        </w:rPr>
        <w:t>Artificial</w:t>
      </w:r>
      <w:r>
        <w:rPr>
          <w:rFonts w:hint="default"/>
          <w:b/>
          <w:bCs/>
          <w:spacing w:val="-2"/>
          <w:w w:val="110"/>
          <w:lang w:val="es-ES"/>
        </w:rPr>
        <w:t>.</w:t>
      </w:r>
    </w:p>
    <w:p w14:paraId="495D816F">
      <w:pPr>
        <w:pStyle w:val="11"/>
        <w:numPr>
          <w:ilvl w:val="0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chatbot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sz w:val="24"/>
        </w:rPr>
        <w:t>responde</w:t>
      </w:r>
      <w:r>
        <w:rPr>
          <w:spacing w:val="-2"/>
          <w:sz w:val="24"/>
        </w:rPr>
        <w:t xml:space="preserve"> </w:t>
      </w:r>
      <w:r>
        <w:rPr>
          <w:sz w:val="24"/>
        </w:rPr>
        <w:t>"Sí/No"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opciones </w:t>
      </w:r>
      <w:r>
        <w:rPr>
          <w:spacing w:val="-2"/>
          <w:sz w:val="24"/>
        </w:rPr>
        <w:t>predefinidas</w:t>
      </w:r>
    </w:p>
    <w:p w14:paraId="23AA5C80">
      <w:pPr>
        <w:pStyle w:val="11"/>
        <w:numPr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 xml:space="preserve">    </w:t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  <w:r>
        <w:rPr>
          <w:rFonts w:hint="default"/>
          <w:b/>
          <w:bCs/>
          <w:spacing w:val="-2"/>
          <w:w w:val="110"/>
          <w:sz w:val="24"/>
          <w:szCs w:val="24"/>
          <w:lang w:val="es-ES"/>
        </w:rPr>
        <w:t>.</w:t>
      </w:r>
    </w:p>
    <w:p w14:paraId="02FB31A1">
      <w:pPr>
        <w:pStyle w:val="11"/>
        <w:numPr>
          <w:ilvl w:val="0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ChatGPT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escribe</w:t>
      </w:r>
      <w:r>
        <w:rPr>
          <w:spacing w:val="-1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descripción</w:t>
      </w:r>
    </w:p>
    <w:p w14:paraId="4CB22E04">
      <w:pPr>
        <w:pStyle w:val="11"/>
        <w:numPr>
          <w:ilvl w:val="0"/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 w:firstLine="354" w:firstLineChars="15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 xml:space="preserve"> </w:t>
      </w:r>
      <w:r>
        <w:rPr>
          <w:b/>
          <w:bCs/>
          <w:spacing w:val="-2"/>
          <w:w w:val="110"/>
        </w:rPr>
        <w:t>Inteligencia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spacing w:val="-2"/>
          <w:w w:val="110"/>
        </w:rPr>
        <w:t>Artificial</w:t>
      </w:r>
      <w:r>
        <w:rPr>
          <w:rFonts w:hint="default"/>
          <w:b/>
          <w:bCs/>
          <w:spacing w:val="-2"/>
          <w:w w:val="110"/>
          <w:lang w:val="es-ES"/>
        </w:rPr>
        <w:t>.</w:t>
      </w:r>
    </w:p>
    <w:p w14:paraId="297BFC5B">
      <w:pPr>
        <w:pStyle w:val="11"/>
        <w:numPr>
          <w:ilvl w:val="0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ejecuta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automáticos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hacer</w:t>
      </w:r>
      <w:r>
        <w:rPr>
          <w:spacing w:val="-2"/>
          <w:sz w:val="24"/>
        </w:rPr>
        <w:t xml:space="preserve"> commit</w:t>
      </w:r>
    </w:p>
    <w:p w14:paraId="76494081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 xml:space="preserve">      </w:t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  <w:r>
        <w:rPr>
          <w:rFonts w:hint="default"/>
          <w:b/>
          <w:bCs/>
          <w:spacing w:val="-2"/>
          <w:w w:val="110"/>
          <w:sz w:val="24"/>
          <w:szCs w:val="24"/>
          <w:lang w:val="es-ES"/>
        </w:rPr>
        <w:t>.</w:t>
      </w:r>
    </w:p>
    <w:p w14:paraId="724F9C21">
      <w:pPr>
        <w:pStyle w:val="11"/>
        <w:numPr>
          <w:ilvl w:val="0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Copilot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sugiere</w:t>
      </w:r>
      <w:r>
        <w:rPr>
          <w:spacing w:val="-3"/>
          <w:sz w:val="24"/>
        </w:rPr>
        <w:t xml:space="preserve"> </w:t>
      </w:r>
      <w:r>
        <w:rPr>
          <w:sz w:val="24"/>
        </w:rPr>
        <w:t>completar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función</w:t>
      </w:r>
      <w:r>
        <w:rPr>
          <w:spacing w:val="-3"/>
          <w:sz w:val="24"/>
        </w:rPr>
        <w:t xml:space="preserve"> </w:t>
      </w:r>
      <w:r>
        <w:rPr>
          <w:sz w:val="24"/>
        </w:rPr>
        <w:t>mientras</w:t>
      </w:r>
      <w:r>
        <w:rPr>
          <w:spacing w:val="-2"/>
          <w:sz w:val="24"/>
        </w:rPr>
        <w:t xml:space="preserve"> programas</w:t>
      </w:r>
    </w:p>
    <w:p w14:paraId="2BB83D47">
      <w:pPr>
        <w:pStyle w:val="11"/>
        <w:numPr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 xml:space="preserve">     </w:t>
      </w:r>
      <w:r>
        <w:rPr>
          <w:b/>
          <w:bCs/>
          <w:spacing w:val="-2"/>
          <w:w w:val="110"/>
        </w:rPr>
        <w:t>Inteligencia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spacing w:val="-2"/>
          <w:w w:val="110"/>
        </w:rPr>
        <w:t>Artificial</w:t>
      </w:r>
      <w:r>
        <w:rPr>
          <w:rFonts w:hint="default"/>
          <w:b/>
          <w:bCs/>
          <w:spacing w:val="-2"/>
          <w:w w:val="110"/>
          <w:lang w:val="es-ES"/>
        </w:rPr>
        <w:t>.</w:t>
      </w:r>
    </w:p>
    <w:p w14:paraId="3583DE6E">
      <w:pPr>
        <w:pStyle w:val="11"/>
        <w:numPr>
          <w:ilvl w:val="0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macro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suma</w:t>
      </w:r>
      <w:r>
        <w:rPr>
          <w:spacing w:val="-1"/>
          <w:sz w:val="24"/>
        </w:rPr>
        <w:t xml:space="preserve"> </w:t>
      </w:r>
      <w:r>
        <w:rPr>
          <w:sz w:val="24"/>
        </w:rPr>
        <w:t>columnas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automáticamente</w:t>
      </w:r>
    </w:p>
    <w:p w14:paraId="0CFC95E6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 xml:space="preserve">     </w:t>
      </w:r>
      <w:r>
        <w:rPr>
          <w:rFonts w:hint="default"/>
          <w:sz w:val="24"/>
          <w:lang w:val="es-ES"/>
        </w:rPr>
        <w:t xml:space="preserve">  </w:t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  <w:r>
        <w:rPr>
          <w:rFonts w:hint="default"/>
          <w:b/>
          <w:bCs/>
          <w:spacing w:val="-2"/>
          <w:w w:val="110"/>
          <w:sz w:val="24"/>
          <w:szCs w:val="24"/>
          <w:lang w:val="es-ES"/>
        </w:rPr>
        <w:t>.</w:t>
      </w:r>
    </w:p>
    <w:p w14:paraId="6E194F80">
      <w:pPr>
        <w:pStyle w:val="11"/>
        <w:numPr>
          <w:ilvl w:val="0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detecta</w:t>
      </w:r>
      <w:r>
        <w:rPr>
          <w:spacing w:val="-3"/>
          <w:sz w:val="24"/>
        </w:rPr>
        <w:t xml:space="preserve"> </w:t>
      </w:r>
      <w:r>
        <w:rPr>
          <w:sz w:val="24"/>
        </w:rPr>
        <w:t>fraudes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tarjetas</w:t>
      </w:r>
      <w:r>
        <w:rPr>
          <w:spacing w:val="-2"/>
          <w:sz w:val="24"/>
        </w:rPr>
        <w:t xml:space="preserve"> </w:t>
      </w:r>
      <w:r>
        <w:rPr>
          <w:sz w:val="24"/>
        </w:rPr>
        <w:t>analizando</w:t>
      </w:r>
      <w:r>
        <w:rPr>
          <w:spacing w:val="-2"/>
          <w:sz w:val="24"/>
        </w:rPr>
        <w:t xml:space="preserve"> patrones</w:t>
      </w:r>
    </w:p>
    <w:p w14:paraId="201431A6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rFonts w:hint="default"/>
          <w:b/>
          <w:bCs/>
          <w:spacing w:val="-2"/>
          <w:w w:val="110"/>
          <w:lang w:val="es-ES"/>
        </w:rPr>
      </w:pPr>
      <w:r>
        <w:rPr>
          <w:rFonts w:hint="default"/>
          <w:spacing w:val="-2"/>
          <w:sz w:val="24"/>
          <w:lang w:val="es-ES"/>
        </w:rPr>
        <w:t xml:space="preserve">     </w:t>
      </w:r>
      <w:r>
        <w:rPr>
          <w:rFonts w:hint="default"/>
          <w:sz w:val="24"/>
          <w:lang w:val="es-ES"/>
        </w:rPr>
        <w:t xml:space="preserve"> </w:t>
      </w:r>
      <w:r>
        <w:rPr>
          <w:b/>
          <w:bCs/>
          <w:spacing w:val="-2"/>
          <w:w w:val="110"/>
        </w:rPr>
        <w:t>Inteligencia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spacing w:val="-2"/>
          <w:w w:val="110"/>
        </w:rPr>
        <w:t>Artificial</w:t>
      </w:r>
      <w:r>
        <w:rPr>
          <w:rFonts w:hint="default"/>
          <w:b/>
          <w:bCs/>
          <w:spacing w:val="-2"/>
          <w:w w:val="110"/>
          <w:lang w:val="es-ES"/>
        </w:rPr>
        <w:t>.</w:t>
      </w:r>
    </w:p>
    <w:p w14:paraId="68CCAC07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rFonts w:hint="default"/>
          <w:b/>
          <w:bCs/>
          <w:spacing w:val="-2"/>
          <w:w w:val="110"/>
          <w:lang w:val="es-ES"/>
        </w:rPr>
      </w:pPr>
    </w:p>
    <w:p w14:paraId="3C828B3E">
      <w:pPr>
        <w:pStyle w:val="11"/>
        <w:numPr>
          <w:ilvl w:val="0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industrial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ensambla</w:t>
      </w:r>
      <w:r>
        <w:rPr>
          <w:spacing w:val="-1"/>
          <w:sz w:val="24"/>
        </w:rPr>
        <w:t xml:space="preserve"> </w:t>
      </w:r>
      <w:r>
        <w:rPr>
          <w:sz w:val="24"/>
        </w:rPr>
        <w:t>piezas</w:t>
      </w:r>
      <w:r>
        <w:rPr>
          <w:spacing w:val="-1"/>
          <w:sz w:val="24"/>
        </w:rPr>
        <w:t xml:space="preserve"> </w:t>
      </w:r>
      <w:r>
        <w:rPr>
          <w:sz w:val="24"/>
        </w:rPr>
        <w:t>siempre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igual</w:t>
      </w:r>
    </w:p>
    <w:p w14:paraId="504FFAB8">
      <w:pPr>
        <w:pStyle w:val="11"/>
        <w:numPr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 xml:space="preserve">     </w:t>
      </w:r>
      <w:r>
        <w:rPr>
          <w:b/>
          <w:bCs/>
          <w:w w:val="110"/>
          <w:sz w:val="24"/>
          <w:szCs w:val="24"/>
        </w:rPr>
        <w:t>Automatización</w:t>
      </w:r>
      <w:r>
        <w:rPr>
          <w:b/>
          <w:bCs/>
          <w:spacing w:val="-27"/>
          <w:w w:val="110"/>
          <w:sz w:val="24"/>
          <w:szCs w:val="24"/>
        </w:rPr>
        <w:t xml:space="preserve"> </w:t>
      </w:r>
      <w:r>
        <w:rPr>
          <w:b/>
          <w:bCs/>
          <w:spacing w:val="-2"/>
          <w:w w:val="110"/>
          <w:sz w:val="24"/>
          <w:szCs w:val="24"/>
        </w:rPr>
        <w:t>tradicional</w:t>
      </w:r>
      <w:r>
        <w:rPr>
          <w:rFonts w:hint="default"/>
          <w:b/>
          <w:bCs/>
          <w:spacing w:val="-2"/>
          <w:w w:val="110"/>
          <w:sz w:val="24"/>
          <w:szCs w:val="24"/>
          <w:lang w:val="es-ES"/>
        </w:rPr>
        <w:t>.</w:t>
      </w:r>
    </w:p>
    <w:p w14:paraId="40D14E68">
      <w:pPr>
        <w:pStyle w:val="11"/>
        <w:numPr>
          <w:ilvl w:val="0"/>
          <w:numId w:val="2"/>
        </w:numPr>
        <w:tabs>
          <w:tab w:val="left" w:pos="2281"/>
        </w:tabs>
        <w:spacing w:before="188" w:after="0" w:line="259" w:lineRule="auto"/>
        <w:ind w:left="2281" w:right="1731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asistente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ordena</w:t>
      </w:r>
      <w:r>
        <w:rPr>
          <w:spacing w:val="-5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importancia</w:t>
      </w:r>
      <w:r>
        <w:rPr>
          <w:spacing w:val="-5"/>
          <w:sz w:val="24"/>
        </w:rPr>
        <w:t xml:space="preserve"> </w:t>
      </w:r>
      <w:r>
        <w:rPr>
          <w:sz w:val="24"/>
        </w:rPr>
        <w:t>aprendiendo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tus </w:t>
      </w:r>
      <w:r>
        <w:rPr>
          <w:spacing w:val="-2"/>
          <w:sz w:val="24"/>
        </w:rPr>
        <w:t>acciones</w:t>
      </w:r>
    </w:p>
    <w:p w14:paraId="3ACC6202">
      <w:pPr>
        <w:pStyle w:val="11"/>
        <w:numPr>
          <w:numId w:val="0"/>
        </w:numPr>
        <w:tabs>
          <w:tab w:val="left" w:pos="2281"/>
        </w:tabs>
        <w:spacing w:before="188" w:after="0" w:line="259" w:lineRule="auto"/>
        <w:ind w:left="1921" w:leftChars="0" w:right="1731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2"/>
          <w:sz w:val="24"/>
          <w:lang w:val="es-ES"/>
        </w:rPr>
        <w:t xml:space="preserve">    </w:t>
      </w:r>
      <w:r>
        <w:rPr>
          <w:b/>
          <w:sz w:val="24"/>
        </w:rPr>
        <w:t>Híbrido</w:t>
      </w:r>
      <w:r>
        <w:rPr>
          <w:rFonts w:hint="default"/>
          <w:b/>
          <w:sz w:val="24"/>
          <w:lang w:val="es-ES"/>
        </w:rPr>
        <w:t>.</w:t>
      </w:r>
    </w:p>
    <w:p w14:paraId="3DBCCF76">
      <w:pPr>
        <w:pStyle w:val="3"/>
        <w:spacing w:before="159"/>
        <w:rPr>
          <w:rFonts w:hint="default"/>
          <w:lang w:val="es-ES"/>
        </w:rPr>
      </w:pPr>
      <w:r>
        <w:t>Para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ejemplos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marcaste</w:t>
      </w:r>
      <w:r>
        <w:rPr>
          <w:spacing w:val="-3"/>
        </w:rPr>
        <w:t xml:space="preserve"> </w:t>
      </w:r>
      <w:r>
        <w:t>"Híbrido",</w:t>
      </w:r>
      <w:r>
        <w:rPr>
          <w:spacing w:val="-3"/>
        </w:rPr>
        <w:t xml:space="preserve"> </w:t>
      </w:r>
      <w:r>
        <w:rPr>
          <w:spacing w:val="-2"/>
        </w:rPr>
        <w:t>explica:</w:t>
      </w:r>
      <w:r>
        <w:rPr>
          <w:rFonts w:hint="default"/>
          <w:spacing w:val="-2"/>
          <w:lang w:val="es-ES"/>
        </w:rPr>
        <w:t xml:space="preserve"> </w:t>
      </w:r>
      <w:r>
        <w:rPr>
          <w:rFonts w:hint="default"/>
          <w:b w:val="0"/>
          <w:bCs w:val="0"/>
          <w:spacing w:val="-2"/>
          <w:lang w:val="es-ES"/>
        </w:rPr>
        <w:t>Solo marque uno la ultima porque aprende de acciones que no depende de el.</w:t>
      </w:r>
    </w:p>
    <w:p w14:paraId="2D35BE67">
      <w:pPr>
        <w:pStyle w:val="11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b/>
          <w:bCs/>
          <w:sz w:val="24"/>
        </w:rPr>
      </w:pPr>
      <w:r>
        <w:rPr>
          <w:b/>
          <w:bCs/>
          <w:sz w:val="24"/>
        </w:rPr>
        <w:t>¿Qué parte es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pacing w:val="-2"/>
          <w:sz w:val="24"/>
        </w:rPr>
        <w:t>automatización?</w:t>
      </w:r>
    </w:p>
    <w:p w14:paraId="1946FBD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Mueve correos automáticamente a carpetas.</w:t>
      </w:r>
    </w:p>
    <w:p w14:paraId="7047E86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Ejecuta reglas (si es importante → marcar).</w:t>
      </w:r>
    </w:p>
    <w:p w14:paraId="3828452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</w:rPr>
        <w:t>Ordena sin intervención manual.</w:t>
      </w:r>
    </w:p>
    <w:p w14:paraId="74E876F2">
      <w:pPr>
        <w:pStyle w:val="11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/>
          <w:sz w:val="24"/>
          <w:lang w:val="es-ES"/>
        </w:rPr>
      </w:pPr>
      <w:r>
        <w:rPr>
          <w:b/>
          <w:bCs/>
          <w:sz w:val="24"/>
        </w:rPr>
        <w:t>¿Qué parte es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5"/>
          <w:sz w:val="24"/>
        </w:rPr>
        <w:t>IA?</w:t>
      </w:r>
    </w:p>
    <w:p w14:paraId="673509A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Aprende de tus acciones (qué correos abres primero)</w:t>
      </w:r>
    </w:p>
    <w:p w14:paraId="3321DAD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 patrones de comportamiento</w:t>
      </w:r>
    </w:p>
    <w:p w14:paraId="5B2E8F7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Mejora sus decisiones con el tiempo.</w:t>
      </w:r>
    </w:p>
    <w:p w14:paraId="74910BE7">
      <w:pPr>
        <w:pStyle w:val="11"/>
        <w:spacing w:after="0" w:line="240" w:lineRule="auto"/>
        <w:ind w:left="0" w:leftChars="0" w:firstLine="0" w:firstLine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Pienso que s</w:t>
      </w:r>
      <w:r>
        <w:rPr>
          <w:rFonts w:hint="default" w:ascii="Comic Sans MS" w:hAnsi="Comic Sans MS" w:eastAsia="SimSun" w:cs="Comic Sans MS"/>
          <w:sz w:val="24"/>
          <w:szCs w:val="24"/>
        </w:rPr>
        <w:t>in IA sería solo reglas fijas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, s</w:t>
      </w:r>
      <w:r>
        <w:rPr>
          <w:rFonts w:hint="default" w:ascii="Comic Sans MS" w:hAnsi="Comic Sans MS" w:eastAsia="SimSun" w:cs="Comic Sans MS"/>
          <w:sz w:val="24"/>
          <w:szCs w:val="24"/>
        </w:rPr>
        <w:t>in automatización no ejecutaría las acciones automáticamente.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 xml:space="preserve"> Entonce dependería de acciones externas.</w:t>
      </w:r>
    </w:p>
    <w:p w14:paraId="067142EA">
      <w:pPr>
        <w:pStyle w:val="11"/>
        <w:spacing w:after="0" w:line="240" w:lineRule="auto"/>
        <w:ind w:left="0" w:leftChars="0" w:firstLine="0" w:firstLineChars="0"/>
        <w:jc w:val="left"/>
        <w:rPr>
          <w:rFonts w:hint="default"/>
          <w:b/>
          <w:bCs/>
          <w:sz w:val="24"/>
          <w:lang w:val="es-ES"/>
        </w:rPr>
      </w:pPr>
    </w:p>
    <w:p w14:paraId="7288675A">
      <w:pPr>
        <w:pStyle w:val="11"/>
        <w:numPr>
          <w:ilvl w:val="1"/>
          <w:numId w:val="2"/>
        </w:numPr>
        <w:tabs>
          <w:tab w:val="left" w:pos="2280"/>
        </w:tabs>
        <w:spacing w:before="14" w:after="0" w:line="240" w:lineRule="auto"/>
        <w:ind w:left="2280" w:right="0" w:hanging="359"/>
        <w:jc w:val="left"/>
        <w:rPr>
          <w:b/>
          <w:bCs/>
          <w:sz w:val="24"/>
        </w:rPr>
      </w:pPr>
      <w:r>
        <w:rPr>
          <w:b/>
          <w:bCs/>
          <w:sz w:val="24"/>
        </w:rPr>
        <w:t>¿Cómo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trabajan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pacing w:val="-2"/>
          <w:sz w:val="24"/>
        </w:rPr>
        <w:t>juntas?</w:t>
      </w:r>
    </w:p>
    <w:p w14:paraId="2F51FE76">
      <w:pPr>
        <w:pStyle w:val="11"/>
        <w:numPr>
          <w:numId w:val="0"/>
        </w:numPr>
        <w:tabs>
          <w:tab w:val="left" w:pos="2280"/>
        </w:tabs>
        <w:spacing w:before="14" w:after="0" w:line="240" w:lineRule="auto"/>
        <w:ind w:left="1921" w:leftChars="0" w:right="0" w:rightChars="0"/>
        <w:jc w:val="left"/>
        <w:rPr>
          <w:b/>
          <w:bCs/>
          <w:sz w:val="24"/>
        </w:rPr>
      </w:pPr>
    </w:p>
    <w:p w14:paraId="180B0051">
      <w:pPr>
        <w:pStyle w:val="11"/>
        <w:numPr>
          <w:numId w:val="0"/>
        </w:numPr>
        <w:tabs>
          <w:tab w:val="left" w:pos="2280"/>
        </w:tabs>
        <w:spacing w:before="14" w:after="0" w:line="240" w:lineRule="auto"/>
        <w:ind w:right="0" w:right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 xml:space="preserve">La IA aporta </w:t>
      </w:r>
      <w:r>
        <w:rPr>
          <w:rStyle w:val="7"/>
          <w:rFonts w:hint="default" w:ascii="Comic Sans MS" w:hAnsi="Comic Sans MS" w:eastAsia="SimSun" w:cs="Comic Sans MS"/>
          <w:sz w:val="24"/>
          <w:szCs w:val="24"/>
        </w:rPr>
        <w:t>inteligencia y aprendizaje</w:t>
      </w:r>
      <w:r>
        <w:rPr>
          <w:rStyle w:val="7"/>
          <w:rFonts w:hint="default" w:ascii="Comic Sans MS" w:hAnsi="Comic Sans MS" w:eastAsia="SimSun" w:cs="Comic Sans MS"/>
          <w:sz w:val="24"/>
          <w:szCs w:val="24"/>
          <w:lang w:val="es-ES"/>
        </w:rPr>
        <w:t xml:space="preserve">, </w:t>
      </w:r>
      <w:r>
        <w:rPr>
          <w:rStyle w:val="7"/>
          <w:rFonts w:hint="default" w:ascii="Comic Sans MS" w:hAnsi="Comic Sans MS" w:eastAsia="SimSun" w:cs="Comic Sans MS"/>
          <w:b w:val="0"/>
          <w:bCs w:val="0"/>
          <w:sz w:val="24"/>
          <w:szCs w:val="24"/>
          <w:lang w:val="es-ES"/>
        </w:rPr>
        <w:t>l</w:t>
      </w:r>
      <w:r>
        <w:rPr>
          <w:rFonts w:hint="default" w:ascii="Comic Sans MS" w:hAnsi="Comic Sans MS" w:eastAsia="SimSun" w:cs="Comic Sans MS"/>
          <w:sz w:val="24"/>
          <w:szCs w:val="24"/>
        </w:rPr>
        <w:t xml:space="preserve">a automatización aporta </w:t>
      </w:r>
      <w:r>
        <w:rPr>
          <w:rStyle w:val="7"/>
          <w:rFonts w:hint="default" w:ascii="Comic Sans MS" w:hAnsi="Comic Sans MS" w:eastAsia="SimSun" w:cs="Comic Sans MS"/>
          <w:sz w:val="24"/>
          <w:szCs w:val="24"/>
        </w:rPr>
        <w:t>ejecución y eficiencia</w:t>
      </w:r>
      <w:r>
        <w:rPr>
          <w:rStyle w:val="7"/>
          <w:rFonts w:hint="default" w:ascii="Comic Sans MS" w:hAnsi="Comic Sans MS" w:eastAsia="SimSun" w:cs="Comic Sans MS"/>
          <w:sz w:val="24"/>
          <w:szCs w:val="24"/>
          <w:lang w:val="es-ES"/>
        </w:rPr>
        <w:t xml:space="preserve"> </w:t>
      </w:r>
      <w:r>
        <w:rPr>
          <w:rStyle w:val="7"/>
          <w:rFonts w:hint="default" w:ascii="Comic Sans MS" w:hAnsi="Comic Sans MS" w:eastAsia="SimSun" w:cs="Comic Sans MS"/>
          <w:b w:val="0"/>
          <w:bCs w:val="0"/>
          <w:sz w:val="24"/>
          <w:szCs w:val="24"/>
          <w:lang w:val="es-ES"/>
        </w:rPr>
        <w:t xml:space="preserve">no compiten entre ellos mas bien se complementan porque cada uno tiene su rol. Por lo tanto </w:t>
      </w:r>
      <w:r>
        <w:rPr>
          <w:rFonts w:hint="default" w:ascii="Comic Sans MS" w:hAnsi="Comic Sans MS" w:cs="Comic Sans MS"/>
        </w:rPr>
        <w:t>Junt</w:t>
      </w:r>
      <w:r>
        <w:rPr>
          <w:rFonts w:hint="default" w:ascii="Comic Sans MS" w:hAnsi="Comic Sans MS" w:cs="Comic Sans MS"/>
          <w:lang w:val="es-ES"/>
        </w:rPr>
        <w:t>o</w:t>
      </w:r>
      <w:r>
        <w:rPr>
          <w:rFonts w:hint="default" w:ascii="Comic Sans MS" w:hAnsi="Comic Sans MS" w:cs="Comic Sans MS"/>
        </w:rPr>
        <w:t>s crean sistemas inteligentes que:</w:t>
      </w:r>
    </w:p>
    <w:p w14:paraId="60FFD9C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Aprenden</w:t>
      </w:r>
    </w:p>
    <w:p w14:paraId="5527A20D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Deciden</w:t>
      </w:r>
    </w:p>
    <w:p w14:paraId="556DF5A9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Ejecutan automáticamente</w:t>
      </w:r>
    </w:p>
    <w:p w14:paraId="2B7CB2A0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>Ejemplo: Asistente de correo</w:t>
      </w:r>
    </w:p>
    <w:p w14:paraId="40C41EC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IA: Aprende qué emails consideras importantes.</w:t>
      </w:r>
    </w:p>
    <w:p w14:paraId="63CA97ED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Automatización: Los mueve automáticamente a la bandeja prioritaria.</w:t>
      </w:r>
    </w:p>
    <w:p w14:paraId="4B46DB0B">
      <w:pPr>
        <w:pStyle w:val="8"/>
        <w:keepNext w:val="0"/>
        <w:keepLines w:val="0"/>
        <w:widowControl/>
        <w:suppressLineNumbers w:val="0"/>
      </w:pPr>
      <w:r>
        <w:t>Sin IA → Solo reglas fijas.</w:t>
      </w:r>
      <w:r>
        <w:br w:type="textWrapping"/>
      </w:r>
      <w:r>
        <w:t>Sin automatización → Tendrías que moverlos manualmente.</w:t>
      </w:r>
    </w:p>
    <w:p w14:paraId="765AD83B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omic Sans MS" w:hAnsi="Comic Sans MS" w:cs="Comic Sans MS"/>
          <w:lang w:val="es-ES"/>
        </w:rPr>
        <w:sectPr>
          <w:headerReference r:id="rId5" w:type="default"/>
          <w:type w:val="continuous"/>
          <w:pgSz w:w="11910" w:h="16840"/>
          <w:pgMar w:top="2820" w:right="283" w:bottom="280" w:left="141" w:header="816" w:footer="0" w:gutter="0"/>
          <w:pgNumType w:start="1"/>
          <w:cols w:space="720" w:num="1"/>
        </w:sectPr>
      </w:pPr>
    </w:p>
    <w:p w14:paraId="0088FB3C">
      <w:pPr>
        <w:pStyle w:val="9"/>
        <w:spacing w:before="15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288925</wp:posOffset>
                </wp:positionV>
                <wp:extent cx="5400675" cy="952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94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889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399405" y="889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97500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26"/>
                            <a:ext cx="54006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6350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397500" y="31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" y="62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" y="623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85.05pt;margin-top:22.75pt;height:0.75pt;width:425.25pt;mso-position-horizontal-relative:page;mso-wrap-distance-bottom:0pt;mso-wrap-distance-top:0pt;z-index:-251655168;mso-width-relative:page;mso-height-relative:page;" coordsize="5400675,9525" o:gfxdata="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bxiS3NkAAAAKAQAADwAAAAAAAAAB&#10;ACAAAAAiAAAAZHJzL2Rvd25yZXYueG1sUEsBAhQAFAAAAAgAh07iQNHgfksQBAAAYhcAAA4AAAAA&#10;AAAAAQAgAAAAKAEAAGRycy9lMm9Eb2MueG1sUEsFBgAAAAAGAAYAWQEAAKoHAAAAAA==&#10;">
                <o:lock v:ext="edit" aspectratio="f"/>
                <v:shape id="Graphic 12" o:spid="_x0000_s1026" o:spt="100" style="position:absolute;left:0;top:0;height:8890;width:5399405;" fillcolor="#9F9F9F" filled="t" stroked="f" coordsize="5399405,8890" o:gfxdata="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q7bG/&#10;AAAA2wAAAA8AAAAAAAAAAQAgAAAAIgAAAGRycy9kb3ducmV2LnhtbFBLAQIUABQAAAAIAIdO4kAz&#10;LwWeOwAAADkAAAAQAAAAAAAAAAEAIAAAAA4BAABkcnMvc2hhcGV4bWwueG1sUEsFBgAAAAAGAAYA&#10;WwEAALgDAAAAAA==&#10;" path="m5399405,0l0,0,0,8890,5399405,8890,53994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397500;top:126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;top:126;height:6350;width:5400675;" fillcolor="#9F9F9F" filled="t" stroked="f" coordsize="5400675,6350" o:gfxdata="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kmfLsAAADb&#10;AAAADwAAAAAAAAABACAAAAAiAAAAZHJzL2Rvd25yZXYueG1sUEsBAhQAFAAAAAgAh07iQDMvBZ47&#10;AAAAOQAAABAAAAAAAAAAAQAgAAAACgEAAGRycy9zaGFwZXhtbC54bWxQSwUGAAAAAAYABgBbAQAA&#10;tAMAAAAA&#10;" path="m3048,3048l0,3048,0,6096,3048,6096,3048,3048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397500;top:3174;height:3175;width:3175;" fillcolor="#E2E2E2" filled="t" stroked="f" coordsize="3175,3175" o:gfxdata="UEsDBAoAAAAAAIdO4kAAAAAAAAAAAAAAAAAEAAAAZHJzL1BLAwQUAAAACACHTuJAsx2p0LoAAADb&#10;AAAADwAAAGRycy9kb3ducmV2LnhtbEVPS2rDMBDdF3IHMYHsGjmG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HanQ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0;top:6223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0;top:6235;height:3175;width:5400675;" fillcolor="#E2E2E2" filled="t" stroked="f" coordsize="5400675,3175" o:gfxdata="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QPyS5AAAA2wAA&#10;AA8AAAAAAAAAAQAgAAAAIgAAAGRycy9kb3ducmV2LnhtbFBLAQIUABQAAAAIAIdO4kAzLwWeOwAA&#10;ADkAAAAQAAAAAAAAAAEAIAAAAAgBAABkcnMvc2hhcGV4bWwueG1sUEsFBgAAAAAGAAYAWwEAALID&#10;AAAAAA==&#10;" path="m5397373,0l3048,0,0,0,0,3035,3048,3035,5397373,3035,5397373,0xem5400484,0l5397449,0,5397449,3035,5400484,3035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453390</wp:posOffset>
                </wp:positionV>
                <wp:extent cx="5544185" cy="25908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185" cy="259079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070F72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EJERCICIO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"TABLA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COMPARATIVA"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79.45pt;margin-top:35.7pt;height:20.4pt;width:436.55pt;mso-position-horizontal-relative:page;mso-wrap-distance-bottom:0pt;mso-wrap-distance-top:0pt;z-index:-251655168;mso-width-relative:page;mso-height-relative:page;" fillcolor="#EC7C30" filled="t" stroked="t" coordsize="21600,21600" o:gfxdata="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Y7eaXXAAAACwEAAA8AAAAAAAAAAQAgAAAAIgAAAGRycy9kb3ducmV2LnhtbFBLAQIUABQA&#10;AAAIAIdO4kA/YoOw8QEAAA0EAAAOAAAAAAAAAAEAIAAAACY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4070F72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EJERCICIO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2: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"TABLA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COMPARATIVA"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2FFA0C3">
      <w:pPr>
        <w:pStyle w:val="9"/>
        <w:spacing w:before="6"/>
        <w:ind w:left="0"/>
        <w:rPr>
          <w:sz w:val="15"/>
        </w:rPr>
      </w:pPr>
    </w:p>
    <w:p w14:paraId="32D59244">
      <w:pPr>
        <w:pStyle w:val="9"/>
        <w:spacing w:before="165"/>
        <w:ind w:left="1561"/>
      </w:pPr>
      <w:r>
        <w:rPr>
          <w:b/>
        </w:rPr>
        <w:t>Objetivo:</w:t>
      </w:r>
      <w:r>
        <w:rPr>
          <w:b/>
          <w:spacing w:val="-35"/>
        </w:rPr>
        <w:t xml:space="preserve"> </w:t>
      </w:r>
      <w:r>
        <w:t>Sintetizar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diferencias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automatización</w:t>
      </w:r>
    </w:p>
    <w:p w14:paraId="7142A9BD">
      <w:pPr>
        <w:pStyle w:val="3"/>
        <w:spacing w:before="186"/>
      </w:pPr>
      <w:r>
        <w:rPr>
          <w:spacing w:val="-2"/>
        </w:rPr>
        <w:t>Instrucciones:</w:t>
      </w:r>
    </w:p>
    <w:p w14:paraId="74E468AD">
      <w:pPr>
        <w:pStyle w:val="9"/>
        <w:spacing w:before="187"/>
        <w:ind w:left="1561"/>
      </w:pPr>
      <w:r>
        <w:t>Completa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diferencias</w:t>
      </w:r>
      <w:r>
        <w:rPr>
          <w:spacing w:val="-2"/>
        </w:rPr>
        <w:t xml:space="preserve"> </w:t>
      </w:r>
      <w:r>
        <w:t>vistas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PPT:</w:t>
      </w:r>
    </w:p>
    <w:p w14:paraId="24C71220">
      <w:pPr>
        <w:pStyle w:val="9"/>
        <w:spacing w:before="6"/>
        <w:ind w:left="0"/>
        <w:rPr>
          <w:sz w:val="13"/>
        </w:rPr>
      </w:pPr>
    </w:p>
    <w:tbl>
      <w:tblPr>
        <w:tblStyle w:val="6"/>
        <w:tblW w:w="0" w:type="auto"/>
        <w:tblInd w:w="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8"/>
        <w:gridCol w:w="3967"/>
        <w:gridCol w:w="3346"/>
      </w:tblGrid>
      <w:tr w14:paraId="3DBEC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3968" w:type="dxa"/>
          </w:tcPr>
          <w:p w14:paraId="69BB8BB1">
            <w:pPr>
              <w:pStyle w:val="12"/>
              <w:spacing w:before="14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Característica</w:t>
            </w:r>
          </w:p>
        </w:tc>
        <w:tc>
          <w:tcPr>
            <w:tcW w:w="3967" w:type="dxa"/>
          </w:tcPr>
          <w:p w14:paraId="0F8BAC30">
            <w:pPr>
              <w:pStyle w:val="12"/>
              <w:spacing w:before="148"/>
              <w:ind w:left="240"/>
              <w:rPr>
                <w:sz w:val="24"/>
              </w:rPr>
            </w:pPr>
            <w:r>
              <w:rPr>
                <w:sz w:val="24"/>
              </w:rPr>
              <w:t>Automatización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tradicional</w:t>
            </w:r>
          </w:p>
        </w:tc>
        <w:tc>
          <w:tcPr>
            <w:tcW w:w="3346" w:type="dxa"/>
          </w:tcPr>
          <w:p w14:paraId="712BA1C8">
            <w:pPr>
              <w:pStyle w:val="12"/>
              <w:spacing w:before="148"/>
              <w:ind w:left="240"/>
              <w:rPr>
                <w:sz w:val="24"/>
              </w:rPr>
            </w:pPr>
            <w:r>
              <w:rPr>
                <w:sz w:val="24"/>
              </w:rPr>
              <w:t>Inteligencia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Artificial</w:t>
            </w:r>
          </w:p>
        </w:tc>
      </w:tr>
      <w:tr w14:paraId="6C70C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3968" w:type="dxa"/>
            <w:vAlign w:val="center"/>
          </w:tcPr>
          <w:p w14:paraId="1E7FE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Característica</w:t>
            </w:r>
          </w:p>
        </w:tc>
        <w:tc>
          <w:tcPr>
            <w:tcW w:w="3967" w:type="dxa"/>
            <w:vAlign w:val="center"/>
          </w:tcPr>
          <w:p w14:paraId="205469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Automatización tradicional</w:t>
            </w:r>
          </w:p>
        </w:tc>
        <w:tc>
          <w:tcPr>
            <w:tcW w:w="3346" w:type="dxa"/>
            <w:vAlign w:val="center"/>
          </w:tcPr>
          <w:p w14:paraId="5906EF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Inteligencia Artificial</w:t>
            </w:r>
          </w:p>
        </w:tc>
      </w:tr>
      <w:tr w14:paraId="474E2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3968" w:type="dxa"/>
            <w:vAlign w:val="center"/>
          </w:tcPr>
          <w:p w14:paraId="714A2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Base de funcionamiento</w:t>
            </w:r>
          </w:p>
        </w:tc>
        <w:tc>
          <w:tcPr>
            <w:tcW w:w="3967" w:type="dxa"/>
            <w:vAlign w:val="center"/>
          </w:tcPr>
          <w:p w14:paraId="76754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Reglas fijas programadas manualmente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  <w:tc>
          <w:tcPr>
            <w:tcW w:w="3346" w:type="dxa"/>
            <w:vAlign w:val="center"/>
          </w:tcPr>
          <w:p w14:paraId="4ED0A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Modelos entrenados con datos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</w:tr>
      <w:tr w14:paraId="0E213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3968" w:type="dxa"/>
            <w:vAlign w:val="center"/>
          </w:tcPr>
          <w:p w14:paraId="251EC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Capacidad de adaptación</w:t>
            </w:r>
          </w:p>
        </w:tc>
        <w:tc>
          <w:tcPr>
            <w:tcW w:w="3967" w:type="dxa"/>
            <w:vAlign w:val="center"/>
          </w:tcPr>
          <w:p w14:paraId="248EC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No se adapta sola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  <w:tc>
          <w:tcPr>
            <w:tcW w:w="3346" w:type="dxa"/>
            <w:vAlign w:val="center"/>
          </w:tcPr>
          <w:p w14:paraId="73114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Aprende y mejora con experiencia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</w:tr>
      <w:tr w14:paraId="405DB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3968" w:type="dxa"/>
            <w:vAlign w:val="center"/>
          </w:tcPr>
          <w:p w14:paraId="3F784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Tipo de entrada que acepta</w:t>
            </w:r>
          </w:p>
        </w:tc>
        <w:tc>
          <w:tcPr>
            <w:tcW w:w="3967" w:type="dxa"/>
            <w:vAlign w:val="center"/>
          </w:tcPr>
          <w:p w14:paraId="51A0C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Datos estructurados y específicos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  <w:tc>
          <w:tcPr>
            <w:tcW w:w="3346" w:type="dxa"/>
            <w:vAlign w:val="center"/>
          </w:tcPr>
          <w:p w14:paraId="56C2D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Datos estructurados y no estructurados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</w:tr>
      <w:tr w14:paraId="58CFC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3968" w:type="dxa"/>
            <w:vAlign w:val="center"/>
          </w:tcPr>
          <w:p w14:paraId="09AA4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Creatividad / innovación</w:t>
            </w:r>
          </w:p>
        </w:tc>
        <w:tc>
          <w:tcPr>
            <w:tcW w:w="3967" w:type="dxa"/>
            <w:vAlign w:val="center"/>
          </w:tcPr>
          <w:p w14:paraId="4FBF8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No genera ideas nuevas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  <w:tc>
          <w:tcPr>
            <w:tcW w:w="3346" w:type="dxa"/>
            <w:vAlign w:val="center"/>
          </w:tcPr>
          <w:p w14:paraId="646BC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Puede generar contenido nuevo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</w:tr>
      <w:tr w14:paraId="5F375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3968" w:type="dxa"/>
            <w:vAlign w:val="center"/>
          </w:tcPr>
          <w:p w14:paraId="7705A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Style w:val="7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Mantenimiento</w:t>
            </w:r>
          </w:p>
        </w:tc>
        <w:tc>
          <w:tcPr>
            <w:tcW w:w="3967" w:type="dxa"/>
            <w:vAlign w:val="center"/>
          </w:tcPr>
          <w:p w14:paraId="6C68D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Requiere cambios manuales en el código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  <w:tc>
          <w:tcPr>
            <w:tcW w:w="3346" w:type="dxa"/>
            <w:vAlign w:val="center"/>
          </w:tcPr>
          <w:p w14:paraId="7048C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 xml:space="preserve">Requiere 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re-entrenamiento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 xml:space="preserve"> y ajuste del modelo</w:t>
            </w: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s-ES" w:eastAsia="zh-CN" w:bidi="ar"/>
              </w:rPr>
              <w:t>.</w:t>
            </w:r>
          </w:p>
        </w:tc>
      </w:tr>
    </w:tbl>
    <w:p w14:paraId="368E4235">
      <w:pPr>
        <w:pStyle w:val="3"/>
        <w:spacing w:before="2"/>
      </w:pPr>
      <w:r>
        <w:t>Ejemplifica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fila:</w:t>
      </w:r>
    </w:p>
    <w:p w14:paraId="2A6B5E61">
      <w:pPr>
        <w:pStyle w:val="9"/>
        <w:spacing w:line="259" w:lineRule="auto"/>
        <w:ind w:left="1561" w:right="1467"/>
      </w:pP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característica,</w:t>
      </w:r>
      <w:r>
        <w:rPr>
          <w:spacing w:val="-3"/>
        </w:rPr>
        <w:t xml:space="preserve"> </w:t>
      </w:r>
      <w:r>
        <w:t>inventa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esté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el </w:t>
      </w:r>
      <w:r>
        <w:rPr>
          <w:spacing w:val="-4"/>
        </w:rPr>
        <w:t>PPT:</w:t>
      </w:r>
    </w:p>
    <w:p w14:paraId="74F0BBA9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b/>
          <w:bCs/>
          <w:sz w:val="24"/>
        </w:rPr>
      </w:pPr>
      <w:r>
        <w:rPr>
          <w:rFonts w:hint="default" w:ascii="Comic Sans MS" w:hAnsi="Comic Sans MS" w:cs="Comic Sans MS"/>
          <w:b/>
          <w:bCs/>
          <w:sz w:val="24"/>
        </w:rPr>
        <w:t>Base de funcionamiento:</w:t>
      </w:r>
    </w:p>
    <w:p w14:paraId="5006209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b/>
          <w:bCs/>
          <w:sz w:val="24"/>
        </w:rPr>
        <w:t>Automatización</w:t>
      </w:r>
      <w:r>
        <w:rPr>
          <w:rFonts w:hint="default" w:ascii="Comic Sans MS" w:hAnsi="Comic Sans MS" w:cs="Comic Sans MS"/>
          <w:sz w:val="24"/>
        </w:rPr>
        <w:t xml:space="preserve"> = </w:t>
      </w:r>
      <w:r>
        <w:rPr>
          <w:rFonts w:hint="default" w:ascii="Comic Sans MS" w:hAnsi="Comic Sans MS" w:cs="Comic Sans MS"/>
        </w:rPr>
        <w:t>Un sistema de riego que se activa todos los días a las 7:00 AM sin importar el clima.</w:t>
      </w:r>
      <w:r>
        <w:rPr>
          <w:rFonts w:hint="default" w:ascii="Comic Sans MS" w:hAnsi="Comic Sans MS" w:cs="Comic Sans MS"/>
          <w:lang w:val="es-ES"/>
        </w:rPr>
        <w:t xml:space="preserve"> </w:t>
      </w:r>
    </w:p>
    <w:p w14:paraId="2822EC5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4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sistema de riego inteligente que analiza humedad del suelo y clima antes de decidir cuándo regar.</w:t>
      </w:r>
    </w:p>
    <w:p w14:paraId="1A9A718E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b/>
          <w:bCs/>
          <w:sz w:val="24"/>
        </w:rPr>
      </w:pPr>
      <w:r>
        <w:rPr>
          <w:rFonts w:hint="default" w:ascii="Comic Sans MS" w:hAnsi="Comic Sans MS" w:cs="Comic Sans MS"/>
          <w:b/>
          <w:bCs/>
          <w:sz w:val="24"/>
        </w:rPr>
        <w:t xml:space="preserve">Adaptación: </w:t>
      </w:r>
    </w:p>
    <w:p w14:paraId="1546B2E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Automatización =</w:t>
      </w:r>
      <w:r>
        <w:rPr>
          <w:rFonts w:hint="default" w:ascii="Comic Sans MS" w:hAnsi="Comic Sans MS" w:cs="Comic Sans MS"/>
        </w:rPr>
        <w:t xml:space="preserve"> Un semáforo que cambia cada 60 segundos siempre igual.</w:t>
      </w:r>
    </w:p>
    <w:p w14:paraId="59D8F44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semáforo inteligente que ajusta el tiempo según la cantidad de tráfico detectado.</w:t>
      </w:r>
    </w:p>
    <w:p w14:paraId="7F3B974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Entrada</w:t>
      </w:r>
      <w:r>
        <w:rPr>
          <w:rFonts w:hint="default" w:ascii="Comic Sans MS" w:hAnsi="Comic Sans MS" w:cs="Comic Sans MS"/>
          <w:lang w:val="es-ES"/>
        </w:rPr>
        <w:t>:</w:t>
      </w:r>
    </w:p>
    <w:p w14:paraId="70BA4D5B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Automatización =</w:t>
      </w:r>
      <w:r>
        <w:rPr>
          <w:rFonts w:hint="default" w:ascii="Comic Sans MS" w:hAnsi="Comic Sans MS" w:cs="Comic Sans MS"/>
        </w:rPr>
        <w:t xml:space="preserve"> Un formulario que solo acepta números en formato exacto (ej: 12345).</w:t>
      </w:r>
    </w:p>
    <w:p w14:paraId="313CEFC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sistema que entiende un mensaje como: “Mi pedido llegó roto” y lo clasifica como reclamación</w:t>
      </w:r>
      <w:r>
        <w:rPr>
          <w:rFonts w:hint="default" w:ascii="Comic Sans MS" w:hAnsi="Comic Sans MS" w:cs="Comic Sans MS"/>
          <w:lang w:val="es-ES"/>
        </w:rPr>
        <w:t>.</w:t>
      </w:r>
    </w:p>
    <w:p w14:paraId="35E6212B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Creatividad</w:t>
      </w:r>
    </w:p>
    <w:p w14:paraId="55C0F00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Automatización =</w:t>
      </w:r>
      <w:r>
        <w:rPr>
          <w:rFonts w:hint="default" w:ascii="Comic Sans MS" w:hAnsi="Comic Sans MS" w:cs="Comic Sans MS"/>
        </w:rPr>
        <w:t xml:space="preserve"> Un generador de facturas que usa siempre la misma plantilla.</w:t>
      </w:r>
    </w:p>
    <w:p w14:paraId="3D8A889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sistema que diseña automáticamente un anuncio publicitario diferente según el público objetivo.</w:t>
      </w:r>
    </w:p>
    <w:p w14:paraId="6FE3B238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Mantenimiento</w:t>
      </w:r>
    </w:p>
    <w:p w14:paraId="45986BE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Automatización =</w:t>
      </w:r>
      <w:r>
        <w:rPr>
          <w:rFonts w:hint="default" w:ascii="Comic Sans MS" w:hAnsi="Comic Sans MS" w:cs="Comic Sans MS"/>
        </w:rPr>
        <w:t xml:space="preserve"> Si cambia el IVA, el programador debe modificar el código manualmente.</w:t>
      </w:r>
    </w:p>
    <w:p w14:paraId="23E2995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modelo de predicción de ventas que necesita reentrenarse cuando cambian los hábitos de compra.</w:t>
      </w:r>
    </w:p>
    <w:p w14:paraId="28B13274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Errores</w:t>
      </w:r>
    </w:p>
    <w:p w14:paraId="120D52F0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Automatización =</w:t>
      </w:r>
      <w:r>
        <w:rPr>
          <w:rFonts w:hint="default" w:ascii="Comic Sans MS" w:hAnsi="Comic Sans MS" w:cs="Comic Sans MS"/>
        </w:rPr>
        <w:t xml:space="preserve"> Si la regla dice “si es mayor a 18 permitir acceso”, siempre rechazará a alguien con 17 aunque sea un caso especial.</w:t>
      </w:r>
    </w:p>
    <w:p w14:paraId="65841D9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Style w:val="7"/>
          <w:rFonts w:hint="default" w:ascii="Comic Sans MS" w:hAnsi="Comic Sans MS" w:cs="Comic Sans MS"/>
        </w:rPr>
        <w:t>IA =</w:t>
      </w:r>
      <w:r>
        <w:rPr>
          <w:rFonts w:hint="default" w:ascii="Comic Sans MS" w:hAnsi="Comic Sans MS" w:cs="Comic Sans MS"/>
        </w:rPr>
        <w:t xml:space="preserve"> Un sistema de reconocimiento de voz que a veces confunde palabras parecidas.</w:t>
      </w:r>
    </w:p>
    <w:p w14:paraId="56BB8378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0" w:right="0" w:rightChars="0" w:hanging="120" w:hangingChars="50"/>
        <w:jc w:val="left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lang w:val="es-ES"/>
        </w:rPr>
        <w:t>Lo que entendi es que la a</w:t>
      </w:r>
      <w:r>
        <w:rPr>
          <w:rFonts w:hint="default" w:ascii="Comic Sans MS" w:hAnsi="Comic Sans MS" w:cs="Comic Sans MS"/>
        </w:rPr>
        <w:t>utomatización = reglas fijas + repetición</w:t>
      </w:r>
      <w:r>
        <w:rPr>
          <w:rFonts w:hint="default" w:ascii="Comic Sans MS" w:hAnsi="Comic Sans MS" w:cs="Comic Sans MS"/>
          <w:lang w:val="es-ES"/>
        </w:rPr>
        <w:t xml:space="preserve"> y la </w:t>
      </w:r>
      <w:r>
        <w:rPr>
          <w:rFonts w:hint="default" w:ascii="Comic Sans MS" w:hAnsi="Comic Sans MS" w:cs="Comic Sans MS"/>
        </w:rPr>
        <w:t>IA = datos + aprendizaje + predicción</w:t>
      </w:r>
      <w:r>
        <w:rPr>
          <w:rFonts w:hint="default" w:ascii="Comic Sans MS" w:hAnsi="Comic Sans MS" w:cs="Comic Sans MS"/>
          <w:lang w:val="es-ES"/>
        </w:rPr>
        <w:t>.  La a</w:t>
      </w:r>
      <w:r>
        <w:rPr>
          <w:rFonts w:hint="default" w:ascii="Comic Sans MS" w:hAnsi="Comic Sans MS" w:cs="Comic Sans MS"/>
        </w:rPr>
        <w:t>utomatización ejecuta</w:t>
      </w:r>
      <w:r>
        <w:rPr>
          <w:rFonts w:hint="default" w:ascii="Comic Sans MS" w:hAnsi="Comic Sans MS" w:cs="Comic Sans MS"/>
          <w:lang w:val="es-ES"/>
        </w:rPr>
        <w:t xml:space="preserve"> pero la que decide es la IA.</w:t>
      </w:r>
    </w:p>
    <w:p w14:paraId="23456D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Comic Sans MS" w:hAnsi="Comic Sans MS" w:cs="Comic Sans MS"/>
          <w:lang w:val="es-ES"/>
        </w:rPr>
      </w:pPr>
    </w:p>
    <w:p w14:paraId="3DBE2458">
      <w:pPr>
        <w:pStyle w:val="11"/>
        <w:numPr>
          <w:numId w:val="0"/>
        </w:numPr>
        <w:tabs>
          <w:tab w:val="left" w:pos="2280"/>
          <w:tab w:val="left" w:pos="6749"/>
          <w:tab w:val="left" w:pos="8577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</w:rPr>
      </w:pPr>
    </w:p>
    <w:p w14:paraId="523BD257">
      <w:pPr>
        <w:pStyle w:val="11"/>
        <w:spacing w:after="0" w:line="240" w:lineRule="auto"/>
        <w:jc w:val="left"/>
        <w:rPr>
          <w:rFonts w:hint="default" w:ascii="Comic Sans MS" w:hAnsi="Comic Sans MS" w:cs="Comic Sans MS"/>
          <w:sz w:val="24"/>
        </w:rPr>
        <w:sectPr>
          <w:pgSz w:w="11910" w:h="16840"/>
          <w:pgMar w:top="2820" w:right="283" w:bottom="280" w:left="141" w:header="816" w:footer="0" w:gutter="0"/>
          <w:cols w:space="720" w:num="1"/>
        </w:sectPr>
      </w:pPr>
    </w:p>
    <w:p w14:paraId="15695364">
      <w:pPr>
        <w:pStyle w:val="9"/>
        <w:spacing w:before="153"/>
        <w:ind w:left="0"/>
        <w:rPr>
          <w:rFonts w:hint="default" w:ascii="Comic Sans MS" w:hAnsi="Comic Sans MS" w:cs="Comic Sans MS"/>
          <w:sz w:val="20"/>
        </w:rPr>
      </w:pPr>
      <w:r>
        <w:rPr>
          <w:rFonts w:hint="default" w:ascii="Comic Sans MS" w:hAnsi="Comic Sans MS" w:cs="Comic Sans MS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289560</wp:posOffset>
                </wp:positionV>
                <wp:extent cx="5400675" cy="952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94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8890">
                                <a:moveTo>
                                  <a:pt x="5399405" y="0"/>
                                </a:moveTo>
                                <a:lnTo>
                                  <a:pt x="5397424" y="0"/>
                                </a:lnTo>
                                <a:lnTo>
                                  <a:pt x="3098" y="0"/>
                                </a:lnTo>
                                <a:lnTo>
                                  <a:pt x="50" y="0"/>
                                </a:lnTo>
                                <a:lnTo>
                                  <a:pt x="0" y="8890"/>
                                </a:lnTo>
                                <a:lnTo>
                                  <a:pt x="5399405" y="889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39750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0"/>
                            <a:ext cx="54006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6350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397500" y="30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" y="60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6095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6" o:spt="203" style="position:absolute;left:0pt;margin-left:85.05pt;margin-top:22.8pt;height:0.75pt;width:425.25pt;mso-position-horizontal-relative:page;mso-wrap-distance-bottom:0pt;mso-wrap-distance-top:0pt;z-index:-251654144;mso-width-relative:page;mso-height-relative:page;" coordsize="5400675,9525" o:gfxdata="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FenEVHZ&#10;AAAACgEAAA8AAAAAAAAAAQAgAAAAIgAAAGRycy9kb3ducmV2LnhtbFBLAQIUABQAAAAIAIdO4kCK&#10;0PU/IAQAALAXAAAOAAAAAAAAAAEAIAAAACgBAABkcnMvZTJvRG9jLnhtbFBLBQYAAAAABgAGAFkB&#10;AAC6BwAAAAA=&#10;">
                <o:lock v:ext="edit" aspectratio="f"/>
                <v:shape id="Graphic 20" o:spid="_x0000_s1026" o:spt="100" style="position:absolute;left:0;top:0;height:8890;width:5399405;" fillcolor="#9F9F9F" filled="t" stroked="f" coordsize="5399405,8890" o:gfxdata="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gc4L4A&#10;AADbAAAADwAAAAAAAAABACAAAAAiAAAAZHJzL2Rvd25yZXYueG1sUEsBAhQAFAAAAAgAh07iQDMv&#10;BZ47AAAAOQAAABAAAAAAAAAAAQAgAAAADQEAAGRycy9zaGFwZXhtbC54bWxQSwUGAAAAAAYABgBb&#10;AQAAtwMAAAAA&#10;" path="m5399405,0l5397424,0,3098,0,50,0,0,8890,5399405,8890,53994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397500;top:0;height:3175;width:3175;" fillcolor="#E2E2E2" filled="t" stroked="f" coordsize="3175,3175" o:gfxdata="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KZW6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0;top:0;height:6350;width:5400675;" fillcolor="#9F9F9F" filled="t" stroked="f" coordsize="5400675,6350" o:gfxdata="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QNEuvQAA&#10;ANsAAAAPAAAAAAAAAAEAIAAAACIAAABkcnMvZG93bnJldi54bWxQSwECFAAUAAAACACHTuJAMy8F&#10;njsAAAA5AAAAEAAAAAAAAAABACAAAAAMAQAAZHJzL3NoYXBleG1sLnhtbFBLBQYAAAAABgAGAFsB&#10;AAC2AwAAAAA=&#10;" path="m3048,3060l0,3060,0,6096,3048,6096,3048,3060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397500;top:3048;height:3175;width:3175;" fillcolor="#E2E2E2" filled="t" stroked="f" coordsize="3175,3175" o:gfxdata="UEsDBAoAAAAAAIdO4kAAAAAAAAAAAAAAAAAEAAAAZHJzL1BLAwQUAAAACACHTuJAndRegrsAAADb&#10;AAAADwAAAGRycy9kb3ducmV2LnhtbEWPQWsCMRSE7wX/Q3iCt5p1h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Reg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0;top:6095;height:3175;width:3175;" fillcolor="#9F9F9F" filled="t" stroked="f" coordsize="3175,3175" o:gfxdata="UEsDBAoAAAAAAIdO4kAAAAAAAAAAAAAAAAAEAAAAZHJzL1BLAwQUAAAACACHTuJArKtdS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rXUu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50;top:6095;height:3175;width:5400675;" fillcolor="#E2E2E2" filled="t" stroked="f" coordsize="5400675,3175" o:gfxdata="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LOdbsAAADb&#10;AAAADwAAAAAAAAABACAAAAAiAAAAZHJzL2Rvd25yZXYueG1sUEsBAhQAFAAAAAgAh07iQDMvBZ47&#10;AAAAOQAAABAAAAAAAAAAAQAgAAAACgEAAGRycy9zaGFwZXhtbC54bWxQSwUGAAAAAAYABgBbAQAA&#10;tAMAAAAA&#10;" path="m5397373,0l3048,0,0,0,0,3048,3048,3048,5397373,3048,5397373,0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Comic Sans MS" w:hAnsi="Comic Sans MS" w:cs="Comic Sans MS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454025</wp:posOffset>
                </wp:positionV>
                <wp:extent cx="5544185" cy="25908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185" cy="259079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922945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EJERCICIO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"CASOS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FALLO"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79.45pt;margin-top:35.75pt;height:20.4pt;width:436.55pt;mso-position-horizontal-relative:page;mso-wrap-distance-bottom:0pt;mso-wrap-distance-top:0pt;z-index:-251654144;mso-width-relative:page;mso-height-relative:page;" fillcolor="#EC7C30" filled="t" stroked="t" coordsize="21600,21600" o:gfxdata="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MRhP/1wAAAAsBAAAPAAAAAAAAAAEAIAAAACIAAABkcnMvZG93bnJldi54bWxQSwECFAAU&#10;AAAACACHTuJAO56zzPIBAAANBAAADgAAAAAAAAABACAAAAAm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20922945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EJERCICIO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3: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"CASOS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FALLO"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6A78B5">
      <w:pPr>
        <w:pStyle w:val="9"/>
        <w:spacing w:before="6"/>
        <w:ind w:left="0"/>
        <w:rPr>
          <w:rFonts w:hint="default" w:ascii="Comic Sans MS" w:hAnsi="Comic Sans MS" w:cs="Comic Sans MS"/>
          <w:sz w:val="15"/>
        </w:rPr>
      </w:pPr>
    </w:p>
    <w:p w14:paraId="6D8A1FAD">
      <w:pPr>
        <w:pStyle w:val="9"/>
        <w:spacing w:before="165"/>
        <w:ind w:left="1561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</w:rPr>
        <w:t>Objetivo:</w:t>
      </w:r>
      <w:r>
        <w:rPr>
          <w:rFonts w:hint="default" w:ascii="Comic Sans MS" w:hAnsi="Comic Sans MS" w:cs="Comic Sans MS"/>
          <w:b/>
          <w:spacing w:val="-35"/>
        </w:rPr>
        <w:t xml:space="preserve"> </w:t>
      </w:r>
      <w:r>
        <w:rPr>
          <w:rFonts w:hint="default" w:ascii="Comic Sans MS" w:hAnsi="Comic Sans MS" w:cs="Comic Sans MS"/>
        </w:rPr>
        <w:t>Identificar</w:t>
      </w:r>
      <w:r>
        <w:rPr>
          <w:rFonts w:hint="default" w:ascii="Comic Sans MS" w:hAnsi="Comic Sans MS" w:cs="Comic Sans MS"/>
          <w:spacing w:val="-7"/>
        </w:rPr>
        <w:t xml:space="preserve"> </w:t>
      </w:r>
      <w:r>
        <w:rPr>
          <w:rFonts w:hint="default" w:ascii="Comic Sans MS" w:hAnsi="Comic Sans MS" w:cs="Comic Sans MS"/>
        </w:rPr>
        <w:t>cuándo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falla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cada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enfoque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y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por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  <w:spacing w:val="-5"/>
        </w:rPr>
        <w:t>qué</w:t>
      </w:r>
    </w:p>
    <w:p w14:paraId="1062E421">
      <w:pPr>
        <w:pStyle w:val="3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Caso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A: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Sistema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facturación</w:t>
      </w:r>
      <w:r>
        <w:rPr>
          <w:rFonts w:hint="default" w:ascii="Comic Sans MS" w:hAnsi="Comic Sans MS" w:cs="Comic Sans MS"/>
          <w:spacing w:val="-2"/>
        </w:rPr>
        <w:t xml:space="preserve"> automático</w:t>
      </w:r>
    </w:p>
    <w:p w14:paraId="137D0ABA">
      <w:pPr>
        <w:pStyle w:val="9"/>
        <w:spacing w:line="259" w:lineRule="auto"/>
        <w:ind w:left="1561" w:right="146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"Un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script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genera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facturas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automáticamente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leyendo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datos</w:t>
      </w:r>
      <w:r>
        <w:rPr>
          <w:rFonts w:hint="default" w:ascii="Comic Sans MS" w:hAnsi="Comic Sans MS" w:cs="Comic Sans MS"/>
          <w:spacing w:val="-6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8"/>
        </w:rPr>
        <w:t xml:space="preserve"> </w:t>
      </w:r>
      <w:r>
        <w:rPr>
          <w:rFonts w:hint="default" w:ascii="Comic Sans MS" w:hAnsi="Comic Sans MS" w:cs="Comic Sans MS"/>
        </w:rPr>
        <w:t>Excel.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Un día, un cliente nuevo tiene formato de NIF diferente (con letra al final en vez de solo números)."</w:t>
      </w:r>
    </w:p>
    <w:p w14:paraId="1668C542">
      <w:pPr>
        <w:pStyle w:val="3"/>
        <w:spacing w:before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pacing w:val="-2"/>
        </w:rPr>
        <w:t>Preguntas:</w:t>
      </w:r>
    </w:p>
    <w:p w14:paraId="5973198F">
      <w:pPr>
        <w:pStyle w:val="11"/>
        <w:numPr>
          <w:ilvl w:val="0"/>
          <w:numId w:val="6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¿Fallará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la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automatización?</w:t>
      </w:r>
      <w:r>
        <w:rPr>
          <w:rFonts w:hint="default" w:ascii="Comic Sans MS" w:hAnsi="Comic Sans MS" w:cs="Comic Sans MS"/>
          <w:sz w:val="24"/>
          <w:lang w:val="es-ES"/>
        </w:rPr>
        <w:t xml:space="preserve"> </w:t>
      </w:r>
    </w:p>
    <w:p w14:paraId="5984CA03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  <w:lang w:val="es-ES"/>
        </w:rPr>
        <w:t>SI, problablemente fallara.</w:t>
      </w:r>
    </w:p>
    <w:p w14:paraId="30668BFD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pacing w:val="-4"/>
          <w:sz w:val="24"/>
        </w:rPr>
      </w:pP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pacing w:val="-3"/>
          <w:sz w:val="24"/>
          <w:lang w:val="es-ES"/>
        </w:rPr>
        <w:t xml:space="preserve">                           </w:t>
      </w:r>
      <w:r>
        <w:rPr>
          <w:rFonts w:hint="default" w:ascii="Comic Sans MS" w:hAnsi="Comic Sans MS" w:cs="Comic Sans MS"/>
          <w:sz w:val="24"/>
        </w:rPr>
        <w:t>¿Por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pacing w:val="-4"/>
          <w:sz w:val="24"/>
        </w:rPr>
        <w:t>qué?</w:t>
      </w:r>
    </w:p>
    <w:p w14:paraId="2E958491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Porque la automatización funciona con </w:t>
      </w:r>
      <w:r>
        <w:rPr>
          <w:rStyle w:val="7"/>
          <w:rFonts w:hint="default" w:ascii="Comic Sans MS" w:hAnsi="Comic Sans MS" w:cs="Comic Sans MS"/>
        </w:rPr>
        <w:t>reglas fijas</w:t>
      </w:r>
      <w:r>
        <w:rPr>
          <w:rFonts w:hint="default" w:ascii="Comic Sans MS" w:hAnsi="Comic Sans MS" w:cs="Comic Sans MS"/>
        </w:rPr>
        <w:t>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Si el script espera un NIF solo numérico y aparece uno con letra final (ej: 12345678A), el sistema:</w:t>
      </w:r>
    </w:p>
    <w:p w14:paraId="25DC56FE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Puede rechazar el dato</w:t>
      </w:r>
      <w:r>
        <w:rPr>
          <w:rFonts w:hint="default" w:ascii="Comic Sans MS" w:hAnsi="Comic Sans MS" w:cs="Comic Sans MS"/>
          <w:lang w:val="es-ES"/>
        </w:rPr>
        <w:t>.</w:t>
      </w:r>
    </w:p>
    <w:p w14:paraId="7625C60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Puede generar erro</w:t>
      </w:r>
      <w:r>
        <w:rPr>
          <w:rFonts w:hint="default" w:ascii="Comic Sans MS" w:hAnsi="Comic Sans MS" w:cs="Comic Sans MS"/>
          <w:lang w:val="es-ES"/>
        </w:rPr>
        <w:t>r.</w:t>
      </w:r>
    </w:p>
    <w:p w14:paraId="4EBCBD48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Puede cortar el proceso</w:t>
      </w:r>
      <w:r>
        <w:rPr>
          <w:rFonts w:hint="default" w:ascii="Comic Sans MS" w:hAnsi="Comic Sans MS" w:cs="Comic Sans MS"/>
          <w:lang w:val="es-ES"/>
        </w:rPr>
        <w:t>.</w:t>
      </w:r>
    </w:p>
    <w:p w14:paraId="66E24BD4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spacing w:val="-4"/>
          <w:sz w:val="24"/>
        </w:rPr>
      </w:pPr>
      <w:r>
        <w:rPr>
          <w:rFonts w:hint="default" w:ascii="Comic Sans MS" w:hAnsi="Comic Sans MS" w:cs="Comic Sans MS"/>
        </w:rPr>
        <w:t>No sabe adaptarse a un formato nuevo.</w:t>
      </w:r>
    </w:p>
    <w:p w14:paraId="32D1D00E">
      <w:pPr>
        <w:pStyle w:val="11"/>
        <w:numPr>
          <w:ilvl w:val="0"/>
          <w:numId w:val="6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¿Una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IA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podría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manejarlo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mejor?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</w:p>
    <w:p w14:paraId="2C366574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SI, podria manejarlo mejor.</w:t>
      </w:r>
    </w:p>
    <w:p w14:paraId="5B1A8E0D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left="1921" w:leftChars="0" w:right="0" w:rightChars="0"/>
        <w:jc w:val="left"/>
        <w:rPr>
          <w:rFonts w:hint="default" w:ascii="Comic Sans MS" w:hAnsi="Comic Sans MS" w:cs="Comic Sans MS"/>
          <w:spacing w:val="-2"/>
          <w:sz w:val="24"/>
        </w:rPr>
      </w:pPr>
      <w:r>
        <w:rPr>
          <w:rFonts w:hint="default" w:ascii="Comic Sans MS" w:hAnsi="Comic Sans MS" w:cs="Comic Sans MS"/>
          <w:spacing w:val="-2"/>
          <w:sz w:val="24"/>
        </w:rPr>
        <w:t>¿Cómo?</w:t>
      </w:r>
    </w:p>
    <w:p w14:paraId="01338DA1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Una IA entrenada con distintos formatos de NIF podría:</w:t>
      </w:r>
    </w:p>
    <w:p w14:paraId="60912BB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Detectar que sigue siendo un identificador válido</w:t>
      </w:r>
    </w:p>
    <w:p w14:paraId="2CFF2BDC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Clasificarlo correctamente</w:t>
      </w:r>
    </w:p>
    <w:p w14:paraId="7A55A53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Adaptarse si ve más ejemplos similares</w:t>
      </w:r>
    </w:p>
    <w:p w14:paraId="55C812D9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Pero s</w:t>
      </w:r>
      <w:r>
        <w:rPr>
          <w:rFonts w:hint="default" w:ascii="Comic Sans MS" w:hAnsi="Comic Sans MS" w:cs="Comic Sans MS"/>
        </w:rPr>
        <w:t>i nunca ha visto ese patrón, también podría equivocarse</w:t>
      </w:r>
    </w:p>
    <w:p w14:paraId="4321F09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42549647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0FF0270C">
      <w:pPr>
        <w:pStyle w:val="11"/>
        <w:numPr>
          <w:ilvl w:val="0"/>
          <w:numId w:val="6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¿Qué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solución</w:t>
      </w:r>
      <w:r>
        <w:rPr>
          <w:rFonts w:hint="default" w:ascii="Comic Sans MS" w:hAnsi="Comic Sans MS" w:cs="Comic Sans MS"/>
          <w:spacing w:val="-2"/>
          <w:sz w:val="24"/>
        </w:rPr>
        <w:t xml:space="preserve"> propondrías?</w:t>
      </w:r>
    </w:p>
    <w:p w14:paraId="75580EED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Solución híbrida ideal:</w:t>
      </w:r>
    </w:p>
    <w:p w14:paraId="46E4BAE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 para generar facturas.</w:t>
      </w:r>
    </w:p>
    <w:p w14:paraId="2A2A921E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Validación flexible usando:</w:t>
      </w:r>
    </w:p>
    <w:p w14:paraId="7A4C36B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Expresión regular más completa</w:t>
      </w:r>
    </w:p>
    <w:p w14:paraId="0CCF40D6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O modelo IA que valide documentos.</w:t>
      </w:r>
    </w:p>
    <w:p w14:paraId="73BF857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 detecta formato desconocido → enviar a revisión humana.</w:t>
      </w:r>
    </w:p>
    <w:p w14:paraId="4134990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</w:rPr>
        <w:t>Mejor solución realista: mejorar validación + fallback manual.</w:t>
      </w:r>
    </w:p>
    <w:p w14:paraId="729F5938">
      <w:pPr>
        <w:pStyle w:val="3"/>
        <w:spacing w:before="186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Caso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B: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Asistente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soporte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  <w:spacing w:val="-2"/>
        </w:rPr>
        <w:t>técnico</w:t>
      </w:r>
    </w:p>
    <w:p w14:paraId="17DACD5E">
      <w:pPr>
        <w:pStyle w:val="9"/>
        <w:spacing w:before="187" w:line="259" w:lineRule="auto"/>
        <w:ind w:left="1561" w:right="146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"Un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chatbot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ayuda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usuarios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problemas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técnicos.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 xml:space="preserve">usuario describe su problema de forma muy confusa: 'No va nada y hace ruido </w:t>
      </w:r>
      <w:r>
        <w:rPr>
          <w:rFonts w:hint="default" w:ascii="Comic Sans MS" w:hAnsi="Comic Sans MS" w:cs="Comic Sans MS"/>
          <w:spacing w:val="-2"/>
        </w:rPr>
        <w:t>raro'."</w:t>
      </w:r>
    </w:p>
    <w:p w14:paraId="67A621C1">
      <w:pPr>
        <w:pStyle w:val="3"/>
        <w:spacing w:before="159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pacing w:val="-2"/>
        </w:rPr>
        <w:t>Preguntas:</w:t>
      </w:r>
    </w:p>
    <w:p w14:paraId="7414C02B">
      <w:pPr>
        <w:pStyle w:val="11"/>
        <w:numPr>
          <w:ilvl w:val="0"/>
          <w:numId w:val="10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¿Podría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la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IA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entenderlo?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  <w:lang w:val="es-ES"/>
        </w:rPr>
        <w:t>Si, podria intentar interpretarlo.</w:t>
      </w:r>
    </w:p>
    <w:p w14:paraId="3716CA3E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Detectar que es problema técnico.</w:t>
      </w:r>
    </w:p>
    <w:p w14:paraId="7EDC41A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Inferir que puede ser hardware.</w:t>
      </w:r>
    </w:p>
    <w:p w14:paraId="7FA2BA8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</w:rPr>
        <w:t>Hacer preguntas aclaratorias.</w:t>
      </w:r>
    </w:p>
    <w:p w14:paraId="6B9FEA5A">
      <w:pPr>
        <w:pStyle w:val="11"/>
        <w:numPr>
          <w:numId w:val="0"/>
        </w:numPr>
        <w:tabs>
          <w:tab w:val="left" w:pos="2280"/>
        </w:tabs>
        <w:spacing w:before="187" w:after="0" w:line="240" w:lineRule="auto"/>
        <w:ind w:left="1921" w:leftChars="0" w:right="0" w:rightChars="0"/>
        <w:jc w:val="left"/>
        <w:rPr>
          <w:rFonts w:hint="default" w:ascii="Comic Sans MS" w:hAnsi="Comic Sans MS" w:cs="Comic Sans MS"/>
          <w:spacing w:val="-2"/>
          <w:sz w:val="24"/>
        </w:rPr>
      </w:pPr>
      <w:r>
        <w:rPr>
          <w:rFonts w:hint="default" w:ascii="Comic Sans MS" w:hAnsi="Comic Sans MS" w:cs="Comic Sans MS"/>
          <w:sz w:val="24"/>
        </w:rPr>
        <w:t>¿Con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qué</w:t>
      </w:r>
      <w:r>
        <w:rPr>
          <w:rFonts w:hint="default" w:ascii="Comic Sans MS" w:hAnsi="Comic Sans MS" w:cs="Comic Sans MS"/>
          <w:spacing w:val="-2"/>
          <w:sz w:val="24"/>
        </w:rPr>
        <w:t xml:space="preserve"> limitaciones?</w:t>
      </w:r>
    </w:p>
    <w:p w14:paraId="17C951A4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Mensaje ambiguo.</w:t>
      </w:r>
    </w:p>
    <w:p w14:paraId="3BC7E37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Puede interpretar mal el contexto.</w:t>
      </w:r>
    </w:p>
    <w:p w14:paraId="3BE08DD5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pacing w:val="-2"/>
          <w:sz w:val="24"/>
        </w:rPr>
      </w:pPr>
      <w:r>
        <w:rPr>
          <w:rFonts w:hint="default" w:ascii="Comic Sans MS" w:hAnsi="Comic Sans MS" w:cs="Comic Sans MS"/>
        </w:rPr>
        <w:t>Necesita más información.</w:t>
      </w:r>
    </w:p>
    <w:p w14:paraId="7EEC029A">
      <w:pPr>
        <w:pStyle w:val="11"/>
        <w:numPr>
          <w:ilvl w:val="0"/>
          <w:numId w:val="10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¿Un</w:t>
      </w:r>
      <w:r>
        <w:rPr>
          <w:rFonts w:hint="default" w:ascii="Comic Sans MS" w:hAnsi="Comic Sans MS" w:cs="Comic Sans MS"/>
          <w:spacing w:val="-5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sistema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automatización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tradicional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podría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ayudar</w:t>
      </w:r>
      <w:r>
        <w:rPr>
          <w:rFonts w:hint="default" w:ascii="Comic Sans MS" w:hAnsi="Comic Sans MS" w:cs="Comic Sans MS"/>
          <w:spacing w:val="-2"/>
          <w:sz w:val="24"/>
        </w:rPr>
        <w:t xml:space="preserve"> aquí?</w:t>
      </w:r>
      <w:r>
        <w:rPr>
          <w:rFonts w:hint="default" w:ascii="Comic Sans MS" w:hAnsi="Comic Sans MS" w:cs="Comic Sans MS"/>
          <w:spacing w:val="-2"/>
          <w:sz w:val="24"/>
          <w:lang w:val="es-ES"/>
        </w:rPr>
        <w:t xml:space="preserve"> Muy difcil.</w:t>
      </w:r>
    </w:p>
    <w:p w14:paraId="3039DF91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Un sistema basado en reglas necesitaría frases exactas como:</w:t>
      </w:r>
    </w:p>
    <w:p w14:paraId="650535D5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"La pantalla no enciende"</w:t>
      </w:r>
    </w:p>
    <w:p w14:paraId="372D532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"El ventilador hace ruido"</w:t>
      </w:r>
    </w:p>
    <w:p w14:paraId="5BE33B48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Con una frase ambigua, no sabría qué hacer</w:t>
      </w:r>
    </w:p>
    <w:p w14:paraId="1956D5B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320055E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7BD138C6">
      <w:pPr>
        <w:pStyle w:val="11"/>
        <w:numPr>
          <w:ilvl w:val="0"/>
          <w:numId w:val="10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¿Cómo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combinarías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 xml:space="preserve">ambos </w:t>
      </w:r>
      <w:r>
        <w:rPr>
          <w:rFonts w:hint="default" w:ascii="Comic Sans MS" w:hAnsi="Comic Sans MS" w:cs="Comic Sans MS"/>
          <w:spacing w:val="-2"/>
          <w:sz w:val="24"/>
        </w:rPr>
        <w:t>enfoques?</w:t>
      </w:r>
    </w:p>
    <w:p w14:paraId="4CD53D84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Sistema híbrido ideal:</w:t>
      </w:r>
    </w:p>
    <w:p w14:paraId="1AF32C93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interpreta el mensaje.</w:t>
      </w:r>
    </w:p>
    <w:p w14:paraId="568AB1B7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genera preguntas aclaratorias.</w:t>
      </w:r>
    </w:p>
    <w:p w14:paraId="49086E53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Automatización:</w:t>
      </w:r>
    </w:p>
    <w:p w14:paraId="3398F440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Clasifica el ticket.</w:t>
      </w:r>
    </w:p>
    <w:p w14:paraId="59ECC3E9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Lo asigna al departamento correcto.</w:t>
      </w:r>
    </w:p>
    <w:p w14:paraId="03950CC8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Ejecuta scripts de diagnóstico si aplica.</w:t>
      </w:r>
    </w:p>
    <w:p w14:paraId="28297BD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entiende</w:t>
      </w:r>
      <w:r>
        <w:rPr>
          <w:rFonts w:hint="default" w:ascii="Comic Sans MS" w:hAnsi="Comic Sans MS" w:cs="Comic Sans MS"/>
          <w:lang w:val="es-ES"/>
        </w:rPr>
        <w:t xml:space="preserve"> y </w:t>
      </w:r>
      <w:r>
        <w:rPr>
          <w:rFonts w:hint="default" w:ascii="Comic Sans MS" w:hAnsi="Comic Sans MS" w:cs="Comic Sans MS"/>
        </w:rPr>
        <w:t>Automatización ejecuta.</w:t>
      </w:r>
    </w:p>
    <w:p w14:paraId="32677C56">
      <w:pPr>
        <w:pStyle w:val="11"/>
        <w:numPr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</w:rPr>
      </w:pPr>
    </w:p>
    <w:p w14:paraId="672B2743">
      <w:pPr>
        <w:pStyle w:val="3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Caso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C: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Sistema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testing</w:t>
      </w:r>
      <w:r>
        <w:rPr>
          <w:rFonts w:hint="default" w:ascii="Comic Sans MS" w:hAnsi="Comic Sans MS" w:cs="Comic Sans MS"/>
          <w:spacing w:val="-2"/>
        </w:rPr>
        <w:t xml:space="preserve"> automático</w:t>
      </w:r>
    </w:p>
    <w:p w14:paraId="00E5A93E">
      <w:pPr>
        <w:pStyle w:val="9"/>
        <w:spacing w:before="187" w:line="259" w:lineRule="auto"/>
        <w:ind w:left="1561" w:right="146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"Un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equipo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usa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automatización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para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ejecutar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1000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tests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cada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noche. Aparece un nuevo tipo de error que nunca se había visto antes."</w:t>
      </w:r>
    </w:p>
    <w:p w14:paraId="437CB0A0">
      <w:pPr>
        <w:pStyle w:val="3"/>
        <w:spacing w:before="15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pacing w:val="-2"/>
        </w:rPr>
        <w:t>Preguntas:</w:t>
      </w:r>
    </w:p>
    <w:p w14:paraId="4CC07B55">
      <w:pPr>
        <w:pStyle w:val="3"/>
        <w:spacing w:after="0"/>
        <w:rPr>
          <w:rFonts w:hint="default" w:ascii="Comic Sans MS" w:hAnsi="Comic Sans MS" w:cs="Comic Sans MS"/>
        </w:rPr>
      </w:pPr>
    </w:p>
    <w:p w14:paraId="2682011F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¿Lo detectará la automatización?</w:t>
      </w:r>
    </w:p>
    <w:p w14:paraId="4C881D0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b w:val="0"/>
          <w:bCs w:val="0"/>
        </w:rPr>
        <w:t>No necesariamente.</w:t>
      </w:r>
    </w:p>
    <w:p w14:paraId="364A5D1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¿Por qué?</w:t>
      </w:r>
    </w:p>
    <w:p w14:paraId="469FAC15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La automatización ejecuta tests ya definidos.</w:t>
      </w:r>
    </w:p>
    <w:p w14:paraId="4DAEF580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 el error:</w:t>
      </w:r>
    </w:p>
    <w:p w14:paraId="68FCBF22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está cubierto por un test,</w:t>
      </w:r>
    </w:p>
    <w:p w14:paraId="4706B089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rompe ningún assert,</w:t>
      </w:r>
    </w:p>
    <w:p w14:paraId="3362F5C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El sistema no lo detectará.</w:t>
      </w:r>
    </w:p>
    <w:p w14:paraId="30541C2A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 solo verifica lo que ya está programado.</w:t>
      </w:r>
    </w:p>
    <w:p w14:paraId="08D0DB1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br w:type="textWrapping"/>
      </w:r>
    </w:p>
    <w:p w14:paraId="3CD014F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202958E9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¿Cómo podría ayudar la IA?</w:t>
      </w:r>
    </w:p>
    <w:p w14:paraId="40EE59A0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La IA podría:</w:t>
      </w:r>
    </w:p>
    <w:p w14:paraId="0160B8DE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Analizar logs.</w:t>
      </w:r>
    </w:p>
    <w:p w14:paraId="3286BCB5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Detectar patrones anómalos.</w:t>
      </w:r>
    </w:p>
    <w:p w14:paraId="3C3116F8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Identificar comportamientos extraños.</w:t>
      </w:r>
    </w:p>
    <w:p w14:paraId="49FD092D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Sugerir nuevos casos de prueba.</w:t>
      </w:r>
    </w:p>
    <w:p w14:paraId="36DC484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Por ejemplo: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Un modelo que detecte que el tiempo de respuesta subió 300% aunque el test "pase".</w:t>
      </w:r>
    </w:p>
    <w:p w14:paraId="0D361F3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77718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3)</w:t>
      </w:r>
      <w:r>
        <w:rPr>
          <w:rFonts w:hint="default" w:ascii="Comic Sans MS" w:hAnsi="Comic Sans MS" w:cs="Comic Sans MS"/>
        </w:rPr>
        <w:t>Diseña un sistema híbrido ideal</w:t>
      </w:r>
    </w:p>
    <w:p w14:paraId="2F55C5A1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Arquitectura ideal:</w:t>
      </w:r>
    </w:p>
    <w:p w14:paraId="34730140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Automatización:</w:t>
      </w:r>
    </w:p>
    <w:p w14:paraId="44F4EEEC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Ejecuta 1000 tests nightly.</w:t>
      </w:r>
    </w:p>
    <w:p w14:paraId="1E934796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Genera logs.</w:t>
      </w:r>
    </w:p>
    <w:p w14:paraId="018CC440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Reporta fallos clásicos.</w:t>
      </w:r>
    </w:p>
    <w:p w14:paraId="0FD83483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IA:</w:t>
      </w:r>
    </w:p>
    <w:p w14:paraId="50FF08D5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Analiza logs históricos</w:t>
      </w:r>
      <w:r>
        <w:rPr>
          <w:rFonts w:hint="default" w:ascii="Comic Sans MS" w:hAnsi="Comic Sans MS" w:cs="Comic Sans MS"/>
          <w:lang w:val="es-ES"/>
        </w:rPr>
        <w:t>.</w:t>
      </w:r>
    </w:p>
    <w:p w14:paraId="7C6C358A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 anomalías.</w:t>
      </w:r>
    </w:p>
    <w:p w14:paraId="28F481D2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Sugiere nuevos tests.</w:t>
      </w:r>
    </w:p>
    <w:p w14:paraId="2CBAEBF9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Clasifica tipo de error.</w:t>
      </w:r>
    </w:p>
    <w:p w14:paraId="607C1BB4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Humano:</w:t>
      </w:r>
    </w:p>
    <w:p w14:paraId="338DA686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Revisa alertas de IA.</w:t>
      </w:r>
    </w:p>
    <w:p w14:paraId="73E44C0C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Decide si crear nuevo test.</w:t>
      </w:r>
    </w:p>
    <w:p w14:paraId="0464CF40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Resultado: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Automatización = ejecución masiva</w:t>
      </w:r>
      <w:r>
        <w:rPr>
          <w:rFonts w:hint="default" w:ascii="Comic Sans MS" w:hAnsi="Comic Sans MS" w:cs="Comic Sans MS"/>
          <w:lang w:val="es-ES"/>
        </w:rPr>
        <w:t>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IA = detección inteligente</w:t>
      </w:r>
      <w:r>
        <w:rPr>
          <w:rFonts w:hint="default" w:ascii="Comic Sans MS" w:hAnsi="Comic Sans MS" w:cs="Comic Sans MS"/>
          <w:lang w:val="es-ES"/>
        </w:rPr>
        <w:t>.</w:t>
      </w:r>
      <w:r>
        <w:rPr>
          <w:rFonts w:hint="default" w:ascii="Comic Sans MS" w:hAnsi="Comic Sans MS" w:cs="Comic Sans MS"/>
        </w:rPr>
        <w:br w:type="textWrapping"/>
      </w:r>
      <w:r>
        <w:rPr>
          <w:rFonts w:hint="default" w:ascii="Comic Sans MS" w:hAnsi="Comic Sans MS" w:cs="Comic Sans MS"/>
        </w:rPr>
        <w:t>Humano = decisión final</w:t>
      </w:r>
    </w:p>
    <w:p w14:paraId="71FEF9DF">
      <w:pPr>
        <w:pStyle w:val="3"/>
        <w:spacing w:after="0"/>
        <w:rPr>
          <w:rFonts w:hint="default" w:ascii="Comic Sans MS" w:hAnsi="Comic Sans MS" w:cs="Comic Sans MS"/>
          <w:lang w:val="es-ES"/>
        </w:rPr>
        <w:sectPr>
          <w:pgSz w:w="11910" w:h="16840"/>
          <w:pgMar w:top="2820" w:right="283" w:bottom="280" w:left="141" w:header="816" w:footer="0" w:gutter="0"/>
          <w:cols w:space="720" w:num="1"/>
        </w:sectPr>
      </w:pPr>
      <w:r>
        <w:rPr>
          <w:rFonts w:hint="default" w:ascii="Comic Sans MS" w:hAnsi="Comic Sans MS" w:cs="Comic Sans MS"/>
          <w:lang w:val="es-ES"/>
        </w:rPr>
        <w:t>.</w:t>
      </w:r>
    </w:p>
    <w:p w14:paraId="6E4C991D">
      <w:pPr>
        <w:pStyle w:val="9"/>
        <w:spacing w:before="151"/>
        <w:ind w:left="0"/>
        <w:rPr>
          <w:rFonts w:hint="default" w:ascii="Comic Sans MS" w:hAnsi="Comic Sans MS" w:cs="Comic Sans MS"/>
          <w:sz w:val="20"/>
        </w:rPr>
      </w:pPr>
      <w:r>
        <w:rPr>
          <w:rFonts w:hint="default" w:ascii="Comic Sans MS" w:hAnsi="Comic Sans MS" w:cs="Comic Sans MS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288290</wp:posOffset>
                </wp:positionV>
                <wp:extent cx="5400675" cy="10160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10160"/>
                          <a:chOff x="0" y="0"/>
                          <a:chExt cx="5400675" cy="101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99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952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399405" y="952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9750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" y="507"/>
                            <a:ext cx="54006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6350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97500" y="35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66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" y="6616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85.05pt;margin-top:22.7pt;height:0.8pt;width:425.25pt;mso-position-horizontal-relative:page;mso-wrap-distance-bottom:0pt;mso-wrap-distance-top:0pt;z-index:-251653120;mso-width-relative:page;mso-height-relative:page;" coordsize="5400675,10160" o:gfxdata="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BwD2Jc2QAAAAoB&#10;AAAPAAAAAAAAAAEAIAAAACIAAABkcnMvZG93bnJldi54bWxQSwECFAAUAAAACACHTuJAmjW2URsE&#10;AABkFwAADgAAAAAAAAABACAAAAAoAQAAZHJzL2Uyb0RvYy54bWxQSwUGAAAAAAYABgBZAQAAtQcA&#10;AAAA&#10;">
                <o:lock v:ext="edit" aspectratio="f"/>
                <v:shape id="Graphic 28" o:spid="_x0000_s1026" o:spt="100" style="position:absolute;left:0;top:0;height:9525;width:5399405;" fillcolor="#9F9F9F" filled="t" stroked="f" coordsize="5399405,9525" o:gfxdata="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ZeRK8AAAA&#10;2wAAAA8AAAAAAAAAAQAgAAAAIgAAAGRycy9kb3ducmV2LnhtbFBLAQIUABQAAAAIAIdO4kAzLwWe&#10;OwAAADkAAAAQAAAAAAAAAAEAIAAAAAsBAABkcnMvc2hhcGV4bWwueG1sUEsFBgAAAAAGAAYAWwEA&#10;ALUDAAAAAA==&#10;" path="m5399405,0l0,0,0,9525,5399405,9525,53994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397500;top:507;height:3175;width:3175;" fillcolor="#E2E2E2" filled="t" stroked="f" coordsize="3175,3175" o:gfxdata="UEsDBAoAAAAAAIdO4kAAAAAAAAAAAAAAAAAEAAAAZHJzL1BLAwQUAAAACACHTuJA/DxpaLsAAADb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LyA1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xpa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0;top:507;height:6350;width:5400675;" fillcolor="#9F9F9F" filled="t" stroked="f" coordsize="5400675,6350" o:gfxdata="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d8H7sAAADb&#10;AAAADwAAAAAAAAABACAAAAAiAAAAZHJzL2Rvd25yZXYueG1sUEsBAhQAFAAAAAgAh07iQDMvBZ47&#10;AAAAOQAAABAAAAAAAAAAAQAgAAAACgEAAGRycy9zaGFwZXhtbC54bWxQSwUGAAAAAAYABgBbAQAA&#10;tAMAAAAA&#10;" path="m3048,3048l0,3048,0,6096,3048,6096,3048,3048xem5400484,0l5397449,0,5397449,3048,5400484,3048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397500;top:3555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0;top:6604;height:3175;width:3175;" fillcolor="#9F9F9F" filled="t" stroked="f" coordsize="3175,3175" o:gfxdata="UEsDBAoAAAAAAIdO4kAAAAAAAAAAAAAAAAAEAAAAZHJzL1BLAwQUAAAACACHTuJAydf2e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+D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X9nm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0;top:6616;height:3175;width:5400675;" fillcolor="#E2E2E2" filled="t" stroked="f" coordsize="5400675,3175" o:gfxdata="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5lR7sAAADb&#10;AAAADwAAAAAAAAABACAAAAAiAAAAZHJzL2Rvd25yZXYueG1sUEsBAhQAFAAAAAgAh07iQDMvBZ47&#10;AAAAOQAAABAAAAAAAAAAAQAgAAAACgEAAGRycy9zaGFwZXhtbC54bWxQSwUGAAAAAAYABgBbAQAA&#10;tAMAAAAA&#10;" path="m5397373,0l3048,0,0,0,0,3035,3048,3035,5397373,3035,5397373,0xem5400484,0l5397449,0,5397449,3035,5400484,3035,540048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Comic Sans MS" w:hAnsi="Comic Sans MS" w:cs="Comic Sans MS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453390</wp:posOffset>
                </wp:positionV>
                <wp:extent cx="5544185" cy="25908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185" cy="259079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CFF7C6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EJERCICIO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"SINERGIAS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PRÁCTICAS"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79.45pt;margin-top:35.7pt;height:20.4pt;width:436.55pt;mso-position-horizontal-relative:page;mso-wrap-distance-bottom:0pt;mso-wrap-distance-top:0pt;z-index:-251653120;mso-width-relative:page;mso-height-relative:page;" fillcolor="#EC7C30" filled="t" stroked="t" coordsize="21600,21600" o:gfxdata="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2O3ml1wAAAAsBAAAPAAAAAAAAAAEAIAAAACIAAABkcnMvZG93bnJldi54bWxQSwECFAAU&#10;AAAACACHTuJA9nbtZfIBAAANBAAADgAAAAAAAAABACAAAAAm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0CFF7C6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EJERCICIO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4: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"SINERGIAS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PRÁCTICAS"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735BE2">
      <w:pPr>
        <w:pStyle w:val="9"/>
        <w:spacing w:before="6"/>
        <w:ind w:left="0"/>
        <w:rPr>
          <w:rFonts w:hint="default" w:ascii="Comic Sans MS" w:hAnsi="Comic Sans MS" w:cs="Comic Sans MS"/>
          <w:sz w:val="15"/>
        </w:rPr>
      </w:pPr>
    </w:p>
    <w:p w14:paraId="767B6AC0">
      <w:pPr>
        <w:pStyle w:val="9"/>
        <w:spacing w:before="165"/>
        <w:ind w:left="1561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</w:rPr>
        <w:t>Objetivo:</w:t>
      </w:r>
      <w:r>
        <w:rPr>
          <w:rFonts w:hint="default" w:ascii="Comic Sans MS" w:hAnsi="Comic Sans MS" w:cs="Comic Sans MS"/>
          <w:b/>
          <w:spacing w:val="-35"/>
        </w:rPr>
        <w:t xml:space="preserve"> </w:t>
      </w:r>
      <w:r>
        <w:rPr>
          <w:rFonts w:hint="default" w:ascii="Comic Sans MS" w:hAnsi="Comic Sans MS" w:cs="Comic Sans MS"/>
        </w:rPr>
        <w:t>Diseñar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sistemas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que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combinen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y</w:t>
      </w:r>
      <w:r>
        <w:rPr>
          <w:rFonts w:hint="default" w:ascii="Comic Sans MS" w:hAnsi="Comic Sans MS" w:cs="Comic Sans MS"/>
          <w:spacing w:val="-2"/>
        </w:rPr>
        <w:t xml:space="preserve"> automatización</w:t>
      </w:r>
    </w:p>
    <w:p w14:paraId="0BA845CC">
      <w:pPr>
        <w:pStyle w:val="3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Situación: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Tienda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  <w:spacing w:val="-2"/>
        </w:rPr>
        <w:t>online</w:t>
      </w:r>
    </w:p>
    <w:p w14:paraId="19041EC6">
      <w:pPr>
        <w:pStyle w:val="9"/>
        <w:ind w:left="1561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Tienes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una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tienda online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estos</w:t>
      </w:r>
      <w:r>
        <w:rPr>
          <w:rFonts w:hint="default" w:ascii="Comic Sans MS" w:hAnsi="Comic Sans MS" w:cs="Comic Sans MS"/>
          <w:spacing w:val="-2"/>
        </w:rPr>
        <w:t xml:space="preserve"> procesos:</w:t>
      </w:r>
    </w:p>
    <w:p w14:paraId="0AB1473E">
      <w:pPr>
        <w:pStyle w:val="11"/>
        <w:numPr>
          <w:ilvl w:val="0"/>
          <w:numId w:val="18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Procesar</w:t>
      </w:r>
      <w:r>
        <w:rPr>
          <w:rFonts w:hint="default" w:ascii="Comic Sans MS" w:hAnsi="Comic Sans MS" w:cs="Comic Sans MS"/>
          <w:spacing w:val="-2"/>
          <w:sz w:val="24"/>
        </w:rPr>
        <w:t xml:space="preserve"> pedidos</w:t>
      </w:r>
    </w:p>
    <w:p w14:paraId="3A30CF44">
      <w:pPr>
        <w:pStyle w:val="11"/>
        <w:numPr>
          <w:ilvl w:val="0"/>
          <w:numId w:val="18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Recomendar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productos</w:t>
      </w:r>
    </w:p>
    <w:p w14:paraId="67D4600A">
      <w:pPr>
        <w:pStyle w:val="11"/>
        <w:numPr>
          <w:ilvl w:val="0"/>
          <w:numId w:val="18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Gestionar</w:t>
      </w:r>
      <w:r>
        <w:rPr>
          <w:rFonts w:hint="default" w:ascii="Comic Sans MS" w:hAnsi="Comic Sans MS" w:cs="Comic Sans MS"/>
          <w:spacing w:val="-2"/>
          <w:sz w:val="24"/>
        </w:rPr>
        <w:t xml:space="preserve"> inventario</w:t>
      </w:r>
    </w:p>
    <w:p w14:paraId="0DB5CFD8">
      <w:pPr>
        <w:pStyle w:val="11"/>
        <w:numPr>
          <w:ilvl w:val="0"/>
          <w:numId w:val="18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Responder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preguntas</w:t>
      </w:r>
      <w:r>
        <w:rPr>
          <w:rFonts w:hint="default" w:ascii="Comic Sans MS" w:hAnsi="Comic Sans MS" w:cs="Comic Sans MS"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clientes</w:t>
      </w:r>
    </w:p>
    <w:p w14:paraId="5AB36120">
      <w:pPr>
        <w:pStyle w:val="11"/>
        <w:numPr>
          <w:ilvl w:val="0"/>
          <w:numId w:val="18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Detectar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fraudes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en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pacing w:val="-4"/>
          <w:sz w:val="24"/>
        </w:rPr>
        <w:t>pagos</w:t>
      </w:r>
    </w:p>
    <w:p w14:paraId="7C53093E">
      <w:pPr>
        <w:pStyle w:val="3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Para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cada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proceso,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  <w:spacing w:val="-2"/>
        </w:rPr>
        <w:t>diseña:</w:t>
      </w:r>
    </w:p>
    <w:p w14:paraId="2CADA328">
      <w:pPr>
        <w:pStyle w:val="9"/>
        <w:spacing w:before="5"/>
        <w:ind w:left="0"/>
        <w:rPr>
          <w:rFonts w:hint="default" w:ascii="Comic Sans MS" w:hAnsi="Comic Sans MS" w:cs="Comic Sans MS"/>
          <w:b/>
          <w:sz w:val="13"/>
        </w:rPr>
      </w:pPr>
    </w:p>
    <w:tbl>
      <w:tblPr>
        <w:tblStyle w:val="6"/>
        <w:tblW w:w="0" w:type="auto"/>
        <w:tblInd w:w="4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2712"/>
        <w:gridCol w:w="2467"/>
        <w:gridCol w:w="2333"/>
      </w:tblGrid>
      <w:tr w14:paraId="67AFE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2122" w:type="dxa"/>
          </w:tcPr>
          <w:p w14:paraId="5FA6800A">
            <w:pPr>
              <w:pStyle w:val="12"/>
              <w:spacing w:before="330"/>
              <w:ind w:left="4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pacing w:val="-2"/>
                <w:sz w:val="24"/>
              </w:rPr>
              <w:t>Proceso</w:t>
            </w:r>
          </w:p>
        </w:tc>
        <w:tc>
          <w:tcPr>
            <w:tcW w:w="2712" w:type="dxa"/>
          </w:tcPr>
          <w:p w14:paraId="3703E159">
            <w:pPr>
              <w:pStyle w:val="12"/>
              <w:spacing w:before="150" w:line="259" w:lineRule="auto"/>
              <w:ind w:left="239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z w:val="24"/>
              </w:rPr>
              <w:t>¿Automatización,</w:t>
            </w:r>
            <w:r>
              <w:rPr>
                <w:rFonts w:hint="default" w:ascii="Comic Sans MS" w:hAnsi="Comic Sans MS" w:cs="Comic Sans MS"/>
                <w:spacing w:val="-18"/>
                <w:sz w:val="24"/>
              </w:rPr>
              <w:t xml:space="preserve"> </w:t>
            </w:r>
            <w:r>
              <w:rPr>
                <w:rFonts w:hint="default" w:ascii="Comic Sans MS" w:hAnsi="Comic Sans MS" w:cs="Comic Sans MS"/>
                <w:sz w:val="24"/>
              </w:rPr>
              <w:t>IA</w:t>
            </w:r>
            <w:r>
              <w:rPr>
                <w:rFonts w:hint="default" w:ascii="Comic Sans MS" w:hAnsi="Comic Sans MS" w:cs="Comic Sans MS"/>
                <w:spacing w:val="-18"/>
                <w:sz w:val="24"/>
              </w:rPr>
              <w:t xml:space="preserve"> </w:t>
            </w:r>
            <w:r>
              <w:rPr>
                <w:rFonts w:hint="default" w:ascii="Comic Sans MS" w:hAnsi="Comic Sans MS" w:cs="Comic Sans MS"/>
                <w:sz w:val="24"/>
              </w:rPr>
              <w:t xml:space="preserve">o </w:t>
            </w:r>
            <w:r>
              <w:rPr>
                <w:rFonts w:hint="default" w:ascii="Comic Sans MS" w:hAnsi="Comic Sans MS" w:cs="Comic Sans MS"/>
                <w:spacing w:val="-2"/>
                <w:sz w:val="24"/>
              </w:rPr>
              <w:t>ambos?</w:t>
            </w:r>
          </w:p>
        </w:tc>
        <w:tc>
          <w:tcPr>
            <w:tcW w:w="2467" w:type="dxa"/>
          </w:tcPr>
          <w:p w14:paraId="19D2EF46">
            <w:pPr>
              <w:pStyle w:val="12"/>
              <w:spacing w:before="150" w:line="259" w:lineRule="auto"/>
              <w:ind w:left="240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pacing w:val="-2"/>
                <w:sz w:val="24"/>
              </w:rPr>
              <w:t>¿Cómo funcionaría?</w:t>
            </w:r>
          </w:p>
        </w:tc>
        <w:tc>
          <w:tcPr>
            <w:tcW w:w="2333" w:type="dxa"/>
          </w:tcPr>
          <w:p w14:paraId="3CEC7603">
            <w:pPr>
              <w:pStyle w:val="12"/>
              <w:spacing w:before="150" w:line="259" w:lineRule="auto"/>
              <w:ind w:left="241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z w:val="24"/>
              </w:rPr>
              <w:t xml:space="preserve">Ventaja de </w:t>
            </w:r>
            <w:r>
              <w:rPr>
                <w:rFonts w:hint="default" w:ascii="Comic Sans MS" w:hAnsi="Comic Sans MS" w:cs="Comic Sans MS"/>
                <w:spacing w:val="-2"/>
                <w:sz w:val="24"/>
              </w:rPr>
              <w:t>combinarlos</w:t>
            </w:r>
          </w:p>
        </w:tc>
      </w:tr>
      <w:tr w14:paraId="284F7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2122" w:type="dxa"/>
          </w:tcPr>
          <w:p w14:paraId="33FF0D05">
            <w:pPr>
              <w:pStyle w:val="12"/>
              <w:spacing w:before="150" w:line="259" w:lineRule="auto"/>
              <w:ind w:left="4" w:right="1111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cs="Comic Sans MS"/>
                <w:b/>
                <w:spacing w:val="-2"/>
                <w:sz w:val="24"/>
              </w:rPr>
              <w:t>Procesar pedidos</w:t>
            </w:r>
          </w:p>
        </w:tc>
        <w:tc>
          <w:tcPr>
            <w:tcW w:w="2712" w:type="dxa"/>
          </w:tcPr>
          <w:p w14:paraId="39400B96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Ambos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467" w:type="dxa"/>
          </w:tcPr>
          <w:p w14:paraId="3D1FE1C2">
            <w:pPr>
              <w:pStyle w:val="12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Automatización confirma pago, genera factura y envía orden al almacén. IA puede detectar pedidos sospechosos o priorizar envíos urgentes.</w:t>
            </w:r>
          </w:p>
        </w:tc>
        <w:tc>
          <w:tcPr>
            <w:tcW w:w="2333" w:type="dxa"/>
          </w:tcPr>
          <w:p w14:paraId="7DEBAA49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Más eficiencia + menos errores humanos + detección de anomalías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  <w:tr w14:paraId="60006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2122" w:type="dxa"/>
          </w:tcPr>
          <w:p w14:paraId="310A1086">
            <w:pPr>
              <w:pStyle w:val="12"/>
              <w:spacing w:before="150" w:line="261" w:lineRule="auto"/>
              <w:ind w:left="4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cs="Comic Sans MS"/>
                <w:b/>
                <w:spacing w:val="-2"/>
                <w:sz w:val="24"/>
              </w:rPr>
              <w:t>Recomendar productos</w:t>
            </w:r>
          </w:p>
        </w:tc>
        <w:tc>
          <w:tcPr>
            <w:tcW w:w="2712" w:type="dxa"/>
          </w:tcPr>
          <w:p w14:paraId="140A736F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Principalmente IA + automatización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467" w:type="dxa"/>
          </w:tcPr>
          <w:p w14:paraId="4E0AA8DC">
            <w:pPr>
              <w:pStyle w:val="12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IA analiza historial de compras y comportamiento. Automatización muestra recomendaciones en web/app automáticamente.</w:t>
            </w:r>
          </w:p>
        </w:tc>
        <w:tc>
          <w:tcPr>
            <w:tcW w:w="2333" w:type="dxa"/>
          </w:tcPr>
          <w:p w14:paraId="21C3B889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Personalización en tiempo real sin intervención manual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  <w:tr w14:paraId="4E0F2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2122" w:type="dxa"/>
          </w:tcPr>
          <w:p w14:paraId="0116A350">
            <w:pPr>
              <w:pStyle w:val="12"/>
              <w:spacing w:before="150" w:line="259" w:lineRule="auto"/>
              <w:ind w:left="4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cs="Comic Sans MS"/>
                <w:b/>
                <w:spacing w:val="-2"/>
                <w:sz w:val="24"/>
              </w:rPr>
              <w:t>Gestionar inventario</w:t>
            </w:r>
          </w:p>
        </w:tc>
        <w:tc>
          <w:tcPr>
            <w:tcW w:w="2712" w:type="dxa"/>
          </w:tcPr>
          <w:p w14:paraId="29EDE5E8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Ambos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467" w:type="dxa"/>
          </w:tcPr>
          <w:p w14:paraId="100661C3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Automatización descuenta stock al vender. IA predice demanda futura y sugiere cuándo reponer productos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333" w:type="dxa"/>
          </w:tcPr>
          <w:p w14:paraId="5C8B3D56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roturas de inventario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</w:tbl>
    <w:p w14:paraId="774F765D">
      <w:pPr>
        <w:pStyle w:val="12"/>
        <w:spacing w:after="0"/>
        <w:rPr>
          <w:rFonts w:hint="default" w:ascii="Comic Sans MS" w:hAnsi="Comic Sans MS" w:cs="Comic Sans MS"/>
          <w:sz w:val="24"/>
        </w:rPr>
        <w:sectPr>
          <w:pgSz w:w="11910" w:h="16840"/>
          <w:pgMar w:top="2820" w:right="283" w:bottom="1286" w:left="141" w:header="816" w:footer="0" w:gutter="0"/>
          <w:cols w:space="720" w:num="1"/>
        </w:sectPr>
      </w:pPr>
    </w:p>
    <w:tbl>
      <w:tblPr>
        <w:tblStyle w:val="6"/>
        <w:tblW w:w="0" w:type="auto"/>
        <w:tblInd w:w="4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3005"/>
        <w:gridCol w:w="2174"/>
        <w:gridCol w:w="2333"/>
      </w:tblGrid>
      <w:tr w14:paraId="464F5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2122" w:type="dxa"/>
          </w:tcPr>
          <w:p w14:paraId="26A1CD4F">
            <w:pPr>
              <w:pStyle w:val="12"/>
              <w:spacing w:before="328"/>
              <w:ind w:left="4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pacing w:val="-2"/>
                <w:sz w:val="24"/>
              </w:rPr>
              <w:t>Proceso</w:t>
            </w:r>
          </w:p>
        </w:tc>
        <w:tc>
          <w:tcPr>
            <w:tcW w:w="3005" w:type="dxa"/>
          </w:tcPr>
          <w:p w14:paraId="5345C112">
            <w:pPr>
              <w:pStyle w:val="12"/>
              <w:spacing w:before="148" w:line="259" w:lineRule="auto"/>
              <w:ind w:left="239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z w:val="24"/>
              </w:rPr>
              <w:t>¿Automatización,</w:t>
            </w:r>
            <w:r>
              <w:rPr>
                <w:rFonts w:hint="default" w:ascii="Comic Sans MS" w:hAnsi="Comic Sans MS" w:cs="Comic Sans MS"/>
                <w:spacing w:val="-18"/>
                <w:sz w:val="24"/>
              </w:rPr>
              <w:t xml:space="preserve"> </w:t>
            </w:r>
            <w:r>
              <w:rPr>
                <w:rFonts w:hint="default" w:ascii="Comic Sans MS" w:hAnsi="Comic Sans MS" w:cs="Comic Sans MS"/>
                <w:sz w:val="24"/>
              </w:rPr>
              <w:t>IA</w:t>
            </w:r>
            <w:r>
              <w:rPr>
                <w:rFonts w:hint="default" w:ascii="Comic Sans MS" w:hAnsi="Comic Sans MS" w:cs="Comic Sans MS"/>
                <w:spacing w:val="-18"/>
                <w:sz w:val="24"/>
              </w:rPr>
              <w:t xml:space="preserve"> </w:t>
            </w:r>
            <w:r>
              <w:rPr>
                <w:rFonts w:hint="default" w:ascii="Comic Sans MS" w:hAnsi="Comic Sans MS" w:cs="Comic Sans MS"/>
                <w:sz w:val="24"/>
              </w:rPr>
              <w:t xml:space="preserve">o </w:t>
            </w:r>
            <w:r>
              <w:rPr>
                <w:rFonts w:hint="default" w:ascii="Comic Sans MS" w:hAnsi="Comic Sans MS" w:cs="Comic Sans MS"/>
                <w:spacing w:val="-2"/>
                <w:sz w:val="24"/>
              </w:rPr>
              <w:t>ambos?</w:t>
            </w:r>
          </w:p>
        </w:tc>
        <w:tc>
          <w:tcPr>
            <w:tcW w:w="2174" w:type="dxa"/>
          </w:tcPr>
          <w:p w14:paraId="72ECBBD9">
            <w:pPr>
              <w:pStyle w:val="12"/>
              <w:spacing w:before="148" w:line="259" w:lineRule="auto"/>
              <w:ind w:left="240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pacing w:val="-2"/>
                <w:sz w:val="24"/>
              </w:rPr>
              <w:t>¿Cómo funcionaría?</w:t>
            </w:r>
          </w:p>
        </w:tc>
        <w:tc>
          <w:tcPr>
            <w:tcW w:w="2333" w:type="dxa"/>
          </w:tcPr>
          <w:p w14:paraId="29A92E57">
            <w:pPr>
              <w:pStyle w:val="12"/>
              <w:spacing w:before="148" w:line="259" w:lineRule="auto"/>
              <w:ind w:left="241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cs="Comic Sans MS"/>
                <w:sz w:val="24"/>
              </w:rPr>
              <w:t xml:space="preserve">Ventaja de </w:t>
            </w:r>
            <w:r>
              <w:rPr>
                <w:rFonts w:hint="default" w:ascii="Comic Sans MS" w:hAnsi="Comic Sans MS" w:cs="Comic Sans MS"/>
                <w:spacing w:val="-2"/>
                <w:sz w:val="24"/>
              </w:rPr>
              <w:t>combinarlos</w:t>
            </w:r>
          </w:p>
        </w:tc>
      </w:tr>
      <w:tr w14:paraId="01AF3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2122" w:type="dxa"/>
          </w:tcPr>
          <w:p w14:paraId="646093F2">
            <w:pPr>
              <w:pStyle w:val="12"/>
              <w:spacing w:before="150" w:line="259" w:lineRule="auto"/>
              <w:ind w:left="4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cs="Comic Sans MS"/>
                <w:b/>
                <w:spacing w:val="-2"/>
                <w:sz w:val="24"/>
              </w:rPr>
              <w:t>Responder preguntas</w:t>
            </w:r>
          </w:p>
        </w:tc>
        <w:tc>
          <w:tcPr>
            <w:tcW w:w="3005" w:type="dxa"/>
          </w:tcPr>
          <w:p w14:paraId="2C11A9E4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Ambos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174" w:type="dxa"/>
          </w:tcPr>
          <w:p w14:paraId="0B3224C1">
            <w:pPr>
              <w:pStyle w:val="12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IA entiende preguntas abiertas. Automatización envía respuestas, crea tickets o escala a humano.</w:t>
            </w:r>
          </w:p>
        </w:tc>
        <w:tc>
          <w:tcPr>
            <w:tcW w:w="2333" w:type="dxa"/>
          </w:tcPr>
          <w:p w14:paraId="58BFD9B3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Atención 24/7 + reducción de carga humana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  <w:tr w14:paraId="1FF9C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1" w:hRule="atLeast"/>
        </w:trPr>
        <w:tc>
          <w:tcPr>
            <w:tcW w:w="2122" w:type="dxa"/>
          </w:tcPr>
          <w:p w14:paraId="77E1A193">
            <w:pPr>
              <w:pStyle w:val="12"/>
              <w:spacing w:before="148" w:line="259" w:lineRule="auto"/>
              <w:ind w:left="4" w:right="1064"/>
              <w:rPr>
                <w:rFonts w:hint="default" w:ascii="Comic Sans MS" w:hAnsi="Comic Sans MS" w:cs="Comic Sans MS"/>
                <w:b/>
                <w:sz w:val="24"/>
              </w:rPr>
            </w:pPr>
            <w:r>
              <w:rPr>
                <w:rFonts w:hint="default" w:ascii="Comic Sans MS" w:hAnsi="Comic Sans MS" w:cs="Comic Sans MS"/>
                <w:b/>
                <w:spacing w:val="-2"/>
                <w:sz w:val="24"/>
              </w:rPr>
              <w:t>Detectar fraudes</w:t>
            </w:r>
          </w:p>
        </w:tc>
        <w:tc>
          <w:tcPr>
            <w:tcW w:w="3005" w:type="dxa"/>
          </w:tcPr>
          <w:p w14:paraId="7DEDFB63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Principalmente IA + automatización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  <w:tc>
          <w:tcPr>
            <w:tcW w:w="2174" w:type="dxa"/>
          </w:tcPr>
          <w:p w14:paraId="0BEB67B5">
            <w:pPr>
              <w:pStyle w:val="12"/>
              <w:rPr>
                <w:rFonts w:hint="default" w:ascii="Comic Sans MS" w:hAnsi="Comic Sans MS" w:cs="Comic Sans MS"/>
                <w:sz w:val="24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IA analiza patrones de compra sospechosos. Automatización bloquea transacción y envía alerta.</w:t>
            </w:r>
          </w:p>
        </w:tc>
        <w:tc>
          <w:tcPr>
            <w:tcW w:w="2333" w:type="dxa"/>
          </w:tcPr>
          <w:p w14:paraId="156AB8A3">
            <w:pPr>
              <w:pStyle w:val="12"/>
              <w:rPr>
                <w:rFonts w:hint="default" w:ascii="Comic Sans MS" w:hAnsi="Comic Sans MS" w:cs="Comic Sans MS"/>
                <w:sz w:val="24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4"/>
                <w:szCs w:val="24"/>
              </w:rPr>
              <w:t>Protección automática + aprendizaje continuo</w:t>
            </w:r>
            <w:r>
              <w:rPr>
                <w:rFonts w:hint="default" w:ascii="Comic Sans MS" w:hAnsi="Comic Sans MS" w:eastAsia="SimSun" w:cs="Comic Sans MS"/>
                <w:sz w:val="24"/>
                <w:szCs w:val="24"/>
                <w:lang w:val="es-ES"/>
              </w:rPr>
              <w:t>.</w:t>
            </w:r>
          </w:p>
        </w:tc>
      </w:tr>
    </w:tbl>
    <w:p w14:paraId="74ED1A73">
      <w:pPr>
        <w:spacing w:before="15"/>
        <w:ind w:left="1561" w:right="0" w:firstLine="0"/>
        <w:jc w:val="left"/>
        <w:rPr>
          <w:rFonts w:hint="default" w:ascii="Comic Sans MS" w:hAnsi="Comic Sans MS" w:cs="Comic Sans MS"/>
          <w:b/>
          <w:sz w:val="24"/>
        </w:rPr>
      </w:pPr>
      <w:r>
        <w:rPr>
          <w:rFonts w:hint="default" w:ascii="Comic Sans MS" w:hAnsi="Comic Sans MS" w:cs="Comic Sans MS"/>
          <w:b/>
          <w:sz w:val="24"/>
        </w:rPr>
        <w:t>Pregunta</w:t>
      </w:r>
      <w:r>
        <w:rPr>
          <w:rFonts w:hint="default" w:ascii="Comic Sans MS" w:hAnsi="Comic Sans MS" w:cs="Comic Sans MS"/>
          <w:b/>
          <w:spacing w:val="-7"/>
          <w:sz w:val="24"/>
        </w:rPr>
        <w:t xml:space="preserve"> </w:t>
      </w:r>
      <w:r>
        <w:rPr>
          <w:rFonts w:hint="default" w:ascii="Comic Sans MS" w:hAnsi="Comic Sans MS" w:cs="Comic Sans MS"/>
          <w:b/>
          <w:spacing w:val="-2"/>
          <w:sz w:val="24"/>
        </w:rPr>
        <w:t>clave:</w:t>
      </w:r>
    </w:p>
    <w:p w14:paraId="50B4D5AE">
      <w:pPr>
        <w:pStyle w:val="9"/>
        <w:spacing w:before="188" w:line="259" w:lineRule="auto"/>
        <w:ind w:left="1561" w:right="1467"/>
        <w:rPr>
          <w:rFonts w:hint="default" w:ascii="Comic Sans MS" w:hAnsi="Comic Sans MS" w:cs="Comic Sans MS"/>
          <w:spacing w:val="-2"/>
        </w:rPr>
      </w:pPr>
      <w:r>
        <w:rPr>
          <w:rFonts w:hint="default" w:ascii="Comic Sans MS" w:hAnsi="Comic Sans MS" w:cs="Comic Sans MS"/>
        </w:rPr>
        <w:t>"El PPT dice: 'Automatización = robot que ejecuta, IA = cerebro que decide'.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Para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tu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tienda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online,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¿dónde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pondrías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el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'cerebro'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y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dónde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 xml:space="preserve">los </w:t>
      </w:r>
      <w:r>
        <w:rPr>
          <w:rFonts w:hint="default" w:ascii="Comic Sans MS" w:hAnsi="Comic Sans MS" w:cs="Comic Sans MS"/>
          <w:spacing w:val="-2"/>
        </w:rPr>
        <w:t>'robots'?"</w:t>
      </w:r>
    </w:p>
    <w:p w14:paraId="1E717D55">
      <w:pPr>
        <w:pStyle w:val="8"/>
        <w:keepNext w:val="0"/>
        <w:keepLines w:val="0"/>
        <w:widowControl/>
        <w:suppressLineNumbers w:val="0"/>
        <w:ind w:right="72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eastAsia="SimSun" w:cs="Comic Sans MS"/>
          <w:sz w:val="24"/>
          <w:szCs w:val="24"/>
        </w:rPr>
        <w:t>Automatización = robot que ejecuta, IA = cerebro que decide</w:t>
      </w:r>
      <w:r>
        <w:rPr>
          <w:rFonts w:hint="default" w:ascii="Comic Sans MS" w:hAnsi="Comic Sans MS" w:eastAsia="SimSun" w:cs="Comic Sans MS"/>
          <w:sz w:val="24"/>
          <w:szCs w:val="24"/>
          <w:lang w:val="es-ES"/>
        </w:rPr>
        <w:t>.</w:t>
      </w:r>
    </w:p>
    <w:p w14:paraId="5E17225B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¿Dónde pondría el "cerebro"?</w:t>
      </w:r>
    </w:p>
    <w:p w14:paraId="1CF33AC5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El cerebro (IA) estaría en:</w:t>
      </w:r>
    </w:p>
    <w:p w14:paraId="314F1BF8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Recomendaciones</w:t>
      </w:r>
      <w:r>
        <w:rPr>
          <w:rFonts w:hint="default" w:ascii="Comic Sans MS" w:hAnsi="Comic Sans MS" w:cs="Comic Sans MS"/>
          <w:lang w:val="es-ES"/>
        </w:rPr>
        <w:t>.</w:t>
      </w:r>
    </w:p>
    <w:p w14:paraId="501B7902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Detección de fraudes</w:t>
      </w:r>
      <w:r>
        <w:rPr>
          <w:rFonts w:hint="default" w:ascii="Comic Sans MS" w:hAnsi="Comic Sans MS" w:cs="Comic Sans MS"/>
          <w:lang w:val="es-ES"/>
        </w:rPr>
        <w:t>.</w:t>
      </w:r>
    </w:p>
    <w:p w14:paraId="34BC3AC0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Predicción de inventario</w:t>
      </w:r>
      <w:r>
        <w:rPr>
          <w:rFonts w:hint="default" w:ascii="Comic Sans MS" w:hAnsi="Comic Sans MS" w:cs="Comic Sans MS"/>
          <w:lang w:val="es-ES"/>
        </w:rPr>
        <w:t>.</w:t>
      </w:r>
    </w:p>
    <w:p w14:paraId="764F7A47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Interpretación de preguntas de clientes</w:t>
      </w:r>
      <w:r>
        <w:rPr>
          <w:rFonts w:hint="default" w:ascii="Comic Sans MS" w:hAnsi="Comic Sans MS" w:cs="Comic Sans MS"/>
          <w:lang w:val="es-ES"/>
        </w:rPr>
        <w:t>.</w:t>
      </w:r>
    </w:p>
    <w:p w14:paraId="31162035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Priorización de pedidos</w:t>
      </w:r>
      <w:r>
        <w:rPr>
          <w:rFonts w:hint="default" w:ascii="Comic Sans MS" w:hAnsi="Comic Sans MS" w:cs="Comic Sans MS"/>
          <w:lang w:val="es-ES"/>
        </w:rPr>
        <w:t>.</w:t>
      </w:r>
    </w:p>
    <w:p w14:paraId="4E514ED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Es decir: en la </w:t>
      </w:r>
      <w:r>
        <w:rPr>
          <w:rStyle w:val="7"/>
          <w:rFonts w:hint="default" w:ascii="Comic Sans MS" w:hAnsi="Comic Sans MS" w:cs="Comic Sans MS"/>
        </w:rPr>
        <w:t>toma de decisiones basada en datos</w:t>
      </w:r>
      <w:r>
        <w:rPr>
          <w:rFonts w:hint="default" w:ascii="Comic Sans MS" w:hAnsi="Comic Sans MS" w:cs="Comic Sans MS"/>
        </w:rPr>
        <w:t>.</w:t>
      </w:r>
    </w:p>
    <w:p w14:paraId="3BB5FE78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¿Dónde pondría los "robots"?</w:t>
      </w:r>
    </w:p>
    <w:p w14:paraId="47FCF93A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Los robots (automatización) estarían en:</w:t>
      </w:r>
    </w:p>
    <w:p w14:paraId="5F30889B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Generar facturas</w:t>
      </w:r>
      <w:r>
        <w:rPr>
          <w:rFonts w:hint="default" w:ascii="Comic Sans MS" w:hAnsi="Comic Sans MS" w:cs="Comic Sans MS"/>
          <w:lang w:val="es-ES"/>
        </w:rPr>
        <w:t>.</w:t>
      </w:r>
    </w:p>
    <w:p w14:paraId="686EF438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Enviar emails</w:t>
      </w:r>
      <w:r>
        <w:rPr>
          <w:rFonts w:hint="default" w:ascii="Comic Sans MS" w:hAnsi="Comic Sans MS" w:cs="Comic Sans MS"/>
          <w:lang w:val="es-ES"/>
        </w:rPr>
        <w:t>.</w:t>
      </w:r>
    </w:p>
    <w:p w14:paraId="1913C366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Actualizar stock</w:t>
      </w:r>
      <w:r>
        <w:rPr>
          <w:rFonts w:hint="default" w:ascii="Comic Sans MS" w:hAnsi="Comic Sans MS" w:cs="Comic Sans MS"/>
          <w:lang w:val="es-ES"/>
        </w:rPr>
        <w:t>.</w:t>
      </w:r>
    </w:p>
    <w:p w14:paraId="25B12E2B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Ejecutar pagos</w:t>
      </w:r>
      <w:r>
        <w:rPr>
          <w:rFonts w:hint="default" w:ascii="Comic Sans MS" w:hAnsi="Comic Sans MS" w:cs="Comic Sans MS"/>
          <w:lang w:val="es-ES"/>
        </w:rPr>
        <w:t>.</w:t>
      </w:r>
    </w:p>
    <w:p w14:paraId="2AF10E37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Asignar tickets</w:t>
      </w:r>
      <w:r>
        <w:rPr>
          <w:rFonts w:hint="default" w:ascii="Comic Sans MS" w:hAnsi="Comic Sans MS" w:cs="Comic Sans MS"/>
          <w:lang w:val="es-ES"/>
        </w:rPr>
        <w:t>.</w:t>
      </w:r>
    </w:p>
    <w:p w14:paraId="685CE01E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Bloquear cuentas sospechosas</w:t>
      </w:r>
      <w:r>
        <w:rPr>
          <w:rFonts w:hint="default" w:ascii="Comic Sans MS" w:hAnsi="Comic Sans MS" w:cs="Comic Sans MS"/>
          <w:lang w:val="es-ES"/>
        </w:rPr>
        <w:t>.</w:t>
      </w:r>
    </w:p>
    <w:p w14:paraId="5BFFD52C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Es decir: en la </w:t>
      </w:r>
      <w:r>
        <w:rPr>
          <w:rStyle w:val="7"/>
          <w:rFonts w:hint="default" w:ascii="Comic Sans MS" w:hAnsi="Comic Sans MS" w:cs="Comic Sans MS"/>
        </w:rPr>
        <w:t>ejecución automática de acciones</w:t>
      </w:r>
      <w:r>
        <w:rPr>
          <w:rFonts w:hint="default" w:ascii="Comic Sans MS" w:hAnsi="Comic Sans MS" w:cs="Comic Sans MS"/>
        </w:rPr>
        <w:t>.</w:t>
      </w:r>
    </w:p>
    <w:p w14:paraId="49A34C8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7269477A">
      <w:pPr>
        <w:pStyle w:val="2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Arquitectura mental ideal</w:t>
      </w:r>
    </w:p>
    <w:p w14:paraId="4A301C1B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Cliente hace acción.</w:t>
      </w:r>
    </w:p>
    <w:p w14:paraId="5BBA4A39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analiza y decide.</w:t>
      </w:r>
    </w:p>
    <w:p w14:paraId="782BAC84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 ejecuta.</w:t>
      </w:r>
    </w:p>
    <w:p w14:paraId="1C9CDB88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0"/>
        </w:rPr>
      </w:pPr>
      <w:r>
        <w:rPr>
          <w:rFonts w:hint="default" w:ascii="Comic Sans MS" w:hAnsi="Comic Sans MS" w:cs="Comic Sans MS"/>
        </w:rPr>
        <w:t>Humano interviene solo si es necesario.</w:t>
      </w:r>
      <w:r>
        <w:rPr>
          <w:rFonts w:hint="default" w:ascii="Comic Sans MS" w:hAnsi="Comic Sans MS" w:cs="Comic Sans MS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1009015</wp:posOffset>
                </wp:positionH>
                <wp:positionV relativeFrom="paragraph">
                  <wp:posOffset>435610</wp:posOffset>
                </wp:positionV>
                <wp:extent cx="5544185" cy="259080"/>
                <wp:effectExtent l="0" t="0" r="0" b="0"/>
                <wp:wrapTopAndBottom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185" cy="259079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0F8227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EJERCICIO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"TU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PIPELINE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INTELIGENTE"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79.45pt;margin-top:34.3pt;height:20.4pt;width:436.55pt;mso-position-horizontal-relative:page;mso-wrap-distance-bottom:0pt;mso-wrap-distance-top:0pt;z-index:-251652096;mso-width-relative:page;mso-height-relative:page;" fillcolor="#EC7C30" filled="t" stroked="t" coordsize="21600,21600" o:gfxdata="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jG3ut1wAAAAsBAAAPAAAAAAAAAAEAIAAAACIAAABkcnMvZG93bnJldi54bWxQSwECFAAU&#10;AAAACACHTuJABSM10fIBAAANBAAADgAAAAAAAAABACAAAAAm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80F8227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EJERCICIO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5: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"TU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PIPELINE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INTELIGENTE"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D13DCC">
      <w:pPr>
        <w:pStyle w:val="9"/>
        <w:spacing w:before="6"/>
        <w:ind w:left="0"/>
        <w:rPr>
          <w:rFonts w:hint="default" w:ascii="Comic Sans MS" w:hAnsi="Comic Sans MS" w:cs="Comic Sans MS"/>
          <w:sz w:val="15"/>
        </w:rPr>
      </w:pPr>
    </w:p>
    <w:p w14:paraId="72A9ED67">
      <w:pPr>
        <w:pStyle w:val="9"/>
        <w:spacing w:before="165"/>
        <w:ind w:left="1561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</w:rPr>
        <w:t>Objetivo:</w:t>
      </w:r>
      <w:r>
        <w:rPr>
          <w:rFonts w:hint="default" w:ascii="Comic Sans MS" w:hAnsi="Comic Sans MS" w:cs="Comic Sans MS"/>
          <w:b/>
          <w:spacing w:val="-35"/>
        </w:rPr>
        <w:t xml:space="preserve"> </w:t>
      </w:r>
      <w:r>
        <w:rPr>
          <w:rFonts w:hint="default" w:ascii="Comic Sans MS" w:hAnsi="Comic Sans MS" w:cs="Comic Sans MS"/>
        </w:rPr>
        <w:t>Diseñar</w:t>
      </w:r>
      <w:r>
        <w:rPr>
          <w:rFonts w:hint="default" w:ascii="Comic Sans MS" w:hAnsi="Comic Sans MS" w:cs="Comic Sans MS"/>
          <w:spacing w:val="-6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flujo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CI/CD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y</w:t>
      </w:r>
      <w:r>
        <w:rPr>
          <w:rFonts w:hint="default" w:ascii="Comic Sans MS" w:hAnsi="Comic Sans MS" w:cs="Comic Sans MS"/>
          <w:spacing w:val="-2"/>
        </w:rPr>
        <w:t xml:space="preserve"> automatización</w:t>
      </w:r>
    </w:p>
    <w:p w14:paraId="7922A478">
      <w:pPr>
        <w:pStyle w:val="3"/>
        <w:spacing w:before="189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pacing w:val="-2"/>
        </w:rPr>
        <w:t>Contexto:</w:t>
      </w:r>
    </w:p>
    <w:p w14:paraId="7D91B988">
      <w:pPr>
        <w:pStyle w:val="9"/>
        <w:spacing w:line="259" w:lineRule="auto"/>
        <w:ind w:left="1561" w:right="146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Eres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desarrollador/a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en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equipo.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Cada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vez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que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haces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commit,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se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activa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 xml:space="preserve">un </w:t>
      </w:r>
      <w:r>
        <w:rPr>
          <w:rFonts w:hint="default" w:ascii="Comic Sans MS" w:hAnsi="Comic Sans MS" w:cs="Comic Sans MS"/>
          <w:spacing w:val="-2"/>
        </w:rPr>
        <w:t>pipeline.</w:t>
      </w:r>
    </w:p>
    <w:p w14:paraId="7638B80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Diseña tu pipeline IDEAL combinando: </w:t>
      </w:r>
    </w:p>
    <w:p w14:paraId="1FCB7483">
      <w:pPr>
        <w:pStyle w:val="2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 (tareas repetitivas)</w:t>
      </w:r>
    </w:p>
    <w:p w14:paraId="3524AAD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1)</w:t>
      </w:r>
      <w:r>
        <w:rPr>
          <w:rFonts w:hint="default" w:ascii="Comic Sans MS" w:hAnsi="Comic Sans MS" w:cs="Comic Sans MS"/>
        </w:rPr>
        <w:t>Ejecutar tests automáticamente</w:t>
      </w:r>
    </w:p>
    <w:p w14:paraId="404F0FF0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Unit tests</w:t>
      </w:r>
      <w:r>
        <w:rPr>
          <w:rFonts w:hint="default" w:ascii="Comic Sans MS" w:hAnsi="Comic Sans MS" w:cs="Comic Sans MS"/>
          <w:lang w:val="es-ES"/>
        </w:rPr>
        <w:t>.</w:t>
      </w:r>
    </w:p>
    <w:p w14:paraId="5B7D021B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Integration tests</w:t>
      </w:r>
      <w:r>
        <w:rPr>
          <w:rFonts w:hint="default" w:ascii="Comic Sans MS" w:hAnsi="Comic Sans MS" w:cs="Comic Sans MS"/>
          <w:lang w:val="es-ES"/>
        </w:rPr>
        <w:t>.</w:t>
      </w:r>
    </w:p>
    <w:p w14:paraId="5A0071D7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Coverage report</w:t>
      </w:r>
      <w:r>
        <w:rPr>
          <w:rFonts w:hint="default" w:ascii="Comic Sans MS" w:hAnsi="Comic Sans MS" w:cs="Comic Sans MS"/>
          <w:lang w:val="es-ES"/>
        </w:rPr>
        <w:t>.</w:t>
      </w:r>
    </w:p>
    <w:p w14:paraId="31A23B70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Siempre se ejecutan igual, sin pensar.</w:t>
      </w:r>
    </w:p>
    <w:p w14:paraId="45300D3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2)</w:t>
      </w:r>
      <w:r>
        <w:rPr>
          <w:rFonts w:hint="default" w:ascii="Comic Sans MS" w:hAnsi="Comic Sans MS" w:cs="Comic Sans MS"/>
        </w:rPr>
        <w:t>Linting y formateo de código</w:t>
      </w:r>
    </w:p>
    <w:p w14:paraId="7F27FA1A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Verificar estilo (PEP8, ESLint, etc.)</w:t>
      </w:r>
      <w:r>
        <w:rPr>
          <w:rFonts w:hint="default" w:ascii="Comic Sans MS" w:hAnsi="Comic Sans MS" w:cs="Comic Sans MS"/>
          <w:lang w:val="es-ES"/>
        </w:rPr>
        <w:t>.</w:t>
      </w:r>
    </w:p>
    <w:p w14:paraId="5BBC69EE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Detectar imports no usados</w:t>
      </w:r>
      <w:r>
        <w:rPr>
          <w:rFonts w:hint="default" w:ascii="Comic Sans MS" w:hAnsi="Comic Sans MS" w:cs="Comic Sans MS"/>
          <w:lang w:val="es-ES"/>
        </w:rPr>
        <w:t>.</w:t>
      </w:r>
    </w:p>
    <w:p w14:paraId="18C2ED91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Validar tipos</w:t>
      </w:r>
      <w:r>
        <w:rPr>
          <w:rFonts w:hint="default" w:ascii="Comic Sans MS" w:hAnsi="Comic Sans MS" w:cs="Comic Sans MS"/>
          <w:lang w:val="es-ES"/>
        </w:rPr>
        <w:t>.</w:t>
      </w:r>
    </w:p>
    <w:p w14:paraId="68E6895F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Reglas fijas → automatización pura.</w:t>
      </w:r>
    </w:p>
    <w:p w14:paraId="48C7657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3)</w:t>
      </w:r>
      <w:r>
        <w:rPr>
          <w:rFonts w:hint="default" w:ascii="Comic Sans MS" w:hAnsi="Comic Sans MS" w:cs="Comic Sans MS"/>
        </w:rPr>
        <w:t>Build y Deploy automático</w:t>
      </w:r>
    </w:p>
    <w:p w14:paraId="2F023DB2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Construir imagen Docker</w:t>
      </w:r>
      <w:r>
        <w:rPr>
          <w:rFonts w:hint="default" w:ascii="Comic Sans MS" w:hAnsi="Comic Sans MS" w:cs="Comic Sans MS"/>
          <w:lang w:val="es-ES"/>
        </w:rPr>
        <w:t>.</w:t>
      </w:r>
    </w:p>
    <w:p w14:paraId="318285B7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Subir a registry</w:t>
      </w:r>
      <w:r>
        <w:rPr>
          <w:rFonts w:hint="default" w:ascii="Comic Sans MS" w:hAnsi="Comic Sans MS" w:cs="Comic Sans MS"/>
          <w:lang w:val="es-ES"/>
        </w:rPr>
        <w:t>.</w:t>
      </w:r>
    </w:p>
    <w:p w14:paraId="6D449882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Deploy a staging</w:t>
      </w:r>
      <w:r>
        <w:rPr>
          <w:rFonts w:hint="default" w:ascii="Comic Sans MS" w:hAnsi="Comic Sans MS" w:cs="Comic Sans MS"/>
          <w:lang w:val="es-ES"/>
        </w:rPr>
        <w:t>.</w:t>
      </w:r>
    </w:p>
    <w:p w14:paraId="7BB44F72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 todo pasa → producción</w:t>
      </w:r>
      <w:r>
        <w:rPr>
          <w:rFonts w:hint="default" w:ascii="Comic Sans MS" w:hAnsi="Comic Sans MS" w:cs="Comic Sans MS"/>
          <w:lang w:val="es-ES"/>
        </w:rPr>
        <w:t>.</w:t>
      </w:r>
    </w:p>
    <w:p w14:paraId="27F62ABB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Secuencia repetitiva perfectamente automatizable.</w:t>
      </w:r>
    </w:p>
    <w:p w14:paraId="5B6E24DE">
      <w:pPr>
        <w:pStyle w:val="2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(decisiones y mejora)</w:t>
      </w:r>
    </w:p>
    <w:p w14:paraId="11C477E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1)</w:t>
      </w:r>
      <w:r>
        <w:rPr>
          <w:rFonts w:hint="default" w:ascii="Comic Sans MS" w:hAnsi="Comic Sans MS" w:cs="Comic Sans MS"/>
        </w:rPr>
        <w:t>Análisis inteligente de código</w:t>
      </w:r>
    </w:p>
    <w:p w14:paraId="4C56DC51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La IA puede:</w:t>
      </w:r>
    </w:p>
    <w:p w14:paraId="5D6FE2F7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Detectar código duplicado</w:t>
      </w:r>
      <w:r>
        <w:rPr>
          <w:rFonts w:hint="default" w:ascii="Comic Sans MS" w:hAnsi="Comic Sans MS" w:cs="Comic Sans MS"/>
          <w:lang w:val="es-ES"/>
        </w:rPr>
        <w:t>.</w:t>
      </w:r>
    </w:p>
    <w:p w14:paraId="39C0476C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Sugerir refactorizaciones</w:t>
      </w:r>
      <w:r>
        <w:rPr>
          <w:rFonts w:hint="default" w:ascii="Comic Sans MS" w:hAnsi="Comic Sans MS" w:cs="Comic Sans MS"/>
          <w:lang w:val="es-ES"/>
        </w:rPr>
        <w:t>.</w:t>
      </w:r>
    </w:p>
    <w:p w14:paraId="004D51DC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Identificar posibles bugs lógico</w:t>
      </w:r>
      <w:r>
        <w:rPr>
          <w:rFonts w:hint="default" w:ascii="Comic Sans MS" w:hAnsi="Comic Sans MS" w:cs="Comic Sans MS"/>
          <w:lang w:val="es-ES"/>
        </w:rPr>
        <w:t>s.</w:t>
      </w:r>
    </w:p>
    <w:p w14:paraId="7345D5A6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Evaluar complejidad innecesaria</w:t>
      </w:r>
      <w:r>
        <w:rPr>
          <w:rFonts w:hint="default" w:ascii="Comic Sans MS" w:hAnsi="Comic Sans MS" w:cs="Comic Sans MS"/>
          <w:lang w:val="es-ES"/>
        </w:rPr>
        <w:t>.</w:t>
      </w:r>
    </w:p>
    <w:p w14:paraId="0B7A1852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solo valida reglas… analiza intención.</w:t>
      </w:r>
    </w:p>
    <w:p w14:paraId="1936F60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2)</w:t>
      </w:r>
      <w:r>
        <w:rPr>
          <w:rFonts w:hint="default" w:ascii="Comic Sans MS" w:hAnsi="Comic Sans MS" w:cs="Comic Sans MS"/>
        </w:rPr>
        <w:t>Detección de anomalías y riesgos</w:t>
      </w:r>
    </w:p>
    <w:p w14:paraId="5A2A3EC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 analiza:</w:t>
      </w:r>
    </w:p>
    <w:p w14:paraId="11A95AC8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Cambios grandes sospechosos</w:t>
      </w:r>
      <w:r>
        <w:rPr>
          <w:rFonts w:hint="default" w:ascii="Comic Sans MS" w:hAnsi="Comic Sans MS" w:cs="Comic Sans MS"/>
          <w:lang w:val="es-ES"/>
        </w:rPr>
        <w:t>.</w:t>
      </w:r>
    </w:p>
    <w:p w14:paraId="08291DB0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Código en áreas críticas</w:t>
      </w:r>
      <w:r>
        <w:rPr>
          <w:rFonts w:hint="default" w:ascii="Comic Sans MS" w:hAnsi="Comic Sans MS" w:cs="Comic Sans MS"/>
          <w:lang w:val="es-ES"/>
        </w:rPr>
        <w:t>.</w:t>
      </w:r>
    </w:p>
    <w:p w14:paraId="051DDE2C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Historial de fallos previos</w:t>
      </w:r>
      <w:r>
        <w:rPr>
          <w:rFonts w:hint="default" w:ascii="Comic Sans MS" w:hAnsi="Comic Sans MS" w:cs="Comic Sans MS"/>
          <w:lang w:val="es-ES"/>
        </w:rPr>
        <w:t>.</w:t>
      </w:r>
    </w:p>
    <w:p w14:paraId="14B9D0CB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Patrones de errores</w:t>
      </w:r>
      <w:r>
        <w:rPr>
          <w:rFonts w:hint="default" w:ascii="Comic Sans MS" w:hAnsi="Comic Sans MS" w:cs="Comic Sans MS"/>
          <w:lang w:val="es-ES"/>
        </w:rPr>
        <w:t>.</w:t>
      </w:r>
    </w:p>
    <w:p w14:paraId="25B2A8E9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Ej</w:t>
      </w:r>
      <w:r>
        <w:rPr>
          <w:rFonts w:hint="default" w:ascii="Comic Sans MS" w:hAnsi="Comic Sans MS" w:cs="Comic Sans MS"/>
          <w:lang w:val="es-ES"/>
        </w:rPr>
        <w:t xml:space="preserve">: </w:t>
      </w:r>
      <w:r>
        <w:rPr>
          <w:rFonts w:hint="default" w:ascii="Comic Sans MS" w:hAnsi="Comic Sans MS" w:eastAsia="SimSun" w:cs="Comic Sans MS"/>
          <w:sz w:val="24"/>
          <w:szCs w:val="24"/>
        </w:rPr>
        <w:t>Este cambio afecta al módulo de pagos y tiene 80% más líneas que el promedio. Riesgo alto.</w:t>
      </w:r>
    </w:p>
    <w:p w14:paraId="58822084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Eso no es solo automatización, es análisis contextual.</w:t>
      </w:r>
    </w:p>
    <w:p w14:paraId="122DB98D">
      <w:pPr>
        <w:pStyle w:val="2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3)</w:t>
      </w:r>
      <w:r>
        <w:rPr>
          <w:rFonts w:hint="default" w:ascii="Comic Sans MS" w:hAnsi="Comic Sans MS" w:cs="Comic Sans MS"/>
        </w:rPr>
        <w:t>Flujo completo ideal</w:t>
      </w:r>
    </w:p>
    <w:p w14:paraId="1F8B1EA6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Dev hace commit.</w:t>
      </w:r>
    </w:p>
    <w:p w14:paraId="7A820BF3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Automatización:</w:t>
      </w:r>
    </w:p>
    <w:p w14:paraId="139C2F8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omic Sans MS" w:hAnsi="Comic Sans MS" w:cs="Comic Sans MS"/>
        </w:rPr>
      </w:pPr>
    </w:p>
    <w:p w14:paraId="3D13AADC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Corre tests</w:t>
      </w:r>
    </w:p>
    <w:p w14:paraId="556FC6F1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Lint</w:t>
      </w:r>
    </w:p>
    <w:p w14:paraId="4EF278D0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Build</w:t>
      </w:r>
    </w:p>
    <w:p w14:paraId="6F0AF8BE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IA:</w:t>
      </w:r>
    </w:p>
    <w:p w14:paraId="238AED7E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Analiza impacto del cambio</w:t>
      </w:r>
    </w:p>
    <w:p w14:paraId="05314DA2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Evalúa riesgo</w:t>
      </w:r>
    </w:p>
    <w:p w14:paraId="29ACF1DF">
      <w:pPr>
        <w:pStyle w:val="8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Sugiere mejoras</w:t>
      </w:r>
    </w:p>
    <w:p w14:paraId="7E392C71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 riesgo bajo → deploy automático.</w:t>
      </w:r>
    </w:p>
    <w:p w14:paraId="1E2B1604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default" w:ascii="Comic Sans MS" w:hAnsi="Comic Sans MS" w:cs="Comic Sans MS"/>
          <w:b/>
          <w:sz w:val="11"/>
        </w:rPr>
      </w:pPr>
      <w:r>
        <w:rPr>
          <w:rFonts w:hint="default" w:ascii="Comic Sans MS" w:hAnsi="Comic Sans MS" w:cs="Comic Sans MS"/>
        </w:rPr>
        <w:t>Si riesgo alto → requiere revisión humana.</w:t>
      </w:r>
    </w:p>
    <w:p w14:paraId="4CD21321">
      <w:pPr>
        <w:spacing w:before="160"/>
        <w:ind w:left="1561" w:right="0" w:firstLine="0"/>
        <w:jc w:val="left"/>
        <w:rPr>
          <w:rFonts w:hint="default" w:ascii="Comic Sans MS" w:hAnsi="Comic Sans MS" w:cs="Comic Sans MS"/>
          <w:b/>
          <w:sz w:val="24"/>
        </w:rPr>
      </w:pPr>
      <w:r>
        <w:rPr>
          <w:rFonts w:hint="default" w:ascii="Comic Sans MS" w:hAnsi="Comic Sans MS" w:cs="Comic Sans MS"/>
          <w:b/>
          <w:sz w:val="24"/>
        </w:rPr>
        <w:t>Pregunta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de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pacing w:val="-2"/>
          <w:sz w:val="24"/>
        </w:rPr>
        <w:t>reflexión:</w:t>
      </w:r>
    </w:p>
    <w:p w14:paraId="5AB3BB5C">
      <w:pPr>
        <w:pStyle w:val="9"/>
        <w:spacing w:line="259" w:lineRule="auto"/>
        <w:ind w:left="1561" w:right="1467"/>
        <w:rPr>
          <w:rFonts w:hint="default" w:ascii="Comic Sans MS" w:hAnsi="Comic Sans MS" w:cs="Comic Sans MS"/>
          <w:b/>
          <w:bCs/>
        </w:rPr>
      </w:pPr>
      <w:r>
        <w:rPr>
          <w:rFonts w:hint="default" w:ascii="Comic Sans MS" w:hAnsi="Comic Sans MS" w:cs="Comic Sans MS"/>
          <w:b/>
          <w:bCs/>
        </w:rPr>
        <w:t>"Si</w:t>
      </w:r>
      <w:r>
        <w:rPr>
          <w:rFonts w:hint="default" w:ascii="Comic Sans MS" w:hAnsi="Comic Sans MS" w:cs="Comic Sans MS"/>
          <w:b/>
          <w:bCs/>
          <w:spacing w:val="-5"/>
        </w:rPr>
        <w:t xml:space="preserve"> </w:t>
      </w:r>
      <w:r>
        <w:rPr>
          <w:rFonts w:hint="default" w:ascii="Comic Sans MS" w:hAnsi="Comic Sans MS" w:cs="Comic Sans MS"/>
          <w:b/>
          <w:bCs/>
        </w:rPr>
        <w:t>tuvieras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que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empezar</w:t>
      </w:r>
      <w:r>
        <w:rPr>
          <w:rFonts w:hint="default" w:ascii="Comic Sans MS" w:hAnsi="Comic Sans MS" w:cs="Comic Sans MS"/>
          <w:b/>
          <w:bCs/>
          <w:spacing w:val="-5"/>
        </w:rPr>
        <w:t xml:space="preserve"> </w:t>
      </w:r>
      <w:r>
        <w:rPr>
          <w:rFonts w:hint="default" w:ascii="Comic Sans MS" w:hAnsi="Comic Sans MS" w:cs="Comic Sans MS"/>
          <w:b/>
          <w:bCs/>
        </w:rPr>
        <w:t>de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cero,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¿implementarías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primero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 xml:space="preserve">la automatización o la IA? </w:t>
      </w:r>
    </w:p>
    <w:p w14:paraId="2BF33830">
      <w:pPr>
        <w:pStyle w:val="9"/>
        <w:spacing w:line="259" w:lineRule="auto"/>
        <w:ind w:left="0" w:leftChars="0" w:right="1467" w:firstLine="0" w:firstLineChars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lang w:val="es-ES"/>
        </w:rPr>
        <w:t xml:space="preserve">Primero la automatizacion. </w:t>
      </w:r>
    </w:p>
    <w:p w14:paraId="139B92A4">
      <w:pPr>
        <w:pStyle w:val="9"/>
        <w:spacing w:line="259" w:lineRule="auto"/>
        <w:ind w:left="1561" w:right="1467"/>
        <w:rPr>
          <w:rFonts w:hint="default" w:ascii="Comic Sans MS" w:hAnsi="Comic Sans MS" w:cs="Comic Sans MS"/>
          <w:b/>
          <w:bCs/>
        </w:rPr>
      </w:pPr>
      <w:r>
        <w:rPr>
          <w:rFonts w:hint="default" w:ascii="Comic Sans MS" w:hAnsi="Comic Sans MS" w:cs="Comic Sans MS"/>
          <w:b/>
          <w:bCs/>
        </w:rPr>
        <w:t>¿Por qué?"</w:t>
      </w:r>
    </w:p>
    <w:p w14:paraId="636A0D4D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Porque sin una base sólida:</w:t>
      </w:r>
    </w:p>
    <w:p w14:paraId="2C136F05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hay datos confiables</w:t>
      </w:r>
      <w:r>
        <w:rPr>
          <w:rFonts w:hint="default" w:ascii="Comic Sans MS" w:hAnsi="Comic Sans MS" w:cs="Comic Sans MS"/>
          <w:lang w:val="es-ES"/>
        </w:rPr>
        <w:t>.</w:t>
      </w:r>
    </w:p>
    <w:p w14:paraId="2C0D1A94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hay control de riesgo</w:t>
      </w:r>
      <w:r>
        <w:rPr>
          <w:rFonts w:hint="default" w:ascii="Comic Sans MS" w:hAnsi="Comic Sans MS" w:cs="Comic Sans MS"/>
          <w:lang w:val="es-ES"/>
        </w:rPr>
        <w:t>.</w:t>
      </w:r>
    </w:p>
    <w:p w14:paraId="6E3B5CF5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hay ejecución estable</w:t>
      </w:r>
      <w:r>
        <w:rPr>
          <w:rFonts w:hint="default" w:ascii="Comic Sans MS" w:hAnsi="Comic Sans MS" w:cs="Comic Sans MS"/>
          <w:lang w:val="es-ES"/>
        </w:rPr>
        <w:t>.</w:t>
      </w:r>
    </w:p>
    <w:p w14:paraId="237274E1">
      <w:pPr>
        <w:pStyle w:val="8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No hay estructura para que la IA aprenda</w:t>
      </w:r>
      <w:r>
        <w:rPr>
          <w:rFonts w:hint="default" w:ascii="Comic Sans MS" w:hAnsi="Comic Sans MS" w:cs="Comic Sans MS"/>
          <w:lang w:val="es-ES"/>
        </w:rPr>
        <w:t>.</w:t>
      </w:r>
    </w:p>
    <w:p w14:paraId="4178D4A6">
      <w:pPr>
        <w:pStyle w:val="8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>La IA sin infraestructura es como un cerebro sin cuerpo</w:t>
      </w:r>
      <w:r>
        <w:rPr>
          <w:rFonts w:hint="default" w:ascii="Comic Sans MS" w:hAnsi="Comic Sans MS" w:cs="Comic Sans MS"/>
          <w:lang w:val="es-ES"/>
        </w:rPr>
        <w:t>.</w:t>
      </w:r>
    </w:p>
    <w:p w14:paraId="62E99D19">
      <w:pPr>
        <w:pStyle w:val="9"/>
        <w:spacing w:line="259" w:lineRule="auto"/>
        <w:ind w:left="0" w:leftChars="0" w:right="1467" w:firstLine="0" w:firstLineChars="0"/>
      </w:pPr>
    </w:p>
    <w:p w14:paraId="55F867FF">
      <w:pPr>
        <w:pStyle w:val="9"/>
        <w:spacing w:line="259" w:lineRule="auto"/>
        <w:ind w:left="0" w:leftChars="0" w:right="1467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ANGEL DAVID ECHENIQUE VILLANUEVA</w:t>
      </w:r>
    </w:p>
    <w:p w14:paraId="0CBD620A">
      <w:pPr>
        <w:pStyle w:val="9"/>
        <w:spacing w:line="259" w:lineRule="auto"/>
        <w:ind w:left="0" w:leftChars="0" w:right="1467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Z0271067V</w:t>
      </w:r>
    </w:p>
    <w:p w14:paraId="0288EDBC">
      <w:pPr>
        <w:pStyle w:val="9"/>
        <w:spacing w:line="259" w:lineRule="auto"/>
        <w:ind w:left="0" w:leftChars="0" w:right="1467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PROFE: RUSGAR.</w:t>
      </w:r>
      <w:bookmarkStart w:id="0" w:name="_GoBack"/>
      <w:bookmarkEnd w:id="0"/>
    </w:p>
    <w:sectPr>
      <w:pgSz w:w="11910" w:h="16840"/>
      <w:pgMar w:top="2820" w:right="283" w:bottom="280" w:left="141" w:header="81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B7AE1">
    <w:pPr>
      <w:pStyle w:val="9"/>
      <w:spacing w:before="0"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1263015</wp:posOffset>
          </wp:positionH>
          <wp:positionV relativeFrom="page">
            <wp:posOffset>518160</wp:posOffset>
          </wp:positionV>
          <wp:extent cx="1013460" cy="117729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3708" cy="1176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4769485</wp:posOffset>
          </wp:positionH>
          <wp:positionV relativeFrom="page">
            <wp:posOffset>608965</wp:posOffset>
          </wp:positionV>
          <wp:extent cx="1364615" cy="119189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64361" cy="119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D668D"/>
    <w:multiLevelType w:val="singleLevel"/>
    <w:tmpl w:val="8B5D668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BDAC5D9"/>
    <w:multiLevelType w:val="singleLevel"/>
    <w:tmpl w:val="8BDAC5D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0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641" w:hanging="360"/>
      </w:pPr>
      <w:rPr>
        <w:rFonts w:hint="default"/>
        <w:lang w:val="es-ES" w:eastAsia="en-US" w:bidi="ar-SA"/>
      </w:rPr>
    </w:lvl>
  </w:abstractNum>
  <w:abstractNum w:abstractNumId="3">
    <w:nsid w:val="B92B03A6"/>
    <w:multiLevelType w:val="singleLevel"/>
    <w:tmpl w:val="B92B03A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0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641" w:hanging="360"/>
      </w:pPr>
      <w:rPr>
        <w:rFonts w:hint="default"/>
        <w:lang w:val="es-E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22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0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641" w:hanging="360"/>
      </w:pPr>
      <w:rPr>
        <w:rFonts w:hint="default"/>
        <w:lang w:val="es-ES" w:eastAsia="en-US" w:bidi="ar-SA"/>
      </w:rPr>
    </w:lvl>
  </w:abstractNum>
  <w:abstractNum w:abstractNumId="6">
    <w:nsid w:val="D5F2B6F6"/>
    <w:multiLevelType w:val="singleLevel"/>
    <w:tmpl w:val="D5F2B6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0917C7F"/>
    <w:multiLevelType w:val="singleLevel"/>
    <w:tmpl w:val="F0917C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B195E7A"/>
    <w:multiLevelType w:val="singleLevel"/>
    <w:tmpl w:val="FB195E7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BC54AD0"/>
    <w:multiLevelType w:val="singleLevel"/>
    <w:tmpl w:val="FBC54A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2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0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641" w:hanging="360"/>
      </w:pPr>
      <w:rPr>
        <w:rFonts w:hint="default"/>
        <w:lang w:val="es-ES" w:eastAsia="en-US" w:bidi="ar-SA"/>
      </w:rPr>
    </w:lvl>
  </w:abstractNum>
  <w:abstractNum w:abstractNumId="11">
    <w:nsid w:val="00C8BE6E"/>
    <w:multiLevelType w:val="singleLevel"/>
    <w:tmpl w:val="00C8BE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ED1BFE2"/>
    <w:multiLevelType w:val="singleLevel"/>
    <w:tmpl w:val="0ED1BF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19492AF7"/>
    <w:multiLevelType w:val="singleLevel"/>
    <w:tmpl w:val="19492AF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0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641" w:hanging="360"/>
      </w:pPr>
      <w:rPr>
        <w:rFonts w:hint="default"/>
        <w:lang w:val="es-ES" w:eastAsia="en-US" w:bidi="ar-SA"/>
      </w:rPr>
    </w:lvl>
  </w:abstractNum>
  <w:abstractNum w:abstractNumId="15">
    <w:nsid w:val="2B149022"/>
    <w:multiLevelType w:val="singleLevel"/>
    <w:tmpl w:val="2B1490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3610C2D3"/>
    <w:multiLevelType w:val="singleLevel"/>
    <w:tmpl w:val="3610C2D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4F02DC06"/>
    <w:multiLevelType w:val="singleLevel"/>
    <w:tmpl w:val="4F02DC0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71B8DB0D"/>
    <w:multiLevelType w:val="singleLevel"/>
    <w:tmpl w:val="71B8DB0D"/>
    <w:lvl w:ilvl="0" w:tentative="0">
      <w:start w:val="1"/>
      <w:numFmt w:val="decimal"/>
      <w:suff w:val="space"/>
      <w:lvlText w:val="%1)"/>
      <w:lvlJc w:val="left"/>
    </w:lvl>
  </w:abstractNum>
  <w:abstractNum w:abstractNumId="19">
    <w:nsid w:val="73A41139"/>
    <w:multiLevelType w:val="singleLevel"/>
    <w:tmpl w:val="73A411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61AEA2A"/>
    <w:multiLevelType w:val="singleLevel"/>
    <w:tmpl w:val="761AEA2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4"/>
  </w:num>
  <w:num w:numId="7">
    <w:abstractNumId w:val="20"/>
  </w:num>
  <w:num w:numId="8">
    <w:abstractNumId w:val="7"/>
  </w:num>
  <w:num w:numId="9">
    <w:abstractNumId w:val="12"/>
  </w:num>
  <w:num w:numId="10">
    <w:abstractNumId w:val="2"/>
  </w:num>
  <w:num w:numId="11">
    <w:abstractNumId w:val="1"/>
  </w:num>
  <w:num w:numId="12">
    <w:abstractNumId w:val="11"/>
  </w:num>
  <w:num w:numId="13">
    <w:abstractNumId w:val="15"/>
  </w:num>
  <w:num w:numId="14">
    <w:abstractNumId w:val="19"/>
  </w:num>
  <w:num w:numId="15">
    <w:abstractNumId w:val="18"/>
  </w:num>
  <w:num w:numId="16">
    <w:abstractNumId w:val="0"/>
  </w:num>
  <w:num w:numId="17">
    <w:abstractNumId w:val="13"/>
  </w:num>
  <w:num w:numId="18">
    <w:abstractNumId w:val="14"/>
  </w:num>
  <w:num w:numId="19">
    <w:abstractNumId w:val="16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8A1A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18"/>
      <w:ind w:left="108"/>
      <w:outlineLvl w:val="1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type="paragraph" w:styleId="3">
    <w:name w:val="heading 2"/>
    <w:basedOn w:val="1"/>
    <w:qFormat/>
    <w:uiPriority w:val="1"/>
    <w:pPr>
      <w:spacing w:before="187"/>
      <w:ind w:left="1561"/>
      <w:outlineLvl w:val="2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Body Text"/>
    <w:basedOn w:val="1"/>
    <w:qFormat/>
    <w:uiPriority w:val="1"/>
    <w:pPr>
      <w:spacing w:before="186"/>
      <w:ind w:left="2280"/>
    </w:pPr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86"/>
      <w:ind w:left="2280" w:hanging="359"/>
    </w:pPr>
    <w:rPr>
      <w:rFonts w:ascii="Comic Sans MS" w:hAnsi="Comic Sans MS" w:eastAsia="Comic Sans MS" w:cs="Comic Sans MS"/>
      <w:lang w:val="es-ES" w:eastAsia="en-US" w:bidi="ar-SA"/>
    </w:rPr>
  </w:style>
  <w:style w:type="paragraph" w:customStyle="1" w:styleId="12">
    <w:name w:val="Table Paragraph"/>
    <w:basedOn w:val="1"/>
    <w:qFormat/>
    <w:uiPriority w:val="1"/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129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2026-02-18T13:54:00Z</dcterms:created>
  <dc:creator>Eduardo Rus</dc:creator>
  <cp:lastModifiedBy>Angel David</cp:lastModifiedBy>
  <dcterms:modified xsi:type="dcterms:W3CDTF">2026-02-20T22:50:26Z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3082-12.2.0.23196</vt:lpwstr>
  </property>
  <property fmtid="{D5CDD505-2E9C-101B-9397-08002B2CF9AE}" pid="7" name="ICV">
    <vt:lpwstr>BF2ED754DAC84C7EBE73B5A7119FDDD3_12</vt:lpwstr>
  </property>
</Properties>
</file>